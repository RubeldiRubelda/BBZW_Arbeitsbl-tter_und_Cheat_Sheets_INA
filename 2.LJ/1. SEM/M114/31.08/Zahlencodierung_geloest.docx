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8EA1F" w14:textId="77777777" w:rsidR="00ED2862" w:rsidRDefault="00ED41C7">
      <w:pPr>
        <w:pStyle w:val="berschrift1"/>
      </w:pPr>
      <w:bookmarkStart w:id="0" w:name="zahlencodierung"/>
      <w:r>
        <w:t>Zahlencodierung</w:t>
      </w:r>
    </w:p>
    <w:p w14:paraId="67F68067" w14:textId="77777777" w:rsidR="00ED2862" w:rsidRDefault="00ED41C7">
      <w:pPr>
        <w:pStyle w:val="berschrift2"/>
      </w:pPr>
      <w:bookmarkStart w:id="1" w:name="lernziele"/>
      <w:r>
        <w:t>Lernziele</w:t>
      </w:r>
    </w:p>
    <w:p w14:paraId="76A8D0BF" w14:textId="77777777" w:rsidR="00ED2862" w:rsidRDefault="00ED41C7">
      <w:r>
        <w:t>Nach dieser Doppellektion kannst du:</w:t>
      </w:r>
    </w:p>
    <w:p w14:paraId="455D2DB7" w14:textId="77777777" w:rsidR="00ED2862" w:rsidRDefault="00ED41C7">
      <w:pPr>
        <w:numPr>
          <w:ilvl w:val="0"/>
          <w:numId w:val="21"/>
        </w:numPr>
      </w:pPr>
      <w:r>
        <w:t>erklären, warum eine feste Anzahl Bits nur eine begrenzte Anzahl Werte speichern kann;</w:t>
      </w:r>
    </w:p>
    <w:p w14:paraId="22AFA8EA" w14:textId="77777777" w:rsidR="00ED2862" w:rsidRDefault="00ED41C7">
      <w:pPr>
        <w:numPr>
          <w:ilvl w:val="0"/>
          <w:numId w:val="21"/>
        </w:numPr>
      </w:pPr>
      <w:r>
        <w:t>den Wertebereich einer ganzen Zahl mit und ohne Vorzeichen bestimmen;</w:t>
      </w:r>
    </w:p>
    <w:p w14:paraId="47EFCDE8" w14:textId="77777777" w:rsidR="00ED2862" w:rsidRDefault="00ED41C7">
      <w:pPr>
        <w:numPr>
          <w:ilvl w:val="0"/>
          <w:numId w:val="21"/>
        </w:numPr>
      </w:pPr>
      <w:r>
        <w:t>einen Überlauf erkennen;</w:t>
      </w:r>
    </w:p>
    <w:p w14:paraId="55BB2043" w14:textId="77777777" w:rsidR="00ED2862" w:rsidRDefault="00ED41C7">
      <w:pPr>
        <w:numPr>
          <w:ilvl w:val="0"/>
          <w:numId w:val="21"/>
        </w:numPr>
      </w:pPr>
      <w:r>
        <w:t>negative ganze Zahlen im Zweierkomplement codieren und wieder lesen;</w:t>
      </w:r>
    </w:p>
    <w:p w14:paraId="06D18229" w14:textId="77777777" w:rsidR="00ED2862" w:rsidRDefault="00ED41C7">
      <w:pPr>
        <w:numPr>
          <w:ilvl w:val="0"/>
          <w:numId w:val="21"/>
        </w:numPr>
      </w:pPr>
      <w:r>
        <w:t>die drei Bereiche einer Gleitkommazahl nennen;</w:t>
      </w:r>
    </w:p>
    <w:p w14:paraId="2E7B0DE0" w14:textId="77777777" w:rsidR="00ED2862" w:rsidRDefault="00ED41C7">
      <w:pPr>
        <w:numPr>
          <w:ilvl w:val="0"/>
          <w:numId w:val="21"/>
        </w:numPr>
      </w:pPr>
      <w:r>
        <w:t>erklären, warum bei Gleitkommazahlen Rundungsfehler entstehen können;</w:t>
      </w:r>
    </w:p>
    <w:p w14:paraId="41D01FF1" w14:textId="77777777" w:rsidR="00ED2862" w:rsidRDefault="00ED41C7">
      <w:pPr>
        <w:numPr>
          <w:ilvl w:val="0"/>
          <w:numId w:val="21"/>
        </w:numPr>
      </w:pPr>
      <w:r>
        <w:t>ausgewählte Gleitkomma-Beispiele mit Python untersuchen.</w:t>
      </w:r>
    </w:p>
    <w:p w14:paraId="68664B06" w14:textId="77777777" w:rsidR="00ED2862" w:rsidRDefault="00ED41C7">
      <w:pPr>
        <w:pStyle w:val="berschrift2"/>
      </w:pPr>
      <w:bookmarkStart w:id="2" w:name="material"/>
      <w:bookmarkEnd w:id="1"/>
      <w:r>
        <w:t>Material</w:t>
      </w:r>
    </w:p>
    <w:p w14:paraId="3759034A" w14:textId="77777777" w:rsidR="00ED2862" w:rsidRDefault="00ED41C7">
      <w:pPr>
        <w:numPr>
          <w:ilvl w:val="0"/>
          <w:numId w:val="22"/>
        </w:numPr>
      </w:pPr>
      <w:r>
        <w:t>dieses Theorie- und Übungsdokument</w:t>
      </w:r>
    </w:p>
    <w:p w14:paraId="6CE00D1D" w14:textId="77777777" w:rsidR="00ED2862" w:rsidRDefault="00ED41C7">
      <w:pPr>
        <w:numPr>
          <w:ilvl w:val="0"/>
          <w:numId w:val="22"/>
        </w:numPr>
      </w:pPr>
      <w:r>
        <w:t>Papier und Schreibzeug für die Rechenwege</w:t>
      </w:r>
    </w:p>
    <w:p w14:paraId="6A640C91" w14:textId="77777777" w:rsidR="00ED2862" w:rsidRDefault="00ED41C7">
      <w:pPr>
        <w:numPr>
          <w:ilvl w:val="0"/>
          <w:numId w:val="22"/>
        </w:numPr>
      </w:pPr>
      <w:r>
        <w:t>Python-Konsole für die gekennzeichneten Gleitkomma-Aufgaben</w:t>
      </w:r>
    </w:p>
    <w:p w14:paraId="1B42FA68" w14:textId="77777777" w:rsidR="00ED2862" w:rsidRDefault="00ED41C7">
      <w:r>
        <w:rPr>
          <w:b/>
          <w:bCs/>
        </w:rPr>
        <w:t>Wichtig:</w:t>
      </w:r>
      <w:r>
        <w:t xml:space="preserve"> Löse die Aufgaben zu Wertebereichen und Zweierkomplement zuerst von Hand. Verwende Python nur dort, wo es ausdrücklich verlangt wird.</w:t>
      </w:r>
    </w:p>
    <w:p w14:paraId="738D388D" w14:textId="77777777" w:rsidR="00ED2862" w:rsidRDefault="00ED41C7">
      <w:pPr>
        <w:pStyle w:val="berschrift2"/>
      </w:pPr>
      <w:bookmarkStart w:id="3" w:name="ablauf"/>
      <w:bookmarkEnd w:id="2"/>
      <w:r>
        <w:t>Ablauf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71"/>
        <w:gridCol w:w="2126"/>
        <w:gridCol w:w="5664"/>
      </w:tblGrid>
      <w:tr w:rsidR="00ED2862" w14:paraId="03AE78C1" w14:textId="77777777" w:rsidTr="00A2595E">
        <w:trPr>
          <w:tblHeader/>
        </w:trPr>
        <w:tc>
          <w:tcPr>
            <w:tcW w:w="1271" w:type="dxa"/>
          </w:tcPr>
          <w:p w14:paraId="0BBF7216" w14:textId="77777777" w:rsidR="00ED2862" w:rsidRDefault="00ED41C7">
            <w:pPr>
              <w:jc w:val="right"/>
            </w:pPr>
            <w:r>
              <w:t>Zeit</w:t>
            </w:r>
          </w:p>
        </w:tc>
        <w:tc>
          <w:tcPr>
            <w:tcW w:w="2126" w:type="dxa"/>
          </w:tcPr>
          <w:p w14:paraId="4A886905" w14:textId="77777777" w:rsidR="00ED2862" w:rsidRDefault="00ED41C7">
            <w:r>
              <w:t>Teil</w:t>
            </w:r>
          </w:p>
        </w:tc>
        <w:tc>
          <w:tcPr>
            <w:tcW w:w="5664" w:type="dxa"/>
          </w:tcPr>
          <w:p w14:paraId="6E31B30A" w14:textId="77777777" w:rsidR="00ED2862" w:rsidRDefault="00ED41C7">
            <w:r>
              <w:t>Deine Arbeit</w:t>
            </w:r>
          </w:p>
        </w:tc>
      </w:tr>
      <w:tr w:rsidR="00ED2862" w14:paraId="54FEA43D" w14:textId="77777777" w:rsidTr="00A2595E">
        <w:tc>
          <w:tcPr>
            <w:tcW w:w="1271" w:type="dxa"/>
          </w:tcPr>
          <w:p w14:paraId="575B29CD" w14:textId="77777777" w:rsidR="00ED2862" w:rsidRDefault="00ED41C7">
            <w:pPr>
              <w:jc w:val="right"/>
            </w:pPr>
            <w:r>
              <w:t>10 Min.</w:t>
            </w:r>
          </w:p>
        </w:tc>
        <w:tc>
          <w:tcPr>
            <w:tcW w:w="2126" w:type="dxa"/>
          </w:tcPr>
          <w:p w14:paraId="5F5F8552" w14:textId="77777777" w:rsidR="00ED2862" w:rsidRDefault="00ED41C7">
            <w:r>
              <w:t>Einstieg</w:t>
            </w:r>
          </w:p>
        </w:tc>
        <w:tc>
          <w:tcPr>
            <w:tcW w:w="5664" w:type="dxa"/>
          </w:tcPr>
          <w:p w14:paraId="6E8A918C" w14:textId="77777777" w:rsidR="00ED2862" w:rsidRDefault="00ED41C7">
            <w:r>
              <w:t>Einen Überlauf beobachten und Vorwissen wiederholen</w:t>
            </w:r>
          </w:p>
        </w:tc>
      </w:tr>
      <w:tr w:rsidR="00ED2862" w14:paraId="31CF0BF1" w14:textId="77777777" w:rsidTr="00A2595E">
        <w:tc>
          <w:tcPr>
            <w:tcW w:w="1271" w:type="dxa"/>
          </w:tcPr>
          <w:p w14:paraId="47EFA614" w14:textId="77777777" w:rsidR="00ED2862" w:rsidRDefault="00ED41C7">
            <w:pPr>
              <w:jc w:val="right"/>
            </w:pPr>
            <w:r>
              <w:t>20 Min.</w:t>
            </w:r>
          </w:p>
        </w:tc>
        <w:tc>
          <w:tcPr>
            <w:tcW w:w="2126" w:type="dxa"/>
          </w:tcPr>
          <w:p w14:paraId="4FC33903" w14:textId="77777777" w:rsidR="00ED2862" w:rsidRDefault="00ED41C7">
            <w:r>
              <w:t>Wertebereiche</w:t>
            </w:r>
          </w:p>
        </w:tc>
        <w:tc>
          <w:tcPr>
            <w:tcW w:w="5664" w:type="dxa"/>
          </w:tcPr>
          <w:p w14:paraId="0F6F0993" w14:textId="77777777" w:rsidR="00ED2862" w:rsidRDefault="00ED41C7">
            <w:r>
              <w:t>Anzahl Werte und Wertebereiche bestimmen</w:t>
            </w:r>
          </w:p>
        </w:tc>
      </w:tr>
      <w:tr w:rsidR="00ED2862" w14:paraId="4313EE9D" w14:textId="77777777" w:rsidTr="00A2595E">
        <w:tc>
          <w:tcPr>
            <w:tcW w:w="1271" w:type="dxa"/>
          </w:tcPr>
          <w:p w14:paraId="6F09F796" w14:textId="77777777" w:rsidR="00ED2862" w:rsidRDefault="00ED41C7">
            <w:pPr>
              <w:jc w:val="right"/>
            </w:pPr>
            <w:r>
              <w:t>20 Min.</w:t>
            </w:r>
          </w:p>
        </w:tc>
        <w:tc>
          <w:tcPr>
            <w:tcW w:w="2126" w:type="dxa"/>
          </w:tcPr>
          <w:p w14:paraId="6C6C29EE" w14:textId="77777777" w:rsidR="00ED2862" w:rsidRDefault="00ED41C7">
            <w:r>
              <w:t>Zweierkomplement</w:t>
            </w:r>
          </w:p>
        </w:tc>
        <w:tc>
          <w:tcPr>
            <w:tcW w:w="5664" w:type="dxa"/>
          </w:tcPr>
          <w:p w14:paraId="0C9173CB" w14:textId="77777777" w:rsidR="00ED2862" w:rsidRDefault="00ED41C7">
            <w:r>
              <w:t>Negative ganze Zahlen codieren und lesen</w:t>
            </w:r>
          </w:p>
        </w:tc>
      </w:tr>
      <w:tr w:rsidR="00ED2862" w14:paraId="07354B6F" w14:textId="77777777" w:rsidTr="00A2595E">
        <w:tc>
          <w:tcPr>
            <w:tcW w:w="1271" w:type="dxa"/>
          </w:tcPr>
          <w:p w14:paraId="6EB5DBE4" w14:textId="77777777" w:rsidR="00ED2862" w:rsidRDefault="00ED41C7">
            <w:pPr>
              <w:jc w:val="right"/>
            </w:pPr>
            <w:r>
              <w:t>15 Min.</w:t>
            </w:r>
          </w:p>
        </w:tc>
        <w:tc>
          <w:tcPr>
            <w:tcW w:w="2126" w:type="dxa"/>
          </w:tcPr>
          <w:p w14:paraId="51C1B862" w14:textId="77777777" w:rsidR="00ED2862" w:rsidRDefault="00ED41C7">
            <w:r>
              <w:t>Gleitkommazahlen</w:t>
            </w:r>
          </w:p>
        </w:tc>
        <w:tc>
          <w:tcPr>
            <w:tcW w:w="5664" w:type="dxa"/>
          </w:tcPr>
          <w:p w14:paraId="0FCB5980" w14:textId="77777777" w:rsidR="00ED2862" w:rsidRDefault="00ED41C7">
            <w:r>
              <w:t>Aufbau und Rundungsfehler verstehen</w:t>
            </w:r>
          </w:p>
        </w:tc>
      </w:tr>
      <w:tr w:rsidR="00ED2862" w14:paraId="49AA7289" w14:textId="77777777" w:rsidTr="00A2595E">
        <w:tc>
          <w:tcPr>
            <w:tcW w:w="1271" w:type="dxa"/>
          </w:tcPr>
          <w:p w14:paraId="229BA330" w14:textId="77777777" w:rsidR="00ED2862" w:rsidRDefault="00ED41C7">
            <w:pPr>
              <w:jc w:val="right"/>
            </w:pPr>
            <w:r>
              <w:t>20 Min.</w:t>
            </w:r>
          </w:p>
        </w:tc>
        <w:tc>
          <w:tcPr>
            <w:tcW w:w="2126" w:type="dxa"/>
          </w:tcPr>
          <w:p w14:paraId="47D03550" w14:textId="77777777" w:rsidR="00ED2862" w:rsidRDefault="00ED41C7">
            <w:r>
              <w:t>Übungen</w:t>
            </w:r>
          </w:p>
        </w:tc>
        <w:tc>
          <w:tcPr>
            <w:tcW w:w="5664" w:type="dxa"/>
          </w:tcPr>
          <w:p w14:paraId="199A25D7" w14:textId="77777777" w:rsidR="00ED2862" w:rsidRDefault="00ED41C7">
            <w:r>
              <w:t>Wertebereichs- und Codierungsaufgaben lösen</w:t>
            </w:r>
          </w:p>
        </w:tc>
      </w:tr>
      <w:tr w:rsidR="00ED2862" w14:paraId="3AE05675" w14:textId="77777777" w:rsidTr="00A2595E">
        <w:tc>
          <w:tcPr>
            <w:tcW w:w="1271" w:type="dxa"/>
          </w:tcPr>
          <w:p w14:paraId="2AF8CBE9" w14:textId="77777777" w:rsidR="00ED2862" w:rsidRDefault="00ED41C7">
            <w:pPr>
              <w:jc w:val="right"/>
            </w:pPr>
            <w:r>
              <w:t>5 Min.</w:t>
            </w:r>
          </w:p>
        </w:tc>
        <w:tc>
          <w:tcPr>
            <w:tcW w:w="2126" w:type="dxa"/>
          </w:tcPr>
          <w:p w14:paraId="25B370D4" w14:textId="77777777" w:rsidR="00ED2862" w:rsidRDefault="00ED41C7">
            <w:r>
              <w:t>Exit-Ticket</w:t>
            </w:r>
          </w:p>
        </w:tc>
        <w:tc>
          <w:tcPr>
            <w:tcW w:w="5664" w:type="dxa"/>
          </w:tcPr>
          <w:p w14:paraId="6FFC3DEB" w14:textId="77777777" w:rsidR="00ED2862" w:rsidRDefault="00ED41C7">
            <w:r>
              <w:t>Die wichtigsten Erkenntnisse festhalten</w:t>
            </w:r>
          </w:p>
        </w:tc>
      </w:tr>
    </w:tbl>
    <w:p w14:paraId="4B61AA88" w14:textId="299A1B93" w:rsidR="00ED2862" w:rsidRDefault="00ED41C7">
      <w:pPr>
        <w:pStyle w:val="berschrift2"/>
      </w:pPr>
      <w:bookmarkStart w:id="4" w:name="was-bedeutet-zahlencodierung"/>
      <w:bookmarkEnd w:id="3"/>
      <w:r>
        <w:t>Was bedeutet Zahlencodierung?</w:t>
      </w:r>
    </w:p>
    <w:p w14:paraId="7CD8100D" w14:textId="77777777" w:rsidR="00ED2862" w:rsidRDefault="00ED41C7">
      <w:r>
        <w:t>In der letzten Doppellektion hast du Zahlen in verschiedene Zahlensysteme umgerechnet. Nun geht es um eine neue Frage:</w:t>
      </w:r>
    </w:p>
    <w:p w14:paraId="07ECAB1A" w14:textId="77777777" w:rsidR="00ED2862" w:rsidRDefault="00ED41C7">
      <w:r>
        <w:rPr>
          <w:b/>
          <w:bCs/>
        </w:rPr>
        <w:t>Wie speichert und deutet ein Computer eine Zahl mit einer festen Anzahl Bits?</w:t>
      </w:r>
    </w:p>
    <w:p w14:paraId="1D6CB8F9" w14:textId="77777777" w:rsidR="00ED2862" w:rsidRDefault="00ED41C7">
      <w:r>
        <w:t xml:space="preserve">Eine Bitfolge allein sagt noch nicht alles über eine Zahl aus. Man muss auch die verwendete </w:t>
      </w:r>
      <w:r>
        <w:rPr>
          <w:b/>
          <w:bCs/>
        </w:rPr>
        <w:t>Codierung</w:t>
      </w:r>
      <w:r>
        <w:t xml:space="preserve"> kennen.</w:t>
      </w:r>
    </w:p>
    <w:p w14:paraId="6F00E898" w14:textId="77777777" w:rsidR="00ED2862" w:rsidRDefault="00ED41C7">
      <w:pPr>
        <w:pStyle w:val="berschrift3"/>
      </w:pPr>
      <w:bookmarkStart w:id="5" w:name="beispiel"/>
      <w:r>
        <w:t>Beispiel</w:t>
      </w:r>
    </w:p>
    <w:p w14:paraId="10E7FBA5" w14:textId="77777777" w:rsidR="00ED2862" w:rsidRDefault="00ED41C7">
      <w:r>
        <w:t>Die Bitfolge 1111 kann unterschiedlich gedeutet werden: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68"/>
        <w:gridCol w:w="688"/>
      </w:tblGrid>
      <w:tr w:rsidR="00ED2862" w14:paraId="44599D12" w14:textId="77777777" w:rsidTr="00A2595E">
        <w:trPr>
          <w:tblHeader/>
        </w:trPr>
        <w:tc>
          <w:tcPr>
            <w:tcW w:w="0" w:type="auto"/>
          </w:tcPr>
          <w:p w14:paraId="2EAD9620" w14:textId="77777777" w:rsidR="00ED2862" w:rsidRDefault="00ED41C7">
            <w:r>
              <w:t>Deutung mit 4 Bits</w:t>
            </w:r>
          </w:p>
        </w:tc>
        <w:tc>
          <w:tcPr>
            <w:tcW w:w="0" w:type="auto"/>
          </w:tcPr>
          <w:p w14:paraId="54651168" w14:textId="77777777" w:rsidR="00ED2862" w:rsidRDefault="00ED41C7">
            <w:pPr>
              <w:jc w:val="right"/>
            </w:pPr>
            <w:r>
              <w:t>Wert</w:t>
            </w:r>
          </w:p>
        </w:tc>
      </w:tr>
      <w:tr w:rsidR="00ED2862" w14:paraId="4D2063EC" w14:textId="77777777" w:rsidTr="00A2595E">
        <w:tc>
          <w:tcPr>
            <w:tcW w:w="0" w:type="auto"/>
          </w:tcPr>
          <w:p w14:paraId="3CEB90A8" w14:textId="77777777" w:rsidR="00ED2862" w:rsidRDefault="00ED41C7">
            <w:r>
              <w:t>Zahl ohne Vorzeichen</w:t>
            </w:r>
          </w:p>
        </w:tc>
        <w:tc>
          <w:tcPr>
            <w:tcW w:w="0" w:type="auto"/>
          </w:tcPr>
          <w:p w14:paraId="3419640F" w14:textId="77777777" w:rsidR="00ED2862" w:rsidRDefault="00ED41C7">
            <w:pPr>
              <w:jc w:val="right"/>
            </w:pPr>
            <w:r>
              <w:t>15</w:t>
            </w:r>
          </w:p>
        </w:tc>
      </w:tr>
      <w:tr w:rsidR="00ED2862" w14:paraId="1CEC04B4" w14:textId="77777777" w:rsidTr="00A2595E">
        <w:tc>
          <w:tcPr>
            <w:tcW w:w="0" w:type="auto"/>
          </w:tcPr>
          <w:p w14:paraId="6EA631B8" w14:textId="77777777" w:rsidR="00ED2862" w:rsidRDefault="00ED41C7">
            <w:r>
              <w:t>Zahl im Zweierkomplement</w:t>
            </w:r>
          </w:p>
        </w:tc>
        <w:tc>
          <w:tcPr>
            <w:tcW w:w="0" w:type="auto"/>
          </w:tcPr>
          <w:p w14:paraId="78CE49A4" w14:textId="77777777" w:rsidR="00ED2862" w:rsidRDefault="00ED41C7">
            <w:pPr>
              <w:jc w:val="right"/>
            </w:pPr>
            <w:r>
              <w:t>-1</w:t>
            </w:r>
          </w:p>
        </w:tc>
      </w:tr>
    </w:tbl>
    <w:p w14:paraId="257D2510" w14:textId="77777777" w:rsidR="00ED2862" w:rsidRDefault="00ED41C7">
      <w:r>
        <w:lastRenderedPageBreak/>
        <w:t>Die Bits sind gleich. Nur die Regel zur Deutung ist anders.</w:t>
      </w:r>
    </w:p>
    <w:p w14:paraId="4D03AF14" w14:textId="77777777" w:rsidR="00ED2862" w:rsidRDefault="00ED41C7">
      <w:r>
        <w:rPr>
          <w:b/>
          <w:bCs/>
        </w:rPr>
        <w:t>Merke:</w:t>
      </w:r>
      <w:r>
        <w:t xml:space="preserve"> Für die richtige Deutung braucht man die Bitfolge, die Anzahl Bits und die verwendete Codierung.</w:t>
      </w:r>
    </w:p>
    <w:p w14:paraId="21606B0F" w14:textId="7AC8DEA7" w:rsidR="00ED2862" w:rsidRDefault="00ED41C7">
      <w:pPr>
        <w:pStyle w:val="berschrift2"/>
      </w:pPr>
      <w:bookmarkStart w:id="6" w:name="einstieg-was-ist-ein-überlauf"/>
      <w:bookmarkEnd w:id="4"/>
      <w:bookmarkEnd w:id="5"/>
      <w:r>
        <w:t>Einstieg: Was ist ein Überlauf?</w:t>
      </w:r>
    </w:p>
    <w:p w14:paraId="0AF7DB4B" w14:textId="77777777" w:rsidR="00ED2862" w:rsidRDefault="00ED41C7">
      <w:r>
        <w:t>Mit 4 Bits können Zahlen ohne Vorzeichen von 0000₂ bis 1111₂ gespeichert werden.</w:t>
      </w:r>
    </w:p>
    <w:p w14:paraId="61A4929A" w14:textId="77777777" w:rsidR="00ED2862" w:rsidRDefault="00ED41C7">
      <w:r>
        <w:t>1111₂ entspricht der Dezimalzahl 15. Nun addieren wir 1:</w:t>
      </w:r>
    </w:p>
    <w:p w14:paraId="01990D4B" w14:textId="77777777" w:rsidR="00ED2862" w:rsidRDefault="00ED41C7">
      <w:pPr>
        <w:pStyle w:val="SourceCode"/>
      </w:pPr>
      <w:r>
        <w:t xml:space="preserve">  1111</w:t>
        <w:br/>
        <w:t>+ 0001</w:t>
        <w:br/>
        <w:t>------</w:t>
        <w:br/>
        <w:t>1 0000</w:t>
      </w:r>
    </w:p>
    <w:p w14:paraId="679FA693" w14:textId="77777777" w:rsidR="00ED2862" w:rsidRDefault="00ED41C7">
      <w:r>
        <w:t>Das richtige Ergebnis benötigt 5 Bits. Der Speicherplatz bietet aber nur 4 Bits.</w:t>
      </w:r>
    </w:p>
    <w:p w14:paraId="72C6354F" w14:textId="77777777" w:rsidR="00ED2862" w:rsidRDefault="00ED41C7">
      <w:r>
        <w:t xml:space="preserve">Dieses Problem heisst </w:t>
      </w:r>
      <w:r>
        <w:rPr>
          <w:b/>
          <w:bCs/>
        </w:rPr>
        <w:t>Überlauf</w:t>
      </w:r>
      <w:r>
        <w:t xml:space="preserve"> oder </w:t>
      </w:r>
      <w:r>
        <w:rPr>
          <w:b/>
          <w:bCs/>
        </w:rPr>
        <w:t>Overflow</w:t>
      </w:r>
      <w:r>
        <w:t>.</w:t>
      </w:r>
    </w:p>
    <w:p w14:paraId="38F8102F" w14:textId="77777777" w:rsidR="00ED2862" w:rsidRDefault="00ED41C7">
      <w:r>
        <w:t>Wenn nur die letzten 4 Bits gespeichert werden, bleibt 0000 übrig. Das Ergebnis sieht dann wie 0 aus, obwohl 15 + 1 = 16 ist.</w:t>
      </w:r>
    </w:p>
    <w:p w14:paraId="1F91B7EA" w14:textId="77777777" w:rsidR="00ED2862" w:rsidRDefault="00ED41C7">
      <w:r>
        <w:rPr>
          <w:b/>
          <w:bCs/>
        </w:rPr>
        <w:t>Merke:</w:t>
      </w:r>
      <w:r>
        <w:t xml:space="preserve"> Ein Überlauf entsteht, wenn ein Ergebnis ausserhalb des verfügbaren Wertebereichs liegt.</w:t>
      </w:r>
    </w:p>
    <w:p w14:paraId="34494182" w14:textId="77777777" w:rsidR="00ED2862" w:rsidRDefault="00ED41C7">
      <w:r>
        <w:rPr>
          <w:b/>
          <w:bCs/>
        </w:rPr>
        <w:t>Hinweis zu Python:</w:t>
      </w:r>
      <w:r>
        <w:t xml:space="preserve"> Ganze Zahlen wachsen in Python normalerweise automatisch mit. Darum ergibt 255 + 1 in Python korrekt 256. Der gezeigte Überlauf tritt bei Zahlentypen mit einer festen Anzahl Bits auf.</w:t>
      </w:r>
    </w:p>
    <w:p w14:paraId="7962E639" w14:textId="77777777" w:rsidR="00ED2862" w:rsidRDefault="00ED41C7">
      <w:pPr>
        <w:pStyle w:val="berschrift3"/>
      </w:pPr>
      <w:bookmarkStart w:id="7" w:name="aufgabe-1---schnellstart"/>
      <w:r>
        <w:t>Aufgabe 1 - Schnellstart</w:t>
      </w:r>
    </w:p>
    <w:p w14:paraId="62271C48" w14:textId="77777777" w:rsidR="00ED2862" w:rsidRDefault="00ED41C7">
      <w:pPr>
        <w:numPr>
          <w:ilvl w:val="0"/>
          <w:numId w:val="23"/>
        </w:numPr>
      </w:pPr>
      <w:r>
        <w:t>Wie viele verschiedene Bitfolgen sind mit 4 Bits möglich?</w:t>
      </w:r>
    </w:p>
    <w:p w14:paraId="1174CE80" w14:textId="7D8FE1D3" w:rsidR="00ED2862" w:rsidRDefault="00ED41C7">
      <w:pPr>
        <w:numPr>
          <w:ilvl w:val="0"/>
          <w:numId w:val="20"/>
        </w:numPr>
      </w:pPr>
      <w:r>
        <w:t xml:space="preserve">Antwort: </w:t>
      </w:r>
      <w:sdt>
        <w:sdtPr>
          <w:id w:val="600845892"/>
          <w:placeholder>
            <w:docPart w:val="DefaultPlaceholder_-1854013440"/>
          </w:placeholder>
        </w:sdtPr>
        <w:sdtEndPr/>
        <w:sdtContent>
          <w:r>
            <w:t xml:space="preserve">16</w:t>
          </w:r>
        </w:sdtContent>
      </w:sdt>
    </w:p>
    <w:p w14:paraId="4922BDE5" w14:textId="77777777" w:rsidR="00ED2862" w:rsidRDefault="00ED41C7">
      <w:pPr>
        <w:numPr>
          <w:ilvl w:val="0"/>
          <w:numId w:val="23"/>
        </w:numPr>
      </w:pPr>
      <w:r>
        <w:t xml:space="preserve">Welche kleinste und grösste Zahl kann mit 4 Bits </w:t>
      </w:r>
      <w:r>
        <w:rPr>
          <w:b/>
          <w:bCs/>
        </w:rPr>
        <w:t>ohne Vorzeichen</w:t>
      </w:r>
      <w:r>
        <w:t xml:space="preserve"> gespeichert werden?</w:t>
      </w:r>
    </w:p>
    <w:p w14:paraId="54DBD946" w14:textId="13272B0D" w:rsidR="00ED2862" w:rsidRDefault="00ED41C7">
      <w:pPr>
        <w:numPr>
          <w:ilvl w:val="0"/>
          <w:numId w:val="20"/>
        </w:numPr>
      </w:pPr>
      <w:r>
        <w:t xml:space="preserve">Kleinste Zahl: </w:t>
      </w:r>
      <w:sdt>
        <w:sdtPr>
          <w:id w:val="2006859593"/>
          <w:placeholder>
            <w:docPart w:val="DefaultPlaceholder_-1854013440"/>
          </w:placeholder>
        </w:sdtPr>
        <w:sdtEndPr/>
        <w:sdtContent>
          <w:r>
            <w:t xml:space="preserve">0</w:t>
          </w:r>
        </w:sdtContent>
      </w:sdt>
    </w:p>
    <w:p w14:paraId="112B3F87" w14:textId="4AC32301" w:rsidR="00ED2862" w:rsidRDefault="00ED41C7">
      <w:pPr>
        <w:numPr>
          <w:ilvl w:val="0"/>
          <w:numId w:val="20"/>
        </w:numPr>
      </w:pPr>
      <w:r>
        <w:t xml:space="preserve">Grösste Zahl: </w:t>
      </w:r>
      <w:sdt>
        <w:sdtPr>
          <w:id w:val="820854504"/>
          <w:placeholder>
            <w:docPart w:val="DefaultPlaceholder_-1854013440"/>
          </w:placeholder>
        </w:sdtPr>
        <w:sdtEndPr/>
        <w:sdtContent>
          <w:r>
            <w:t xml:space="preserve">15</w:t>
          </w:r>
        </w:sdtContent>
      </w:sdt>
    </w:p>
    <w:p w14:paraId="6F16850E" w14:textId="7396E9DB" w:rsidR="00ED2862" w:rsidRDefault="00ED41C7" w:rsidP="00A2595E">
      <w:pPr>
        <w:numPr>
          <w:ilvl w:val="0"/>
          <w:numId w:val="23"/>
        </w:numPr>
      </w:pPr>
      <w:r>
        <w:t>Warum passt das Ergebnis von 1111₂ + 0001₂ nicht in 4 Bits?</w:t>
        <w:br/>
      </w:r>
      <w:sdt>
        <w:sdtPr>
          <w:id w:val="2127419025"/>
          <w:placeholder>
            <w:docPart w:val="DefaultPlaceholder_-1854013440"/>
          </w:placeholder>
        </w:sdtPr>
        <w:sdtEndPr/>
        <w:sdtContent>
          <w:r>
            <w:t xml:space="preserve">Das Ergebnis lautet 1 0000₂ (16), was 5 Bits benötigt. Da nur 4 Bits zur Verfügung stehen, passt das Ergebnis nicht hinein.</w:t>
          </w:r>
        </w:sdtContent>
      </w:sdt>
    </w:p>
    <w:p w14:paraId="78B052AD" w14:textId="15298BD6" w:rsidR="00ED2862" w:rsidRDefault="00ED41C7" w:rsidP="00A2595E">
      <w:pPr>
        <w:numPr>
          <w:ilvl w:val="0"/>
          <w:numId w:val="23"/>
        </w:numPr>
      </w:pPr>
      <w:r>
        <w:t>Erkläre den Begriff Überlauf in einem eigenen Satz.</w:t>
        <w:br/>
      </w:r>
      <w:sdt>
        <w:sdtPr>
          <w:id w:val="-99495601"/>
          <w:placeholder>
            <w:docPart w:val="DefaultPlaceholder_-1854013440"/>
          </w:placeholder>
        </w:sdtPr>
        <w:sdtEndPr/>
        <w:sdtContent>
          <w:r>
            <w:t xml:space="preserve">Ein Überlauf entsteht, wenn das Ergebnis einer Rechnung ausserhalb des mit der gegebenen Anzahl Bits darstellbaren Wertebereichs liegt und deshalb nicht korrekt gespeichert werden kann.</w:t>
          </w:r>
        </w:sdtContent>
      </w:sdt>
    </w:p>
    <w:p w14:paraId="1F60B34E" w14:textId="281B1555" w:rsidR="00ED2862" w:rsidRDefault="00ED41C7">
      <w:pPr>
        <w:pStyle w:val="berschrift2"/>
      </w:pPr>
      <w:bookmarkStart w:id="8" w:name="anzahl-werte-und-wertebereiche"/>
      <w:bookmarkEnd w:id="6"/>
      <w:bookmarkEnd w:id="7"/>
      <w:r>
        <w:t>Anzahl Werte und Wertebereiche</w:t>
      </w:r>
    </w:p>
    <w:p w14:paraId="5BCB85EF" w14:textId="342CEE82" w:rsidR="00ED2862" w:rsidRDefault="00ED41C7">
      <w:pPr>
        <w:pStyle w:val="berschrift3"/>
      </w:pPr>
      <w:bookmarkStart w:id="9" w:name="wie-viele-bitfolgen-sind-möglich"/>
      <w:r>
        <w:t>Wie viele Bitfolgen sind möglich?</w:t>
      </w:r>
    </w:p>
    <w:p w14:paraId="29DE106C" w14:textId="77777777" w:rsidR="00ED2862" w:rsidRDefault="00ED41C7">
      <w:r>
        <w:t>Jedes Bit hat zwei mögliche Zustände:</w:t>
      </w:r>
    </w:p>
    <w:p w14:paraId="4728B69B" w14:textId="77777777" w:rsidR="00ED2862" w:rsidRDefault="00ED41C7">
      <w:pPr>
        <w:numPr>
          <w:ilvl w:val="0"/>
          <w:numId w:val="24"/>
        </w:numPr>
      </w:pPr>
      <w:r>
        <w:t>0</w:t>
      </w:r>
    </w:p>
    <w:p w14:paraId="7FF23B0F" w14:textId="77777777" w:rsidR="00ED2862" w:rsidRDefault="00ED41C7">
      <w:pPr>
        <w:numPr>
          <w:ilvl w:val="0"/>
          <w:numId w:val="24"/>
        </w:numPr>
      </w:pPr>
      <w:r>
        <w:t>1</w:t>
      </w:r>
    </w:p>
    <w:p w14:paraId="0AD0BE17" w14:textId="77777777" w:rsidR="00ED2862" w:rsidRDefault="00ED41C7">
      <w:r>
        <w:t>Darum gilt:</w:t>
      </w:r>
    </w:p>
    <w:p w14:paraId="051933C7" w14:textId="77777777" w:rsidR="00ED2862" w:rsidRDefault="00ED41C7">
      <w:r>
        <w:rPr>
          <w:b/>
          <w:bCs/>
        </w:rPr>
        <w:t>Anzahl Bitfolgen = 2 hoch Anzahl Bits</w:t>
      </w:r>
    </w:p>
    <w:p w14:paraId="32E40E58" w14:textId="77777777" w:rsidR="00ED2862" w:rsidRDefault="00ED41C7">
      <w:r>
        <w:t>Mit n Bits sind also 2ⁿ verschiedene Bitfolgen möglich.</w:t>
      </w:r>
    </w:p>
    <w:tbl>
      <w:tblPr>
        <w:tblW w:w="0" w:type="auto"/>
        <w:tblLook w:val="0020" w:firstRow="1" w:lastRow="0" w:firstColumn="0" w:lastColumn="0" w:noHBand="0" w:noVBand="0"/>
      </w:tblPr>
      <w:tblGrid>
        <w:gridCol w:w="1280"/>
        <w:gridCol w:w="1806"/>
      </w:tblGrid>
      <w:tr w:rsidR="00ED2862" w14:paraId="063CF7DC" w14:textId="77777777">
        <w:trPr>
          <w:tblHeader/>
        </w:trPr>
        <w:tc>
          <w:tcPr>
            <w:tcW w:w="0" w:type="auto"/>
          </w:tcPr>
          <w:p w14:paraId="72071085" w14:textId="77777777" w:rsidR="00ED2862" w:rsidRDefault="00ED41C7">
            <w:pPr>
              <w:jc w:val="right"/>
            </w:pPr>
            <w:r>
              <w:t>Anzahl Bits</w:t>
            </w:r>
          </w:p>
        </w:tc>
        <w:tc>
          <w:tcPr>
            <w:tcW w:w="0" w:type="auto"/>
          </w:tcPr>
          <w:p w14:paraId="1411B442" w14:textId="77777777" w:rsidR="00ED2862" w:rsidRDefault="00ED41C7">
            <w:pPr>
              <w:jc w:val="right"/>
            </w:pPr>
            <w:r>
              <w:t>Anzahl Bitfolgen</w:t>
            </w:r>
          </w:p>
        </w:tc>
      </w:tr>
      <w:tr w:rsidR="00ED2862" w14:paraId="2C1DBB36" w14:textId="77777777">
        <w:tc>
          <w:tcPr>
            <w:tcW w:w="0" w:type="auto"/>
          </w:tcPr>
          <w:p w14:paraId="6BFD6905" w14:textId="77777777" w:rsidR="00ED2862" w:rsidRDefault="00ED41C7">
            <w:pPr>
              <w:jc w:val="right"/>
            </w:pPr>
            <w:r>
              <w:t>1</w:t>
            </w:r>
          </w:p>
        </w:tc>
        <w:tc>
          <w:tcPr>
            <w:tcW w:w="0" w:type="auto"/>
          </w:tcPr>
          <w:p w14:paraId="73B2C433" w14:textId="77777777" w:rsidR="00ED2862" w:rsidRDefault="00ED41C7">
            <w:pPr>
              <w:jc w:val="right"/>
            </w:pPr>
            <w:r>
              <w:t>2</w:t>
            </w:r>
          </w:p>
        </w:tc>
      </w:tr>
      <w:tr w:rsidR="00ED2862" w14:paraId="45088941" w14:textId="77777777">
        <w:tc>
          <w:tcPr>
            <w:tcW w:w="0" w:type="auto"/>
          </w:tcPr>
          <w:p w14:paraId="0BA3C2A3" w14:textId="77777777" w:rsidR="00ED2862" w:rsidRDefault="00ED41C7">
            <w:pPr>
              <w:jc w:val="right"/>
            </w:pPr>
            <w:r>
              <w:t>2</w:t>
            </w:r>
          </w:p>
        </w:tc>
        <w:tc>
          <w:tcPr>
            <w:tcW w:w="0" w:type="auto"/>
          </w:tcPr>
          <w:p w14:paraId="246EADA6" w14:textId="77777777" w:rsidR="00ED2862" w:rsidRDefault="00ED41C7">
            <w:pPr>
              <w:jc w:val="right"/>
            </w:pPr>
            <w:r>
              <w:t>4</w:t>
            </w:r>
          </w:p>
        </w:tc>
      </w:tr>
      <w:tr w:rsidR="00ED2862" w14:paraId="3272A8A2" w14:textId="77777777">
        <w:tc>
          <w:tcPr>
            <w:tcW w:w="0" w:type="auto"/>
          </w:tcPr>
          <w:p w14:paraId="7386552E" w14:textId="77777777" w:rsidR="00ED2862" w:rsidRDefault="00ED41C7">
            <w:pPr>
              <w:jc w:val="right"/>
            </w:pPr>
            <w:r>
              <w:t>3</w:t>
            </w:r>
          </w:p>
        </w:tc>
        <w:tc>
          <w:tcPr>
            <w:tcW w:w="0" w:type="auto"/>
          </w:tcPr>
          <w:p w14:paraId="037ECC5C" w14:textId="77777777" w:rsidR="00ED2862" w:rsidRDefault="00ED41C7">
            <w:pPr>
              <w:jc w:val="right"/>
            </w:pPr>
            <w:r>
              <w:t>8</w:t>
            </w:r>
          </w:p>
        </w:tc>
      </w:tr>
      <w:tr w:rsidR="00ED2862" w14:paraId="5C09B2BF" w14:textId="77777777">
        <w:tc>
          <w:tcPr>
            <w:tcW w:w="0" w:type="auto"/>
          </w:tcPr>
          <w:p w14:paraId="73BC2611" w14:textId="77777777" w:rsidR="00ED2862" w:rsidRDefault="00ED41C7">
            <w:pPr>
              <w:jc w:val="right"/>
            </w:pPr>
            <w:r>
              <w:t>4</w:t>
            </w:r>
          </w:p>
        </w:tc>
        <w:tc>
          <w:tcPr>
            <w:tcW w:w="0" w:type="auto"/>
          </w:tcPr>
          <w:p w14:paraId="140D4481" w14:textId="77777777" w:rsidR="00ED2862" w:rsidRDefault="00ED41C7">
            <w:pPr>
              <w:jc w:val="right"/>
            </w:pPr>
            <w:r>
              <w:t>16</w:t>
            </w:r>
          </w:p>
        </w:tc>
      </w:tr>
      <w:tr w:rsidR="00ED2862" w14:paraId="670EC76B" w14:textId="77777777">
        <w:tc>
          <w:tcPr>
            <w:tcW w:w="0" w:type="auto"/>
          </w:tcPr>
          <w:p w14:paraId="7B1B37D4" w14:textId="77777777" w:rsidR="00ED2862" w:rsidRDefault="00ED41C7">
            <w:pPr>
              <w:jc w:val="right"/>
            </w:pPr>
            <w:r>
              <w:lastRenderedPageBreak/>
              <w:t>8</w:t>
            </w:r>
          </w:p>
        </w:tc>
        <w:tc>
          <w:tcPr>
            <w:tcW w:w="0" w:type="auto"/>
          </w:tcPr>
          <w:p w14:paraId="5E39B62D" w14:textId="77777777" w:rsidR="00ED2862" w:rsidRDefault="00ED41C7">
            <w:pPr>
              <w:jc w:val="right"/>
            </w:pPr>
            <w:r>
              <w:t>256</w:t>
            </w:r>
          </w:p>
        </w:tc>
      </w:tr>
      <w:tr w:rsidR="00ED2862" w14:paraId="37EC592D" w14:textId="77777777">
        <w:tc>
          <w:tcPr>
            <w:tcW w:w="0" w:type="auto"/>
          </w:tcPr>
          <w:p w14:paraId="3D05435D" w14:textId="77777777" w:rsidR="00ED2862" w:rsidRDefault="00ED41C7">
            <w:pPr>
              <w:jc w:val="right"/>
            </w:pPr>
            <w:r>
              <w:t>16</w:t>
            </w:r>
          </w:p>
        </w:tc>
        <w:tc>
          <w:tcPr>
            <w:tcW w:w="0" w:type="auto"/>
          </w:tcPr>
          <w:p w14:paraId="0DF62B6B" w14:textId="77777777" w:rsidR="00ED2862" w:rsidRDefault="00ED41C7">
            <w:pPr>
              <w:jc w:val="right"/>
            </w:pPr>
            <w:r>
              <w:t>65 536</w:t>
            </w:r>
          </w:p>
        </w:tc>
      </w:tr>
    </w:tbl>
    <w:p w14:paraId="0125DAC2" w14:textId="6E26DD1B" w:rsidR="00ED2862" w:rsidRDefault="00ED41C7">
      <w:pPr>
        <w:pStyle w:val="berschrift3"/>
      </w:pPr>
      <w:bookmarkStart w:id="10" w:name="ganze-zahlen-ohne-vorzeichen"/>
      <w:bookmarkEnd w:id="9"/>
      <w:r>
        <w:t>Ganze Zahlen ohne Vorzeichen</w:t>
      </w:r>
    </w:p>
    <w:p w14:paraId="2445FBED" w14:textId="77777777" w:rsidR="00ED2862" w:rsidRDefault="00ED41C7">
      <w:r>
        <w:t xml:space="preserve">Eine Zahl </w:t>
      </w:r>
      <w:r>
        <w:rPr>
          <w:b/>
          <w:bCs/>
        </w:rPr>
        <w:t>ohne Vorzeichen</w:t>
      </w:r>
      <w:r>
        <w:t xml:space="preserve"> kann nur 0 oder positiv sein.</w:t>
      </w:r>
    </w:p>
    <w:p w14:paraId="2BDE7676" w14:textId="77777777" w:rsidR="00ED2862" w:rsidRDefault="00ED41C7">
      <w:r>
        <w:t>Für n Bits gilt:</w:t>
      </w:r>
    </w:p>
    <w:p w14:paraId="10735729" w14:textId="77777777" w:rsidR="00ED2862" w:rsidRDefault="00ED41C7">
      <w:pPr>
        <w:numPr>
          <w:ilvl w:val="0"/>
          <w:numId w:val="25"/>
        </w:numPr>
      </w:pPr>
      <w:r>
        <w:t>kleinster Wert: 0</w:t>
      </w:r>
    </w:p>
    <w:p w14:paraId="33E38A43" w14:textId="77777777" w:rsidR="00ED2862" w:rsidRDefault="00ED41C7">
      <w:pPr>
        <w:numPr>
          <w:ilvl w:val="0"/>
          <w:numId w:val="25"/>
        </w:numPr>
      </w:pPr>
      <w:r>
        <w:t>grösster Wert: 2ⁿ - 1</w:t>
      </w:r>
    </w:p>
    <w:p w14:paraId="3B3BFDAD" w14:textId="77777777" w:rsidR="00ED2862" w:rsidRDefault="00ED41C7">
      <w:r>
        <w:t>Wir ziehen 1 ab, weil das Zählen bei 0 beginnt.</w:t>
      </w:r>
    </w:p>
    <w:tbl>
      <w:tblPr>
        <w:tblW w:w="0" w:type="auto"/>
        <w:tblLook w:val="0020" w:firstRow="1" w:lastRow="0" w:firstColumn="0" w:lastColumn="0" w:noHBand="0" w:noVBand="0"/>
      </w:tblPr>
      <w:tblGrid>
        <w:gridCol w:w="1280"/>
        <w:gridCol w:w="1582"/>
        <w:gridCol w:w="1557"/>
      </w:tblGrid>
      <w:tr w:rsidR="00ED2862" w14:paraId="166594D2" w14:textId="77777777">
        <w:trPr>
          <w:tblHeader/>
        </w:trPr>
        <w:tc>
          <w:tcPr>
            <w:tcW w:w="0" w:type="auto"/>
          </w:tcPr>
          <w:p w14:paraId="077FA311" w14:textId="77777777" w:rsidR="00ED2862" w:rsidRDefault="00ED41C7">
            <w:pPr>
              <w:jc w:val="right"/>
            </w:pPr>
            <w:r>
              <w:t>Anzahl Bits</w:t>
            </w:r>
          </w:p>
        </w:tc>
        <w:tc>
          <w:tcPr>
            <w:tcW w:w="0" w:type="auto"/>
          </w:tcPr>
          <w:p w14:paraId="469F6A70" w14:textId="77777777" w:rsidR="00ED2862" w:rsidRDefault="00ED41C7">
            <w:pPr>
              <w:jc w:val="right"/>
            </w:pPr>
            <w:r>
              <w:t>Kleinster Wert</w:t>
            </w:r>
          </w:p>
        </w:tc>
        <w:tc>
          <w:tcPr>
            <w:tcW w:w="0" w:type="auto"/>
          </w:tcPr>
          <w:p w14:paraId="6CC32B6B" w14:textId="77777777" w:rsidR="00ED2862" w:rsidRDefault="00ED41C7">
            <w:pPr>
              <w:jc w:val="right"/>
            </w:pPr>
            <w:r>
              <w:t>Grösster Wert</w:t>
            </w:r>
          </w:p>
        </w:tc>
      </w:tr>
      <w:tr w:rsidR="00ED2862" w14:paraId="02F295CA" w14:textId="77777777">
        <w:tc>
          <w:tcPr>
            <w:tcW w:w="0" w:type="auto"/>
          </w:tcPr>
          <w:p w14:paraId="520AF3F6" w14:textId="77777777" w:rsidR="00ED2862" w:rsidRDefault="00ED41C7">
            <w:pPr>
              <w:jc w:val="right"/>
            </w:pPr>
            <w:r>
              <w:t>4</w:t>
            </w:r>
          </w:p>
        </w:tc>
        <w:tc>
          <w:tcPr>
            <w:tcW w:w="0" w:type="auto"/>
          </w:tcPr>
          <w:p w14:paraId="093DFCA3" w14:textId="77777777" w:rsidR="00ED2862" w:rsidRDefault="00ED41C7">
            <w:pPr>
              <w:jc w:val="right"/>
            </w:pPr>
            <w:r>
              <w:t>0</w:t>
            </w:r>
          </w:p>
        </w:tc>
        <w:tc>
          <w:tcPr>
            <w:tcW w:w="0" w:type="auto"/>
          </w:tcPr>
          <w:p w14:paraId="2A11ABA5" w14:textId="77777777" w:rsidR="00ED2862" w:rsidRDefault="00ED41C7">
            <w:pPr>
              <w:jc w:val="right"/>
            </w:pPr>
            <w:r>
              <w:t>15</w:t>
            </w:r>
          </w:p>
        </w:tc>
      </w:tr>
      <w:tr w:rsidR="00ED2862" w14:paraId="29B3A07A" w14:textId="77777777">
        <w:tc>
          <w:tcPr>
            <w:tcW w:w="0" w:type="auto"/>
          </w:tcPr>
          <w:p w14:paraId="2F690661" w14:textId="77777777" w:rsidR="00ED2862" w:rsidRDefault="00ED41C7">
            <w:pPr>
              <w:jc w:val="right"/>
            </w:pPr>
            <w:r>
              <w:t>8</w:t>
            </w:r>
          </w:p>
        </w:tc>
        <w:tc>
          <w:tcPr>
            <w:tcW w:w="0" w:type="auto"/>
          </w:tcPr>
          <w:p w14:paraId="6B268038" w14:textId="77777777" w:rsidR="00ED2862" w:rsidRDefault="00ED41C7">
            <w:pPr>
              <w:jc w:val="right"/>
            </w:pPr>
            <w:r>
              <w:t>0</w:t>
            </w:r>
          </w:p>
        </w:tc>
        <w:tc>
          <w:tcPr>
            <w:tcW w:w="0" w:type="auto"/>
          </w:tcPr>
          <w:p w14:paraId="3F11D20A" w14:textId="77777777" w:rsidR="00ED2862" w:rsidRDefault="00ED41C7">
            <w:pPr>
              <w:jc w:val="right"/>
            </w:pPr>
            <w:r>
              <w:t>255</w:t>
            </w:r>
          </w:p>
        </w:tc>
      </w:tr>
      <w:tr w:rsidR="00ED2862" w14:paraId="6D43AC97" w14:textId="77777777">
        <w:tc>
          <w:tcPr>
            <w:tcW w:w="0" w:type="auto"/>
          </w:tcPr>
          <w:p w14:paraId="6B202FCD" w14:textId="77777777" w:rsidR="00ED2862" w:rsidRDefault="00ED41C7">
            <w:pPr>
              <w:jc w:val="right"/>
            </w:pPr>
            <w:r>
              <w:t>16</w:t>
            </w:r>
          </w:p>
        </w:tc>
        <w:tc>
          <w:tcPr>
            <w:tcW w:w="0" w:type="auto"/>
          </w:tcPr>
          <w:p w14:paraId="4CD6B040" w14:textId="77777777" w:rsidR="00ED2862" w:rsidRDefault="00ED41C7">
            <w:pPr>
              <w:jc w:val="right"/>
            </w:pPr>
            <w:r>
              <w:t>0</w:t>
            </w:r>
          </w:p>
        </w:tc>
        <w:tc>
          <w:tcPr>
            <w:tcW w:w="0" w:type="auto"/>
          </w:tcPr>
          <w:p w14:paraId="63346CED" w14:textId="77777777" w:rsidR="00ED2862" w:rsidRDefault="00ED41C7">
            <w:pPr>
              <w:jc w:val="right"/>
            </w:pPr>
            <w:r>
              <w:t>65 535</w:t>
            </w:r>
          </w:p>
        </w:tc>
      </w:tr>
    </w:tbl>
    <w:p w14:paraId="58411DA8" w14:textId="77777777" w:rsidR="00ED2862" w:rsidRDefault="00ED41C7">
      <w:pPr>
        <w:pStyle w:val="berschrift3"/>
      </w:pPr>
      <w:bookmarkStart w:id="11" w:name="beispiel-1"/>
      <w:bookmarkEnd w:id="10"/>
      <w:r>
        <w:t>Beispiel</w:t>
      </w:r>
    </w:p>
    <w:p w14:paraId="551B9929" w14:textId="77777777" w:rsidR="00ED2862" w:rsidRDefault="00ED41C7">
      <w:r>
        <w:t>Eine Zahl ohne Vorzeichen hat 8 Bits.</w:t>
      </w:r>
    </w:p>
    <w:p w14:paraId="1ECF9FA6" w14:textId="77777777" w:rsidR="00ED2862" w:rsidRDefault="00ED41C7">
      <w:pPr>
        <w:numPr>
          <w:ilvl w:val="0"/>
          <w:numId w:val="26"/>
        </w:numPr>
      </w:pPr>
      <w:r>
        <w:t>Anzahl Bitfolgen: 2⁸ = 256</w:t>
      </w:r>
    </w:p>
    <w:p w14:paraId="1E2C7069" w14:textId="77777777" w:rsidR="00ED2862" w:rsidRDefault="00ED41C7">
      <w:pPr>
        <w:numPr>
          <w:ilvl w:val="0"/>
          <w:numId w:val="26"/>
        </w:numPr>
      </w:pPr>
      <w:r>
        <w:t>kleinster Wert: 0</w:t>
      </w:r>
    </w:p>
    <w:p w14:paraId="29E11C1A" w14:textId="77777777" w:rsidR="00ED2862" w:rsidRDefault="00ED41C7">
      <w:pPr>
        <w:numPr>
          <w:ilvl w:val="0"/>
          <w:numId w:val="26"/>
        </w:numPr>
      </w:pPr>
      <w:r>
        <w:t>grösster Wert: 256 - 1 = 255</w:t>
      </w:r>
    </w:p>
    <w:p w14:paraId="3BFFCE83" w14:textId="77777777" w:rsidR="00ED2862" w:rsidRDefault="00ED41C7">
      <w:r>
        <w:t>Der Wertebereich lautet deshalb:</w:t>
      </w:r>
    </w:p>
    <w:p w14:paraId="5FA252DA" w14:textId="77777777" w:rsidR="00ED2862" w:rsidRDefault="00ED41C7">
      <w:r>
        <w:t>0 bis 255</w:t>
      </w:r>
    </w:p>
    <w:p w14:paraId="7151582C" w14:textId="65A62006" w:rsidR="00ED2862" w:rsidRDefault="00ED41C7">
      <w:pPr>
        <w:pStyle w:val="berschrift3"/>
      </w:pPr>
      <w:bookmarkStart w:id="12" w:name="wie-viele-bits-werden-benötigt"/>
      <w:bookmarkEnd w:id="11"/>
      <w:r>
        <w:t>Wie viele Bits werden benötigt?</w:t>
      </w:r>
    </w:p>
    <w:p w14:paraId="58B08E2A" w14:textId="77777777" w:rsidR="00ED2862" w:rsidRDefault="00ED41C7">
      <w:r>
        <w:t>Suche die kleinste Anzahl Bits, welche genügend Bitfolgen bietet.</w:t>
      </w:r>
    </w:p>
    <w:p w14:paraId="084AB69B" w14:textId="77777777" w:rsidR="00ED2862" w:rsidRDefault="00ED41C7">
      <w:pPr>
        <w:pStyle w:val="berschrift3"/>
      </w:pPr>
      <w:bookmarkStart w:id="13" w:name="beispiel-2"/>
      <w:bookmarkEnd w:id="12"/>
      <w:r>
        <w:t>Beispiel</w:t>
      </w:r>
    </w:p>
    <w:p w14:paraId="354C0784" w14:textId="77777777" w:rsidR="00ED2862" w:rsidRDefault="00ED41C7">
      <w:r>
        <w:t>Es sollen 50 verschiedene Zustände codiert werden.</w:t>
      </w:r>
    </w:p>
    <w:p w14:paraId="40C91710" w14:textId="77777777" w:rsidR="00ED2862" w:rsidRDefault="00ED41C7">
      <w:pPr>
        <w:numPr>
          <w:ilvl w:val="0"/>
          <w:numId w:val="27"/>
        </w:numPr>
      </w:pPr>
      <w:r>
        <w:t>5 Bits bieten 2⁵ = 32 Bitfolgen. Das reicht nicht.</w:t>
      </w:r>
    </w:p>
    <w:p w14:paraId="7D869EEB" w14:textId="77777777" w:rsidR="00ED2862" w:rsidRDefault="00ED41C7">
      <w:pPr>
        <w:numPr>
          <w:ilvl w:val="0"/>
          <w:numId w:val="27"/>
        </w:numPr>
      </w:pPr>
      <w:r>
        <w:t>6 Bits bieten 2⁶ = 64 Bitfolgen. Das reicht.</w:t>
      </w:r>
    </w:p>
    <w:p w14:paraId="308BA2F8" w14:textId="77777777" w:rsidR="00ED2862" w:rsidRDefault="00ED41C7">
      <w:r>
        <w:t>Es werden mindestens 6 Bits benötigt.</w:t>
      </w:r>
    </w:p>
    <w:p w14:paraId="77F7D8D6" w14:textId="77777777" w:rsidR="00ED2862" w:rsidRDefault="00ED41C7">
      <w:r>
        <w:rPr>
          <w:b/>
          <w:bCs/>
        </w:rPr>
        <w:t>Achtung:</w:t>
      </w:r>
      <w:r>
        <w:t xml:space="preserve"> Der Bereich von 0 bis 50 enthält 51 verschiedene Werte. Die 0 muss mitgezählt werden.</w:t>
      </w:r>
    </w:p>
    <w:p w14:paraId="7A467449" w14:textId="42316B19" w:rsidR="00ED2862" w:rsidRDefault="00ED41C7">
      <w:pPr>
        <w:pStyle w:val="berschrift2"/>
      </w:pPr>
      <w:bookmarkStart w:id="14" w:name="ganze-zahlen-mit-vorzeichen"/>
      <w:bookmarkEnd w:id="8"/>
      <w:bookmarkEnd w:id="13"/>
      <w:r>
        <w:t>Ganze Zahlen mit Vorzeichen</w:t>
      </w:r>
    </w:p>
    <w:p w14:paraId="7BE8201C" w14:textId="77777777" w:rsidR="00ED2862" w:rsidRDefault="00ED41C7">
      <w:r>
        <w:t xml:space="preserve">Eine Zahl </w:t>
      </w:r>
      <w:r>
        <w:rPr>
          <w:b/>
          <w:bCs/>
        </w:rPr>
        <w:t>mit Vorzeichen</w:t>
      </w:r>
      <w:r>
        <w:t xml:space="preserve"> kann negativ, 0 oder positiv sein.</w:t>
      </w:r>
    </w:p>
    <w:p w14:paraId="1324BB4D" w14:textId="77777777" w:rsidR="00ED2862" w:rsidRDefault="00ED41C7">
      <w:r>
        <w:t xml:space="preserve">Computer verwenden dafür häufig das </w:t>
      </w:r>
      <w:r>
        <w:rPr>
          <w:b/>
          <w:bCs/>
        </w:rPr>
        <w:t>Zweierkomplement</w:t>
      </w:r>
      <w:r>
        <w:t>.</w:t>
      </w:r>
    </w:p>
    <w:p w14:paraId="03322675" w14:textId="77777777" w:rsidR="00ED2862" w:rsidRDefault="00ED41C7">
      <w:pPr>
        <w:pStyle w:val="berschrift3"/>
      </w:pPr>
      <w:bookmarkStart w:id="15" w:name="wertebereich-im-zweierkomplement"/>
      <w:r>
        <w:t>4.1 Wertebereich im Zweierkomplement</w:t>
      </w:r>
    </w:p>
    <w:p w14:paraId="35FA13CC" w14:textId="77777777" w:rsidR="00ED2862" w:rsidRDefault="00ED41C7">
      <w:r>
        <w:t>Für n Bits gilt:</w:t>
      </w:r>
    </w:p>
    <w:p w14:paraId="55D642EA" w14:textId="77777777" w:rsidR="00ED2862" w:rsidRDefault="00ED41C7">
      <w:pPr>
        <w:numPr>
          <w:ilvl w:val="0"/>
          <w:numId w:val="28"/>
        </w:numPr>
      </w:pPr>
      <w:r>
        <w:t>kleinster Wert: -(2 hoch (n - 1))</w:t>
      </w:r>
    </w:p>
    <w:p w14:paraId="17D1F8A1" w14:textId="77777777" w:rsidR="00ED2862" w:rsidRDefault="00ED41C7">
      <w:pPr>
        <w:numPr>
          <w:ilvl w:val="0"/>
          <w:numId w:val="28"/>
        </w:numPr>
      </w:pPr>
      <w:r>
        <w:t>grösster Wert: 2 hoch (n - 1) - 1</w:t>
      </w:r>
    </w:p>
    <w:tbl>
      <w:tblPr>
        <w:tblW w:w="0" w:type="auto"/>
        <w:tblLook w:val="0020" w:firstRow="1" w:lastRow="0" w:firstColumn="0" w:lastColumn="0" w:noHBand="0" w:noVBand="0"/>
      </w:tblPr>
      <w:tblGrid>
        <w:gridCol w:w="1280"/>
        <w:gridCol w:w="1582"/>
        <w:gridCol w:w="1557"/>
      </w:tblGrid>
      <w:tr w:rsidR="00ED2862" w14:paraId="3B446C25" w14:textId="77777777">
        <w:trPr>
          <w:tblHeader/>
        </w:trPr>
        <w:tc>
          <w:tcPr>
            <w:tcW w:w="0" w:type="auto"/>
          </w:tcPr>
          <w:p w14:paraId="6D3C085C" w14:textId="77777777" w:rsidR="00ED2862" w:rsidRDefault="00ED41C7">
            <w:pPr>
              <w:jc w:val="right"/>
            </w:pPr>
            <w:r>
              <w:t>Anzahl Bits</w:t>
            </w:r>
          </w:p>
        </w:tc>
        <w:tc>
          <w:tcPr>
            <w:tcW w:w="0" w:type="auto"/>
          </w:tcPr>
          <w:p w14:paraId="3319A364" w14:textId="77777777" w:rsidR="00ED2862" w:rsidRDefault="00ED41C7">
            <w:pPr>
              <w:jc w:val="right"/>
            </w:pPr>
            <w:r>
              <w:t>Kleinster Wert</w:t>
            </w:r>
          </w:p>
        </w:tc>
        <w:tc>
          <w:tcPr>
            <w:tcW w:w="0" w:type="auto"/>
          </w:tcPr>
          <w:p w14:paraId="799DF171" w14:textId="77777777" w:rsidR="00ED2862" w:rsidRDefault="00ED41C7">
            <w:pPr>
              <w:jc w:val="right"/>
            </w:pPr>
            <w:r>
              <w:t>Grösster Wert</w:t>
            </w:r>
          </w:p>
        </w:tc>
      </w:tr>
      <w:tr w:rsidR="00ED2862" w14:paraId="40C7066E" w14:textId="77777777">
        <w:tc>
          <w:tcPr>
            <w:tcW w:w="0" w:type="auto"/>
          </w:tcPr>
          <w:p w14:paraId="4AF59717" w14:textId="77777777" w:rsidR="00ED2862" w:rsidRDefault="00ED41C7">
            <w:pPr>
              <w:jc w:val="right"/>
            </w:pPr>
            <w:r>
              <w:t>4</w:t>
            </w:r>
          </w:p>
        </w:tc>
        <w:tc>
          <w:tcPr>
            <w:tcW w:w="0" w:type="auto"/>
          </w:tcPr>
          <w:p w14:paraId="4AB22A6B" w14:textId="77777777" w:rsidR="00ED2862" w:rsidRDefault="00ED41C7">
            <w:pPr>
              <w:jc w:val="right"/>
            </w:pPr>
            <w:r>
              <w:t>-8</w:t>
            </w:r>
          </w:p>
        </w:tc>
        <w:tc>
          <w:tcPr>
            <w:tcW w:w="0" w:type="auto"/>
          </w:tcPr>
          <w:p w14:paraId="30121547" w14:textId="77777777" w:rsidR="00ED2862" w:rsidRDefault="00ED41C7">
            <w:pPr>
              <w:jc w:val="right"/>
            </w:pPr>
            <w:r>
              <w:t>7</w:t>
            </w:r>
          </w:p>
        </w:tc>
      </w:tr>
      <w:tr w:rsidR="00ED2862" w14:paraId="1887C2C6" w14:textId="77777777">
        <w:tc>
          <w:tcPr>
            <w:tcW w:w="0" w:type="auto"/>
          </w:tcPr>
          <w:p w14:paraId="2E4E884C" w14:textId="77777777" w:rsidR="00ED2862" w:rsidRDefault="00ED41C7">
            <w:pPr>
              <w:jc w:val="right"/>
            </w:pPr>
            <w:r>
              <w:t>8</w:t>
            </w:r>
          </w:p>
        </w:tc>
        <w:tc>
          <w:tcPr>
            <w:tcW w:w="0" w:type="auto"/>
          </w:tcPr>
          <w:p w14:paraId="15CF9963" w14:textId="77777777" w:rsidR="00ED2862" w:rsidRDefault="00ED41C7">
            <w:pPr>
              <w:jc w:val="right"/>
            </w:pPr>
            <w:r>
              <w:t>-128</w:t>
            </w:r>
          </w:p>
        </w:tc>
        <w:tc>
          <w:tcPr>
            <w:tcW w:w="0" w:type="auto"/>
          </w:tcPr>
          <w:p w14:paraId="583C3345" w14:textId="77777777" w:rsidR="00ED2862" w:rsidRDefault="00ED41C7">
            <w:pPr>
              <w:jc w:val="right"/>
            </w:pPr>
            <w:r>
              <w:t>127</w:t>
            </w:r>
          </w:p>
        </w:tc>
      </w:tr>
      <w:tr w:rsidR="00ED2862" w14:paraId="3439C7AF" w14:textId="77777777">
        <w:tc>
          <w:tcPr>
            <w:tcW w:w="0" w:type="auto"/>
          </w:tcPr>
          <w:p w14:paraId="2B47DE34" w14:textId="77777777" w:rsidR="00ED2862" w:rsidRDefault="00ED41C7">
            <w:pPr>
              <w:jc w:val="right"/>
            </w:pPr>
            <w:r>
              <w:t>16</w:t>
            </w:r>
          </w:p>
        </w:tc>
        <w:tc>
          <w:tcPr>
            <w:tcW w:w="0" w:type="auto"/>
          </w:tcPr>
          <w:p w14:paraId="7F24342C" w14:textId="77777777" w:rsidR="00ED2862" w:rsidRDefault="00ED41C7">
            <w:pPr>
              <w:jc w:val="right"/>
            </w:pPr>
            <w:r>
              <w:t>-32 768</w:t>
            </w:r>
          </w:p>
        </w:tc>
        <w:tc>
          <w:tcPr>
            <w:tcW w:w="0" w:type="auto"/>
          </w:tcPr>
          <w:p w14:paraId="2AF28089" w14:textId="77777777" w:rsidR="00ED2862" w:rsidRDefault="00ED41C7">
            <w:pPr>
              <w:jc w:val="right"/>
            </w:pPr>
            <w:r>
              <w:t>32 767</w:t>
            </w:r>
          </w:p>
        </w:tc>
      </w:tr>
    </w:tbl>
    <w:p w14:paraId="27AE5C18" w14:textId="77777777" w:rsidR="00ED2862" w:rsidRDefault="00ED41C7">
      <w:r>
        <w:t>Bei 8 Bits gibt es weiterhin 256 Bitfolgen:</w:t>
      </w:r>
    </w:p>
    <w:p w14:paraId="670FBE30" w14:textId="77777777" w:rsidR="00ED2862" w:rsidRDefault="00ED41C7">
      <w:pPr>
        <w:numPr>
          <w:ilvl w:val="0"/>
          <w:numId w:val="29"/>
        </w:numPr>
      </w:pPr>
      <w:r>
        <w:lastRenderedPageBreak/>
        <w:t>128 Bitfolgen stehen für negative Zahlen.</w:t>
      </w:r>
    </w:p>
    <w:p w14:paraId="62001D7D" w14:textId="77777777" w:rsidR="00ED2862" w:rsidRDefault="00ED41C7">
      <w:pPr>
        <w:numPr>
          <w:ilvl w:val="0"/>
          <w:numId w:val="29"/>
        </w:numPr>
      </w:pPr>
      <w:r>
        <w:t>128 Bitfolgen stehen für 0 und positive Zahlen.</w:t>
      </w:r>
    </w:p>
    <w:p w14:paraId="39782D63" w14:textId="77777777" w:rsidR="00ED2862" w:rsidRDefault="00ED41C7">
      <w:r>
        <w:t>Darum reicht der positive Bereich nur bis 127.</w:t>
      </w:r>
    </w:p>
    <w:p w14:paraId="5271F4CC" w14:textId="01CA7F1F" w:rsidR="00ED2862" w:rsidRDefault="00ED41C7">
      <w:pPr>
        <w:pStyle w:val="berschrift3"/>
      </w:pPr>
      <w:bookmarkStart w:id="16" w:name="das-höchstwertige-bit"/>
      <w:bookmarkEnd w:id="15"/>
      <w:r>
        <w:t>Das höchstwertige Bit</w:t>
      </w:r>
    </w:p>
    <w:p w14:paraId="78C91B09" w14:textId="77777777" w:rsidR="00ED2862" w:rsidRDefault="00ED41C7">
      <w:r>
        <w:t xml:space="preserve">Das Bit ganz links ist das </w:t>
      </w:r>
      <w:r>
        <w:rPr>
          <w:b/>
          <w:bCs/>
        </w:rPr>
        <w:t>MSB</w:t>
      </w:r>
      <w:r>
        <w:t>. Im Zweierkomplement zeigt es den Bereich an:</w:t>
      </w:r>
    </w:p>
    <w:p w14:paraId="561F1BCF" w14:textId="77777777" w:rsidR="00ED2862" w:rsidRDefault="00ED41C7">
      <w:pPr>
        <w:numPr>
          <w:ilvl w:val="0"/>
          <w:numId w:val="30"/>
        </w:numPr>
      </w:pPr>
      <w:r>
        <w:t>MSB 0: Die Zahl ist 0 oder positiv.</w:t>
      </w:r>
    </w:p>
    <w:p w14:paraId="027AB1A4" w14:textId="77777777" w:rsidR="00ED2862" w:rsidRDefault="00ED41C7">
      <w:pPr>
        <w:numPr>
          <w:ilvl w:val="0"/>
          <w:numId w:val="30"/>
        </w:numPr>
      </w:pPr>
      <w:r>
        <w:t>MSB 1: Die Zahl ist negativ.</w:t>
      </w:r>
    </w:p>
    <w:p w14:paraId="37FD8119" w14:textId="77777777" w:rsidR="00ED2862" w:rsidRDefault="00ED41C7">
      <w:r>
        <w:rPr>
          <w:b/>
          <w:bCs/>
        </w:rPr>
        <w:t>Wichtig:</w:t>
      </w:r>
      <w:r>
        <w:t xml:space="preserve"> Das MSB ist nicht einfach ein Minuszeichen. Die ganze Bitfolge muss nach den Regeln des Zweierkomplements gelesen werden.</w:t>
      </w:r>
    </w:p>
    <w:p w14:paraId="134E6F7C" w14:textId="2C5DFDAB" w:rsidR="00ED2862" w:rsidRDefault="00ED41C7">
      <w:pPr>
        <w:pStyle w:val="berschrift3"/>
      </w:pPr>
      <w:bookmarkStart w:id="17" w:name="eine-negative-zahl-codieren"/>
      <w:bookmarkEnd w:id="16"/>
      <w:r>
        <w:t>Eine negative Zahl codieren</w:t>
      </w:r>
    </w:p>
    <w:p w14:paraId="43179288" w14:textId="77777777" w:rsidR="00ED2862" w:rsidRDefault="00ED41C7">
      <w:r>
        <w:t>Wir codieren -5 mit 8 Bits.</w:t>
      </w:r>
    </w:p>
    <w:p w14:paraId="7A5D44DE" w14:textId="77777777" w:rsidR="00ED2862" w:rsidRDefault="00ED41C7">
      <w:pPr>
        <w:pStyle w:val="berschrift4"/>
      </w:pPr>
      <w:bookmarkStart w:id="18" w:name="schritt-1-positive-zahl-binär-schreiben"/>
      <w:r>
        <w:t>Schritt 1: Positive Zahl binär schreiben</w:t>
      </w:r>
    </w:p>
    <w:p w14:paraId="6727F434" w14:textId="77777777" w:rsidR="00ED2862" w:rsidRDefault="00ED41C7">
      <w:r>
        <w:t>5₁₀ = 0000 0101₂</w:t>
      </w:r>
    </w:p>
    <w:p w14:paraId="02D05CF7" w14:textId="77777777" w:rsidR="00ED2862" w:rsidRDefault="00ED41C7">
      <w:pPr>
        <w:pStyle w:val="berschrift4"/>
      </w:pPr>
      <w:bookmarkStart w:id="19" w:name="schritt-2-alle-bits-umkehren"/>
      <w:bookmarkEnd w:id="18"/>
      <w:r>
        <w:t>Schritt 2: Alle Bits umkehren</w:t>
      </w:r>
    </w:p>
    <w:p w14:paraId="0E8B1CB1" w14:textId="77777777" w:rsidR="00ED2862" w:rsidRDefault="00ED41C7">
      <w:pPr>
        <w:numPr>
          <w:ilvl w:val="0"/>
          <w:numId w:val="31"/>
        </w:numPr>
      </w:pPr>
      <w:r>
        <w:t>Aus 0 wird 1.</w:t>
      </w:r>
    </w:p>
    <w:p w14:paraId="09D8652F" w14:textId="77777777" w:rsidR="00ED2862" w:rsidRDefault="00ED41C7">
      <w:pPr>
        <w:numPr>
          <w:ilvl w:val="0"/>
          <w:numId w:val="31"/>
        </w:numPr>
      </w:pPr>
      <w:r>
        <w:t>Aus 1 wird 0.</w:t>
      </w:r>
    </w:p>
    <w:p w14:paraId="4DAE6D00" w14:textId="77777777" w:rsidR="00ED2862" w:rsidRDefault="00ED41C7">
      <w:r>
        <w:t>0000 0101 wird zu 1111 1010.</w:t>
      </w:r>
    </w:p>
    <w:p w14:paraId="37988A4B" w14:textId="77777777" w:rsidR="00ED2862" w:rsidRDefault="00ED41C7">
      <w:pPr>
        <w:pStyle w:val="berschrift4"/>
      </w:pPr>
      <w:bookmarkStart w:id="20" w:name="schritt-3-1-addieren"/>
      <w:bookmarkEnd w:id="19"/>
      <w:r>
        <w:t>Schritt 3: 1 addieren</w:t>
      </w:r>
    </w:p>
    <w:p w14:paraId="71FE2B4C" w14:textId="77777777" w:rsidR="00ED2862" w:rsidRDefault="00ED41C7">
      <w:r>
        <w:t>1111 1010 + 1 = 1111 1011</w:t>
      </w:r>
    </w:p>
    <w:p w14:paraId="3ECFEA76" w14:textId="77777777" w:rsidR="00ED2862" w:rsidRDefault="00ED41C7">
      <w:r>
        <w:t>Darum gilt im Zweierkomplement mit 8 Bits:</w:t>
      </w:r>
    </w:p>
    <w:p w14:paraId="4962816A" w14:textId="77777777" w:rsidR="00ED2862" w:rsidRDefault="00ED41C7">
      <w:r>
        <w:t>-5₁₀ = 1111 1011₂</w:t>
      </w:r>
    </w:p>
    <w:p w14:paraId="630BA376" w14:textId="1EB12A93" w:rsidR="00ED2862" w:rsidRDefault="00ED41C7">
      <w:pPr>
        <w:pStyle w:val="berschrift3"/>
      </w:pPr>
      <w:bookmarkStart w:id="21" w:name="eine-negative-bitfolge-lesen"/>
      <w:bookmarkEnd w:id="17"/>
      <w:bookmarkEnd w:id="20"/>
      <w:r>
        <w:t>Eine negative Bitfolge lesen</w:t>
      </w:r>
    </w:p>
    <w:p w14:paraId="508ACB8B" w14:textId="77777777" w:rsidR="00ED2862" w:rsidRDefault="00ED41C7">
      <w:r>
        <w:t>Wir lesen 1111 1011 als Zweierkomplement mit 8 Bits.</w:t>
      </w:r>
    </w:p>
    <w:p w14:paraId="77AF7FFD" w14:textId="77777777" w:rsidR="00ED2862" w:rsidRDefault="00ED41C7">
      <w:pPr>
        <w:pStyle w:val="berschrift4"/>
      </w:pPr>
      <w:bookmarkStart w:id="22" w:name="schritt-1-msb-prüfen"/>
      <w:r>
        <w:t>Schritt 1: MSB prüfen</w:t>
      </w:r>
    </w:p>
    <w:p w14:paraId="22CE0DB7" w14:textId="77777777" w:rsidR="00ED2862" w:rsidRDefault="00ED41C7">
      <w:r>
        <w:t>Das MSB ist 1. Die Zahl ist negativ.</w:t>
      </w:r>
    </w:p>
    <w:p w14:paraId="55F0E23F" w14:textId="77777777" w:rsidR="00ED2862" w:rsidRDefault="00ED41C7">
      <w:pPr>
        <w:pStyle w:val="berschrift4"/>
      </w:pPr>
      <w:bookmarkStart w:id="23" w:name="schritt-2-alle-bits-umkehren-1"/>
      <w:bookmarkEnd w:id="22"/>
      <w:r>
        <w:t>Schritt 2: Alle Bits umkehren</w:t>
      </w:r>
    </w:p>
    <w:p w14:paraId="152470A4" w14:textId="77777777" w:rsidR="00ED2862" w:rsidRDefault="00ED41C7">
      <w:r>
        <w:t>1111 1011 wird zu 0000 0100.</w:t>
      </w:r>
    </w:p>
    <w:p w14:paraId="320210AE" w14:textId="77777777" w:rsidR="00ED2862" w:rsidRDefault="00ED41C7">
      <w:pPr>
        <w:pStyle w:val="berschrift4"/>
      </w:pPr>
      <w:bookmarkStart w:id="24" w:name="schritt-3-1-addieren-1"/>
      <w:bookmarkEnd w:id="23"/>
      <w:r>
        <w:t>Schritt 3: 1 addieren</w:t>
      </w:r>
    </w:p>
    <w:p w14:paraId="1446B988" w14:textId="77777777" w:rsidR="00ED2862" w:rsidRDefault="00ED41C7">
      <w:r>
        <w:t>0000 0100 + 1 = 0000 0101</w:t>
      </w:r>
    </w:p>
    <w:p w14:paraId="78485378" w14:textId="77777777" w:rsidR="00ED2862" w:rsidRDefault="00ED41C7">
      <w:r>
        <w:t>0000 0101₂ entspricht 5. Da die ursprüngliche Zahl negativ war, lautet das Ergebnis -5.</w:t>
      </w:r>
    </w:p>
    <w:p w14:paraId="09B72439" w14:textId="77777777" w:rsidR="00ED2862" w:rsidRDefault="00ED41C7">
      <w:pPr>
        <w:pStyle w:val="berschrift3"/>
      </w:pPr>
      <w:bookmarkStart w:id="25" w:name="kurzweg-zum-lesen"/>
      <w:bookmarkEnd w:id="21"/>
      <w:bookmarkEnd w:id="24"/>
      <w:r>
        <w:t>4.5 Kurzweg zum Lesen</w:t>
      </w:r>
    </w:p>
    <w:p w14:paraId="51F55B79" w14:textId="77777777" w:rsidR="00ED2862" w:rsidRDefault="00ED41C7">
      <w:r>
        <w:t>Der Kurzweg funktioniert bei einer negativen Bitfolge so:</w:t>
      </w:r>
    </w:p>
    <w:p w14:paraId="4CC316B6" w14:textId="77777777" w:rsidR="00ED2862" w:rsidRDefault="00ED41C7">
      <w:pPr>
        <w:numPr>
          <w:ilvl w:val="0"/>
          <w:numId w:val="32"/>
        </w:numPr>
      </w:pPr>
      <w:r>
        <w:t>Lies die Bitfolge zuerst wie eine Zahl ohne Vorzeichen.</w:t>
      </w:r>
    </w:p>
    <w:p w14:paraId="734B1137" w14:textId="77777777" w:rsidR="00ED2862" w:rsidRDefault="00ED41C7">
      <w:pPr>
        <w:numPr>
          <w:ilvl w:val="0"/>
          <w:numId w:val="32"/>
        </w:numPr>
      </w:pPr>
      <w:r>
        <w:t>Ziehe 2ⁿ ab.</w:t>
      </w:r>
    </w:p>
    <w:p w14:paraId="21E067AA" w14:textId="77777777" w:rsidR="00ED2862" w:rsidRDefault="00ED41C7">
      <w:r>
        <w:t>Beispiel mit 1111 1011 und 8 Bits:</w:t>
      </w:r>
    </w:p>
    <w:p w14:paraId="38F5A1D3" w14:textId="77777777" w:rsidR="00ED2862" w:rsidRDefault="00ED41C7">
      <w:pPr>
        <w:numPr>
          <w:ilvl w:val="0"/>
          <w:numId w:val="33"/>
        </w:numPr>
      </w:pPr>
      <w:r>
        <w:t>ohne Vorzeichen: 251</w:t>
      </w:r>
    </w:p>
    <w:p w14:paraId="424DF6EA" w14:textId="77777777" w:rsidR="00ED2862" w:rsidRDefault="00ED41C7">
      <w:pPr>
        <w:numPr>
          <w:ilvl w:val="0"/>
          <w:numId w:val="33"/>
        </w:numPr>
      </w:pPr>
      <w:r>
        <w:t>Rechnung: 251 - 256 = -5</w:t>
      </w:r>
    </w:p>
    <w:p w14:paraId="440651FD" w14:textId="7208CC89" w:rsidR="00ED2862" w:rsidRDefault="00ED41C7">
      <w:pPr>
        <w:pStyle w:val="berschrift3"/>
      </w:pPr>
      <w:bookmarkStart w:id="26" w:name="übersicht-mit-4-bits"/>
      <w:bookmarkEnd w:id="25"/>
      <w:r>
        <w:lastRenderedPageBreak/>
        <w:t>Übersicht mit 4 Bits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66"/>
        <w:gridCol w:w="688"/>
        <w:gridCol w:w="966"/>
        <w:gridCol w:w="688"/>
      </w:tblGrid>
      <w:tr w:rsidR="00ED2862" w14:paraId="11E6A47D" w14:textId="77777777" w:rsidTr="00C5362B">
        <w:trPr>
          <w:tblHeader/>
        </w:trPr>
        <w:tc>
          <w:tcPr>
            <w:tcW w:w="0" w:type="auto"/>
          </w:tcPr>
          <w:p w14:paraId="41842EBA" w14:textId="77777777" w:rsidR="00ED2862" w:rsidRDefault="00ED41C7">
            <w:pPr>
              <w:jc w:val="right"/>
            </w:pPr>
            <w:r>
              <w:t>Bitfolge</w:t>
            </w:r>
          </w:p>
        </w:tc>
        <w:tc>
          <w:tcPr>
            <w:tcW w:w="0" w:type="auto"/>
          </w:tcPr>
          <w:p w14:paraId="07016AEB" w14:textId="77777777" w:rsidR="00ED2862" w:rsidRDefault="00ED41C7">
            <w:pPr>
              <w:jc w:val="right"/>
            </w:pPr>
            <w:r>
              <w:t>Wert</w:t>
            </w:r>
          </w:p>
        </w:tc>
        <w:tc>
          <w:tcPr>
            <w:tcW w:w="0" w:type="auto"/>
          </w:tcPr>
          <w:p w14:paraId="5C6F6893" w14:textId="77777777" w:rsidR="00ED2862" w:rsidRDefault="00ED41C7">
            <w:pPr>
              <w:jc w:val="right"/>
            </w:pPr>
            <w:r>
              <w:t>Bitfolge</w:t>
            </w:r>
          </w:p>
        </w:tc>
        <w:tc>
          <w:tcPr>
            <w:tcW w:w="0" w:type="auto"/>
          </w:tcPr>
          <w:p w14:paraId="390BB9E0" w14:textId="77777777" w:rsidR="00ED2862" w:rsidRDefault="00ED41C7">
            <w:pPr>
              <w:jc w:val="right"/>
            </w:pPr>
            <w:r>
              <w:t>Wert</w:t>
            </w:r>
          </w:p>
        </w:tc>
      </w:tr>
      <w:tr w:rsidR="00ED2862" w14:paraId="48AD9197" w14:textId="77777777" w:rsidTr="00C5362B">
        <w:tc>
          <w:tcPr>
            <w:tcW w:w="0" w:type="auto"/>
          </w:tcPr>
          <w:p w14:paraId="58410848" w14:textId="77777777" w:rsidR="00ED2862" w:rsidRDefault="00ED41C7">
            <w:pPr>
              <w:jc w:val="right"/>
            </w:pPr>
            <w:r>
              <w:t>0000</w:t>
            </w:r>
          </w:p>
        </w:tc>
        <w:tc>
          <w:tcPr>
            <w:tcW w:w="0" w:type="auto"/>
          </w:tcPr>
          <w:p w14:paraId="51E786D3" w14:textId="77777777" w:rsidR="00ED2862" w:rsidRDefault="00ED41C7">
            <w:pPr>
              <w:jc w:val="right"/>
            </w:pPr>
            <w:r>
              <w:t>0</w:t>
            </w:r>
          </w:p>
        </w:tc>
        <w:tc>
          <w:tcPr>
            <w:tcW w:w="0" w:type="auto"/>
          </w:tcPr>
          <w:p w14:paraId="3A2C303C" w14:textId="77777777" w:rsidR="00ED2862" w:rsidRDefault="00ED41C7">
            <w:pPr>
              <w:jc w:val="right"/>
            </w:pPr>
            <w:r>
              <w:t>1000</w:t>
            </w:r>
          </w:p>
        </w:tc>
        <w:tc>
          <w:tcPr>
            <w:tcW w:w="0" w:type="auto"/>
          </w:tcPr>
          <w:p w14:paraId="4C4330A2" w14:textId="77777777" w:rsidR="00ED2862" w:rsidRDefault="00ED41C7">
            <w:pPr>
              <w:jc w:val="right"/>
            </w:pPr>
            <w:r>
              <w:t>-8</w:t>
            </w:r>
          </w:p>
        </w:tc>
      </w:tr>
      <w:tr w:rsidR="00ED2862" w14:paraId="4A6607BF" w14:textId="77777777" w:rsidTr="00C5362B">
        <w:tc>
          <w:tcPr>
            <w:tcW w:w="0" w:type="auto"/>
          </w:tcPr>
          <w:p w14:paraId="45B7266C" w14:textId="77777777" w:rsidR="00ED2862" w:rsidRDefault="00ED41C7">
            <w:pPr>
              <w:jc w:val="right"/>
            </w:pPr>
            <w:r>
              <w:t>0001</w:t>
            </w:r>
          </w:p>
        </w:tc>
        <w:tc>
          <w:tcPr>
            <w:tcW w:w="0" w:type="auto"/>
          </w:tcPr>
          <w:p w14:paraId="1E49CB89" w14:textId="77777777" w:rsidR="00ED2862" w:rsidRDefault="00ED41C7">
            <w:pPr>
              <w:jc w:val="right"/>
            </w:pPr>
            <w:r>
              <w:t>1</w:t>
            </w:r>
          </w:p>
        </w:tc>
        <w:tc>
          <w:tcPr>
            <w:tcW w:w="0" w:type="auto"/>
          </w:tcPr>
          <w:p w14:paraId="1012197E" w14:textId="77777777" w:rsidR="00ED2862" w:rsidRDefault="00ED41C7">
            <w:pPr>
              <w:jc w:val="right"/>
            </w:pPr>
            <w:r>
              <w:t>1001</w:t>
            </w:r>
          </w:p>
        </w:tc>
        <w:tc>
          <w:tcPr>
            <w:tcW w:w="0" w:type="auto"/>
          </w:tcPr>
          <w:p w14:paraId="2168BEA2" w14:textId="77777777" w:rsidR="00ED2862" w:rsidRDefault="00ED41C7">
            <w:pPr>
              <w:jc w:val="right"/>
            </w:pPr>
            <w:r>
              <w:t>-7</w:t>
            </w:r>
          </w:p>
        </w:tc>
      </w:tr>
      <w:tr w:rsidR="00ED2862" w14:paraId="32ABD2A9" w14:textId="77777777" w:rsidTr="00C5362B">
        <w:tc>
          <w:tcPr>
            <w:tcW w:w="0" w:type="auto"/>
          </w:tcPr>
          <w:p w14:paraId="4743FB62" w14:textId="77777777" w:rsidR="00ED2862" w:rsidRDefault="00ED41C7">
            <w:pPr>
              <w:jc w:val="right"/>
            </w:pPr>
            <w:r>
              <w:t>0010</w:t>
            </w:r>
          </w:p>
        </w:tc>
        <w:tc>
          <w:tcPr>
            <w:tcW w:w="0" w:type="auto"/>
          </w:tcPr>
          <w:p w14:paraId="160FC601" w14:textId="77777777" w:rsidR="00ED2862" w:rsidRDefault="00ED41C7">
            <w:pPr>
              <w:jc w:val="right"/>
            </w:pPr>
            <w:r>
              <w:t>2</w:t>
            </w:r>
          </w:p>
        </w:tc>
        <w:tc>
          <w:tcPr>
            <w:tcW w:w="0" w:type="auto"/>
          </w:tcPr>
          <w:p w14:paraId="762BE150" w14:textId="77777777" w:rsidR="00ED2862" w:rsidRDefault="00ED41C7">
            <w:pPr>
              <w:jc w:val="right"/>
            </w:pPr>
            <w:r>
              <w:t>1010</w:t>
            </w:r>
          </w:p>
        </w:tc>
        <w:tc>
          <w:tcPr>
            <w:tcW w:w="0" w:type="auto"/>
          </w:tcPr>
          <w:p w14:paraId="0C6FA8CF" w14:textId="77777777" w:rsidR="00ED2862" w:rsidRDefault="00ED41C7">
            <w:pPr>
              <w:jc w:val="right"/>
            </w:pPr>
            <w:r>
              <w:t>-6</w:t>
            </w:r>
          </w:p>
        </w:tc>
      </w:tr>
      <w:tr w:rsidR="00ED2862" w14:paraId="2A511AB6" w14:textId="77777777" w:rsidTr="00C5362B">
        <w:tc>
          <w:tcPr>
            <w:tcW w:w="0" w:type="auto"/>
          </w:tcPr>
          <w:p w14:paraId="04BD5F7C" w14:textId="77777777" w:rsidR="00ED2862" w:rsidRDefault="00ED41C7">
            <w:pPr>
              <w:jc w:val="right"/>
            </w:pPr>
            <w:r>
              <w:t>0011</w:t>
            </w:r>
          </w:p>
        </w:tc>
        <w:tc>
          <w:tcPr>
            <w:tcW w:w="0" w:type="auto"/>
          </w:tcPr>
          <w:p w14:paraId="7004D376" w14:textId="77777777" w:rsidR="00ED2862" w:rsidRDefault="00ED41C7">
            <w:pPr>
              <w:jc w:val="right"/>
            </w:pPr>
            <w:r>
              <w:t>3</w:t>
            </w:r>
          </w:p>
        </w:tc>
        <w:tc>
          <w:tcPr>
            <w:tcW w:w="0" w:type="auto"/>
          </w:tcPr>
          <w:p w14:paraId="043157A6" w14:textId="77777777" w:rsidR="00ED2862" w:rsidRDefault="00ED41C7">
            <w:pPr>
              <w:jc w:val="right"/>
            </w:pPr>
            <w:r>
              <w:t>1011</w:t>
            </w:r>
          </w:p>
        </w:tc>
        <w:tc>
          <w:tcPr>
            <w:tcW w:w="0" w:type="auto"/>
          </w:tcPr>
          <w:p w14:paraId="73FC1F7E" w14:textId="77777777" w:rsidR="00ED2862" w:rsidRDefault="00ED41C7">
            <w:pPr>
              <w:jc w:val="right"/>
            </w:pPr>
            <w:r>
              <w:t>-5</w:t>
            </w:r>
          </w:p>
        </w:tc>
      </w:tr>
      <w:tr w:rsidR="00ED2862" w14:paraId="0C1988E1" w14:textId="77777777" w:rsidTr="00C5362B">
        <w:tc>
          <w:tcPr>
            <w:tcW w:w="0" w:type="auto"/>
          </w:tcPr>
          <w:p w14:paraId="047A8E5D" w14:textId="77777777" w:rsidR="00ED2862" w:rsidRDefault="00ED41C7">
            <w:pPr>
              <w:jc w:val="right"/>
            </w:pPr>
            <w:r>
              <w:t>0100</w:t>
            </w:r>
          </w:p>
        </w:tc>
        <w:tc>
          <w:tcPr>
            <w:tcW w:w="0" w:type="auto"/>
          </w:tcPr>
          <w:p w14:paraId="6CB43BE2" w14:textId="77777777" w:rsidR="00ED2862" w:rsidRDefault="00ED41C7">
            <w:pPr>
              <w:jc w:val="right"/>
            </w:pPr>
            <w:r>
              <w:t>4</w:t>
            </w:r>
          </w:p>
        </w:tc>
        <w:tc>
          <w:tcPr>
            <w:tcW w:w="0" w:type="auto"/>
          </w:tcPr>
          <w:p w14:paraId="596A2C7C" w14:textId="77777777" w:rsidR="00ED2862" w:rsidRDefault="00ED41C7">
            <w:pPr>
              <w:jc w:val="right"/>
            </w:pPr>
            <w:r>
              <w:t>1100</w:t>
            </w:r>
          </w:p>
        </w:tc>
        <w:tc>
          <w:tcPr>
            <w:tcW w:w="0" w:type="auto"/>
          </w:tcPr>
          <w:p w14:paraId="593973BA" w14:textId="77777777" w:rsidR="00ED2862" w:rsidRDefault="00ED41C7">
            <w:pPr>
              <w:jc w:val="right"/>
            </w:pPr>
            <w:r>
              <w:t>-4</w:t>
            </w:r>
          </w:p>
        </w:tc>
      </w:tr>
      <w:tr w:rsidR="00ED2862" w14:paraId="30C67AA4" w14:textId="77777777" w:rsidTr="00C5362B">
        <w:tc>
          <w:tcPr>
            <w:tcW w:w="0" w:type="auto"/>
          </w:tcPr>
          <w:p w14:paraId="4AA4DF34" w14:textId="77777777" w:rsidR="00ED2862" w:rsidRDefault="00ED41C7">
            <w:pPr>
              <w:jc w:val="right"/>
            </w:pPr>
            <w:r>
              <w:t>0101</w:t>
            </w:r>
          </w:p>
        </w:tc>
        <w:tc>
          <w:tcPr>
            <w:tcW w:w="0" w:type="auto"/>
          </w:tcPr>
          <w:p w14:paraId="3213A1F6" w14:textId="77777777" w:rsidR="00ED2862" w:rsidRDefault="00ED41C7">
            <w:pPr>
              <w:jc w:val="right"/>
            </w:pPr>
            <w:r>
              <w:t>5</w:t>
            </w:r>
          </w:p>
        </w:tc>
        <w:tc>
          <w:tcPr>
            <w:tcW w:w="0" w:type="auto"/>
          </w:tcPr>
          <w:p w14:paraId="36392C90" w14:textId="77777777" w:rsidR="00ED2862" w:rsidRDefault="00ED41C7">
            <w:pPr>
              <w:jc w:val="right"/>
            </w:pPr>
            <w:r>
              <w:t>1101</w:t>
            </w:r>
          </w:p>
        </w:tc>
        <w:tc>
          <w:tcPr>
            <w:tcW w:w="0" w:type="auto"/>
          </w:tcPr>
          <w:p w14:paraId="4A6F741E" w14:textId="77777777" w:rsidR="00ED2862" w:rsidRDefault="00ED41C7">
            <w:pPr>
              <w:jc w:val="right"/>
            </w:pPr>
            <w:r>
              <w:t>-3</w:t>
            </w:r>
          </w:p>
        </w:tc>
      </w:tr>
      <w:tr w:rsidR="00ED2862" w14:paraId="22FEEA99" w14:textId="77777777" w:rsidTr="00C5362B">
        <w:tc>
          <w:tcPr>
            <w:tcW w:w="0" w:type="auto"/>
          </w:tcPr>
          <w:p w14:paraId="495BB3F4" w14:textId="77777777" w:rsidR="00ED2862" w:rsidRDefault="00ED41C7">
            <w:pPr>
              <w:jc w:val="right"/>
            </w:pPr>
            <w:r>
              <w:t>0110</w:t>
            </w:r>
          </w:p>
        </w:tc>
        <w:tc>
          <w:tcPr>
            <w:tcW w:w="0" w:type="auto"/>
          </w:tcPr>
          <w:p w14:paraId="5E137154" w14:textId="77777777" w:rsidR="00ED2862" w:rsidRDefault="00ED41C7">
            <w:pPr>
              <w:jc w:val="right"/>
            </w:pPr>
            <w:r>
              <w:t>6</w:t>
            </w:r>
          </w:p>
        </w:tc>
        <w:tc>
          <w:tcPr>
            <w:tcW w:w="0" w:type="auto"/>
          </w:tcPr>
          <w:p w14:paraId="2AEF8D9E" w14:textId="77777777" w:rsidR="00ED2862" w:rsidRDefault="00ED41C7">
            <w:pPr>
              <w:jc w:val="right"/>
            </w:pPr>
            <w:r>
              <w:t>1110</w:t>
            </w:r>
          </w:p>
        </w:tc>
        <w:tc>
          <w:tcPr>
            <w:tcW w:w="0" w:type="auto"/>
          </w:tcPr>
          <w:p w14:paraId="4318A1AB" w14:textId="77777777" w:rsidR="00ED2862" w:rsidRDefault="00ED41C7">
            <w:pPr>
              <w:jc w:val="right"/>
            </w:pPr>
            <w:r>
              <w:t>-2</w:t>
            </w:r>
          </w:p>
        </w:tc>
      </w:tr>
      <w:tr w:rsidR="00ED2862" w14:paraId="280E1F30" w14:textId="77777777" w:rsidTr="00C5362B">
        <w:tc>
          <w:tcPr>
            <w:tcW w:w="0" w:type="auto"/>
          </w:tcPr>
          <w:p w14:paraId="287AC261" w14:textId="77777777" w:rsidR="00ED2862" w:rsidRDefault="00ED41C7">
            <w:pPr>
              <w:jc w:val="right"/>
            </w:pPr>
            <w:r>
              <w:t>0111</w:t>
            </w:r>
          </w:p>
        </w:tc>
        <w:tc>
          <w:tcPr>
            <w:tcW w:w="0" w:type="auto"/>
          </w:tcPr>
          <w:p w14:paraId="087FD211" w14:textId="77777777" w:rsidR="00ED2862" w:rsidRDefault="00ED41C7">
            <w:pPr>
              <w:jc w:val="right"/>
            </w:pPr>
            <w:r>
              <w:t>7</w:t>
            </w:r>
          </w:p>
        </w:tc>
        <w:tc>
          <w:tcPr>
            <w:tcW w:w="0" w:type="auto"/>
          </w:tcPr>
          <w:p w14:paraId="2AAA8CF3" w14:textId="77777777" w:rsidR="00ED2862" w:rsidRDefault="00ED41C7">
            <w:pPr>
              <w:jc w:val="right"/>
            </w:pPr>
            <w:r>
              <w:t>1111</w:t>
            </w:r>
          </w:p>
        </w:tc>
        <w:tc>
          <w:tcPr>
            <w:tcW w:w="0" w:type="auto"/>
          </w:tcPr>
          <w:p w14:paraId="6BEE17A6" w14:textId="77777777" w:rsidR="00ED2862" w:rsidRDefault="00ED41C7">
            <w:pPr>
              <w:jc w:val="right"/>
            </w:pPr>
            <w:r>
              <w:t>-1</w:t>
            </w:r>
          </w:p>
        </w:tc>
      </w:tr>
    </w:tbl>
    <w:p w14:paraId="40CF2CDC" w14:textId="77777777" w:rsidR="00ED2862" w:rsidRDefault="00ED41C7">
      <w:r>
        <w:rPr>
          <w:b/>
          <w:bCs/>
        </w:rPr>
        <w:t>Merke:</w:t>
      </w:r>
      <w:r>
        <w:t xml:space="preserve"> Im Zweierkomplement gibt es nur eine Darstellung für 0. Das vereinfacht Rechnungen im Prozessor.</w:t>
      </w:r>
    </w:p>
    <w:p w14:paraId="66F8C524" w14:textId="77777777" w:rsidR="00ED2862" w:rsidRDefault="00ED41C7">
      <w:pPr>
        <w:pStyle w:val="berschrift2"/>
      </w:pPr>
      <w:bookmarkStart w:id="27" w:name="gleitkommazahlen"/>
      <w:bookmarkEnd w:id="14"/>
      <w:bookmarkEnd w:id="26"/>
      <w:r>
        <w:t>5. Gleitkommazahlen</w:t>
      </w:r>
    </w:p>
    <w:p w14:paraId="70AFF262" w14:textId="76182536" w:rsidR="00ED2862" w:rsidRDefault="00ED41C7">
      <w:r>
        <w:t xml:space="preserve">Ganze Zahlen besitzen keine Nachkommastellen. Für Werte wie -2.3, 0.0005 oder 5.25 werden häufig </w:t>
      </w:r>
      <w:r>
        <w:rPr>
          <w:b/>
          <w:bCs/>
        </w:rPr>
        <w:t>Gleitkommazahlen</w:t>
      </w:r>
      <w:r>
        <w:t xml:space="preserve"> verwendet.</w:t>
      </w:r>
    </w:p>
    <w:p w14:paraId="28F2808E" w14:textId="77777777" w:rsidR="00ED2862" w:rsidRDefault="00ED41C7">
      <w:pPr>
        <w:pStyle w:val="berschrift3"/>
      </w:pPr>
      <w:bookmarkStart w:id="28" w:name="die-grundidee"/>
      <w:r>
        <w:t>5.1 Die Grundidee</w:t>
      </w:r>
    </w:p>
    <w:p w14:paraId="7A3A913D" w14:textId="77777777" w:rsidR="00ED2862" w:rsidRDefault="00ED41C7">
      <w:r>
        <w:t>Aus dem Dezimalsystem kennst du die wissenschaftliche Schreibweise:</w:t>
      </w:r>
    </w:p>
    <w:p w14:paraId="33E2C034" w14:textId="3701FA97" w:rsidR="00ED2862" w:rsidRDefault="00ED41C7">
      <w:r>
        <w:t>5 600 = 5.6 x 10³</w:t>
      </w:r>
    </w:p>
    <w:p w14:paraId="1CF46C3A" w14:textId="77777777" w:rsidR="00ED2862" w:rsidRDefault="00ED41C7">
      <w:r>
        <w:t>Gleitkommazahlen arbeiten ähnlich. Der Computer verwendet aber die Basis 2.</w:t>
      </w:r>
    </w:p>
    <w:p w14:paraId="67E89EAC" w14:textId="77777777" w:rsidR="00ED2862" w:rsidRDefault="00ED41C7">
      <w:r>
        <w:t>Beispiel:</w:t>
      </w:r>
    </w:p>
    <w:p w14:paraId="621C0FC3" w14:textId="516E27E1" w:rsidR="00ED2862" w:rsidRDefault="00ED41C7">
      <w:r>
        <w:t>5.25₁₀ = 101.01₂ = 1.0101₂ x 2²</w:t>
      </w:r>
    </w:p>
    <w:p w14:paraId="69959F87" w14:textId="77777777" w:rsidR="00ED2862" w:rsidRDefault="00ED41C7">
      <w:r>
        <w:t xml:space="preserve">Der Exponent verschiebt das Komma. Darum heisst die Darstellung </w:t>
      </w:r>
      <w:r>
        <w:rPr>
          <w:b/>
          <w:bCs/>
        </w:rPr>
        <w:t>Gleitkomma</w:t>
      </w:r>
      <w:r>
        <w:t>.</w:t>
      </w:r>
    </w:p>
    <w:p w14:paraId="2C15E944" w14:textId="77777777" w:rsidR="00ED2862" w:rsidRDefault="00ED41C7">
      <w:pPr>
        <w:pStyle w:val="berschrift3"/>
      </w:pPr>
      <w:bookmarkStart w:id="29" w:name="aufbau-einer-32-bit-gleitkommazahl"/>
      <w:bookmarkEnd w:id="28"/>
      <w:r>
        <w:t>5.2 Aufbau einer 32-Bit-Gleitkommazahl</w:t>
      </w:r>
    </w:p>
    <w:p w14:paraId="5FA2ACC5" w14:textId="77777777" w:rsidR="00ED2862" w:rsidRDefault="00ED41C7">
      <w:r>
        <w:t>Der Standard IEEE 754 teilt eine 32-Bit-Gleitkommazahl in drei Bereiche auf: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13"/>
        <w:gridCol w:w="1134"/>
        <w:gridCol w:w="6514"/>
      </w:tblGrid>
      <w:tr w:rsidR="00ED2862" w14:paraId="72676B86" w14:textId="77777777" w:rsidTr="00C5362B">
        <w:trPr>
          <w:tblHeader/>
        </w:trPr>
        <w:tc>
          <w:tcPr>
            <w:tcW w:w="1413" w:type="dxa"/>
          </w:tcPr>
          <w:p w14:paraId="7ECADDF3" w14:textId="77777777" w:rsidR="00ED2862" w:rsidRDefault="00ED41C7">
            <w:r>
              <w:t>Bereich</w:t>
            </w:r>
          </w:p>
        </w:tc>
        <w:tc>
          <w:tcPr>
            <w:tcW w:w="1134" w:type="dxa"/>
          </w:tcPr>
          <w:p w14:paraId="47B1B20E" w14:textId="77777777" w:rsidR="00ED2862" w:rsidRDefault="00ED41C7">
            <w:pPr>
              <w:jc w:val="right"/>
            </w:pPr>
            <w:r>
              <w:t>Anzahl Bits</w:t>
            </w:r>
          </w:p>
        </w:tc>
        <w:tc>
          <w:tcPr>
            <w:tcW w:w="6514" w:type="dxa"/>
          </w:tcPr>
          <w:p w14:paraId="0708A9D1" w14:textId="77777777" w:rsidR="00ED2862" w:rsidRDefault="00ED41C7">
            <w:r>
              <w:t>Aufgabe</w:t>
            </w:r>
          </w:p>
        </w:tc>
      </w:tr>
      <w:tr w:rsidR="00ED2862" w14:paraId="1CA4A637" w14:textId="77777777" w:rsidTr="00C5362B">
        <w:tc>
          <w:tcPr>
            <w:tcW w:w="1413" w:type="dxa"/>
          </w:tcPr>
          <w:p w14:paraId="0494E127" w14:textId="77777777" w:rsidR="00ED2862" w:rsidRDefault="00ED41C7">
            <w:r>
              <w:t>Vorzeichen</w:t>
            </w:r>
          </w:p>
        </w:tc>
        <w:tc>
          <w:tcPr>
            <w:tcW w:w="1134" w:type="dxa"/>
          </w:tcPr>
          <w:p w14:paraId="5E8E572E" w14:textId="77777777" w:rsidR="00ED2862" w:rsidRDefault="00ED41C7">
            <w:pPr>
              <w:jc w:val="right"/>
            </w:pPr>
            <w:r>
              <w:t>1</w:t>
            </w:r>
          </w:p>
        </w:tc>
        <w:tc>
          <w:tcPr>
            <w:tcW w:w="6514" w:type="dxa"/>
          </w:tcPr>
          <w:p w14:paraId="15B35A87" w14:textId="77777777" w:rsidR="00ED2862" w:rsidRDefault="00ED41C7">
            <w:r>
              <w:t>0 bedeutet positiv, 1 bedeutet negativ</w:t>
            </w:r>
          </w:p>
        </w:tc>
      </w:tr>
      <w:tr w:rsidR="00ED2862" w14:paraId="0233AE46" w14:textId="77777777" w:rsidTr="00C5362B">
        <w:tc>
          <w:tcPr>
            <w:tcW w:w="1413" w:type="dxa"/>
          </w:tcPr>
          <w:p w14:paraId="73895628" w14:textId="77777777" w:rsidR="00ED2862" w:rsidRDefault="00ED41C7">
            <w:r>
              <w:t>Exponent</w:t>
            </w:r>
          </w:p>
        </w:tc>
        <w:tc>
          <w:tcPr>
            <w:tcW w:w="1134" w:type="dxa"/>
          </w:tcPr>
          <w:p w14:paraId="76BB35FD" w14:textId="77777777" w:rsidR="00ED2862" w:rsidRDefault="00ED41C7">
            <w:pPr>
              <w:jc w:val="right"/>
            </w:pPr>
            <w:r>
              <w:t>8</w:t>
            </w:r>
          </w:p>
        </w:tc>
        <w:tc>
          <w:tcPr>
            <w:tcW w:w="6514" w:type="dxa"/>
          </w:tcPr>
          <w:p w14:paraId="071315B0" w14:textId="77777777" w:rsidR="00ED2862" w:rsidRDefault="00ED41C7">
            <w:r>
              <w:t>Bestimmt die Grösse der Zahl und die Position des Kommas</w:t>
            </w:r>
          </w:p>
        </w:tc>
      </w:tr>
      <w:tr w:rsidR="00ED2862" w14:paraId="504EBB47" w14:textId="77777777" w:rsidTr="00C5362B">
        <w:tc>
          <w:tcPr>
            <w:tcW w:w="1413" w:type="dxa"/>
          </w:tcPr>
          <w:p w14:paraId="13B162CA" w14:textId="77777777" w:rsidR="00ED2862" w:rsidRDefault="00ED41C7">
            <w:r>
              <w:t>Mantisse</w:t>
            </w:r>
          </w:p>
        </w:tc>
        <w:tc>
          <w:tcPr>
            <w:tcW w:w="1134" w:type="dxa"/>
          </w:tcPr>
          <w:p w14:paraId="17278B12" w14:textId="77777777" w:rsidR="00ED2862" w:rsidRDefault="00ED41C7">
            <w:pPr>
              <w:jc w:val="right"/>
            </w:pPr>
            <w:r>
              <w:t>23</w:t>
            </w:r>
          </w:p>
        </w:tc>
        <w:tc>
          <w:tcPr>
            <w:tcW w:w="6514" w:type="dxa"/>
          </w:tcPr>
          <w:p w14:paraId="630EF80B" w14:textId="77777777" w:rsidR="00ED2862" w:rsidRDefault="00ED41C7">
            <w:r>
              <w:t>Speichert die wichtigen Ziffern der Zahl</w:t>
            </w:r>
          </w:p>
        </w:tc>
      </w:tr>
    </w:tbl>
    <w:p w14:paraId="7773613D" w14:textId="77777777" w:rsidR="00ED2862" w:rsidRDefault="00ED41C7">
      <w:r>
        <w:t>Die Aufteilung sieht so aus:</w:t>
      </w:r>
    </w:p>
    <w:p w14:paraId="2066682F" w14:textId="3D237F44" w:rsidR="00ED2862" w:rsidRDefault="00ED41C7">
      <w:pPr>
        <w:pStyle w:val="SourceCode"/>
      </w:pPr>
      <w:r>
        <w:t>0 | 10000001 | 01010000000000000000000</w:t>
        <w:br/>
        <w:t xml:space="preserve">^  ^                ^</w:t>
        <w:br/>
        <w:t xml:space="preserve">|    |           Mantisse</w:t>
        <w:br/>
        <w:t>|   Exponent</w:t>
        <w:br/>
        <w:t>Vorzeichen</w:t>
      </w:r>
    </w:p>
    <w:p w14:paraId="13B792D7" w14:textId="1B1E3D82" w:rsidR="00ED2862" w:rsidRDefault="00ED41C7">
      <w:r>
        <w:t>Diese Bitfolge stellt 5.25 dar.</w:t>
      </w:r>
    </w:p>
    <w:p w14:paraId="04890BB0" w14:textId="40C4E0A9" w:rsidR="00ED2862" w:rsidRDefault="00ED41C7">
      <w:pPr>
        <w:pStyle w:val="berschrift3"/>
      </w:pPr>
      <w:bookmarkStart w:id="30" w:name="warum-wird-der-exponent-verschoben"/>
      <w:bookmarkEnd w:id="29"/>
      <w:r>
        <w:t>Warum wird der Exponent verschoben?</w:t>
      </w:r>
    </w:p>
    <w:p w14:paraId="189220A7" w14:textId="77777777" w:rsidR="00ED2862" w:rsidRDefault="00ED41C7">
      <w:r>
        <w:t>Auch ein Exponent kann negativ sein. Ein negativer Exponent wird für kleine Zahlen benötigt.</w:t>
      </w:r>
    </w:p>
    <w:p w14:paraId="38FB659C" w14:textId="77777777" w:rsidR="00ED2862" w:rsidRDefault="00ED41C7">
      <w:r>
        <w:t xml:space="preserve">Bei einer 32-Bit-Gleitkommazahl wird der Exponent deshalb mit einer Verschiebung von 127 gespeichert. Diese Art der Codierung heisst </w:t>
      </w:r>
      <w:r>
        <w:rPr>
          <w:b/>
          <w:bCs/>
        </w:rPr>
        <w:t>Exzesscodierung</w:t>
      </w:r>
      <w:r>
        <w:t xml:space="preserve"> oder </w:t>
      </w:r>
      <w:r>
        <w:rPr>
          <w:b/>
          <w:bCs/>
        </w:rPr>
        <w:t>Bias-Codierung</w:t>
      </w:r>
      <w:r>
        <w:t>.</w:t>
      </w:r>
    </w:p>
    <w:p w14:paraId="1F75DB54" w14:textId="77777777" w:rsidR="00ED2862" w:rsidRDefault="00ED41C7">
      <w:r>
        <w:rPr>
          <w:b/>
          <w:bCs/>
        </w:rPr>
        <w:t>Gespeicherter Exponent = tatsächlicher Exponent + 127</w:t>
      </w:r>
    </w:p>
    <w:p w14:paraId="076BEE33" w14:textId="6BB73E58" w:rsidR="00ED2862" w:rsidRDefault="00ED41C7">
      <w:r>
        <w:t>Beim Beispiel 5.25 = 1.0101₂ x 2² gilt:</w:t>
      </w:r>
    </w:p>
    <w:p w14:paraId="529DD558" w14:textId="77777777" w:rsidR="00ED2862" w:rsidRDefault="00ED41C7">
      <w:pPr>
        <w:numPr>
          <w:ilvl w:val="0"/>
          <w:numId w:val="34"/>
        </w:numPr>
      </w:pPr>
      <w:r>
        <w:lastRenderedPageBreak/>
        <w:t>tatsächlicher Exponent: 2</w:t>
      </w:r>
    </w:p>
    <w:p w14:paraId="0C0E815D" w14:textId="77777777" w:rsidR="00ED2862" w:rsidRDefault="00ED41C7">
      <w:pPr>
        <w:numPr>
          <w:ilvl w:val="0"/>
          <w:numId w:val="34"/>
        </w:numPr>
      </w:pPr>
      <w:r>
        <w:t>gespeicherter Exponent: 2 + 127 = 129</w:t>
      </w:r>
    </w:p>
    <w:p w14:paraId="238591F2" w14:textId="77777777" w:rsidR="00ED2862" w:rsidRDefault="00ED41C7">
      <w:pPr>
        <w:numPr>
          <w:ilvl w:val="0"/>
          <w:numId w:val="34"/>
        </w:numPr>
      </w:pPr>
      <w:r>
        <w:t>129₁₀ = 1000 0001₂</w:t>
      </w:r>
    </w:p>
    <w:p w14:paraId="563CBD7D" w14:textId="77777777" w:rsidR="00ED2862" w:rsidRDefault="00ED41C7">
      <w:r>
        <w:t>Die führende 1 der normalisierten Mantisse wird nicht gespeichert. Sie ist bei normalen Zahlen bereits bekannt. Gespeichert wird deshalb nur 0101 und danach folgen Nullen.</w:t>
      </w:r>
    </w:p>
    <w:p w14:paraId="733E56AC" w14:textId="77777777" w:rsidR="00ED2862" w:rsidRDefault="00ED41C7">
      <w:r>
        <w:t>Die vollständige Codierung lautet:</w:t>
      </w:r>
    </w:p>
    <w:p w14:paraId="399004C3" w14:textId="77777777" w:rsidR="00ED2862" w:rsidRDefault="00ED41C7">
      <w:r>
        <w:t>0 10000001 01010000000000000000000</w:t>
      </w:r>
    </w:p>
    <w:p w14:paraId="6513857A" w14:textId="77777777" w:rsidR="00ED2862" w:rsidRDefault="00ED41C7">
      <w:r>
        <w:t>In Hexadezimalform lautet sie:</w:t>
      </w:r>
    </w:p>
    <w:p w14:paraId="38F494F4" w14:textId="77777777" w:rsidR="00ED2862" w:rsidRDefault="00ED41C7">
      <w:r>
        <w:t>40:A8:00:00</w:t>
      </w:r>
    </w:p>
    <w:p w14:paraId="396757CA" w14:textId="64F9F489" w:rsidR="001B3B22" w:rsidRDefault="001B3B22">
      <w:r>
        <w:t>Bsp.: 1.0101</w:t>
      </w:r>
      <w:r>
        <w:rPr>
          <w:vertAlign w:val="subscript"/>
        </w:rPr>
        <w:t>2</w:t>
      </w:r>
      <w:r>
        <w:t xml:space="preserve"> * 2</w:t>
      </w:r>
      <w:r>
        <w:rPr>
          <w:vertAlign w:val="superscript"/>
        </w:rPr>
        <w:t>2</w:t>
      </w:r>
      <w:r>
        <w:t xml:space="preserve"> «Normalisiert» bedeutet: Das Binärkomma wird so verschoben, dass genau eine von 0 verschiedene Ziffer vor dem Komma steht. Da es im Binärsystem nur 0 und 1 gibt, ist es eine 1. Diese kann gespart werden.</w:t>
      </w:r>
    </w:p>
    <w:p w14:paraId="4CEBAB58" w14:textId="77777777" w:rsidR="001B3B22" w:rsidRPr="001B3B22" w:rsidRDefault="001B3B22"/>
    <w:p w14:paraId="1A03233E" w14:textId="77777777" w:rsidR="00ED2862" w:rsidRDefault="00ED41C7">
      <w:r>
        <w:rPr>
          <w:b/>
          <w:bCs/>
        </w:rPr>
        <w:t>Für diese Doppellektion genügt es, die drei Bereiche und ihre Aufgaben zu verstehen. Du musst die vollständige IEEE-754-Codierung nicht auswendig berechnen.</w:t>
      </w:r>
    </w:p>
    <w:p w14:paraId="056BC9C2" w14:textId="789F6090" w:rsidR="00ED2862" w:rsidRDefault="00ED41C7">
      <w:pPr>
        <w:pStyle w:val="berschrift3"/>
      </w:pPr>
      <w:bookmarkStart w:id="31" w:name="warum-entstehen-rundungsfehler"/>
      <w:bookmarkEnd w:id="30"/>
      <w:r>
        <w:t>Warum entstehen Rundungsfehler?</w:t>
      </w:r>
    </w:p>
    <w:p w14:paraId="1327CEDA" w14:textId="77777777" w:rsidR="00ED2862" w:rsidRDefault="00ED41C7">
      <w:r>
        <w:t>Mit 32 Bits sind nur endlich viele Bitfolgen möglich. Es gibt aber unendlich viele Zahlen.</w:t>
      </w:r>
    </w:p>
    <w:p w14:paraId="79373D96" w14:textId="0A550A65" w:rsidR="00ED2862" w:rsidRDefault="00ED41C7">
      <w:r>
        <w:t xml:space="preserve">Darum kann ein Computer nicht jede Zahl genau speichern. Er speichert dann die nächstmögliche Zahl. Mit endlich vielen Binärstellen kann nicht jede Dezimalzahl exakt dargestellt werden.</w:t>
      </w:r>
    </w:p>
    <w:p w14:paraId="57428CC4" w14:textId="003B9350" w:rsidR="00ED2862" w:rsidRDefault="00ED41C7">
      <w:r>
        <w:t xml:space="preserve">Die Dezimalzahl 0.1 hat im Binärsystem unendlich viele Stellen. Beachte, 10 ist keine Zweierpotenz, daher gibt es unendlich viele Stellen. Das ist ähnlich wie bei 1 : 3 = 0.3333... im Dezimalsystem.</w:t>
      </w:r>
    </w:p>
    <w:p w14:paraId="76E55F84" w14:textId="77777777" w:rsidR="001B3B22" w:rsidRDefault="001B3B22"/>
    <w:p w14:paraId="2F1F1CFC" w14:textId="77777777" w:rsidR="00ED2862" w:rsidRDefault="00ED41C7">
      <w:r>
        <w:t>Darum kann in Python Folgendes erscheinen:</w:t>
      </w:r>
    </w:p>
    <w:p w14:paraId="57A7CAF5" w14:textId="77777777" w:rsidR="00ED2862" w:rsidRDefault="00ED41C7">
      <w:pPr>
        <w:pStyle w:val="SourceCode"/>
        <w:rPr>
          <w:rStyle w:val="NormalTok"/>
          <w:lang w:val="en-US"/>
        </w:rPr>
      </w:pPr>
      <w:r>
        <w:rPr>
          <w:rStyle w:val="ImportTok"/>
          <w:lang w:val="en-US"/>
        </w:rPr>
        <w:t>import</w:t>
      </w:r>
      <w:r>
        <w:rPr>
          <w:rStyle w:val="NormalTok"/>
          <w:lang w:val="en-US"/>
        </w:rPr>
        <w:t xml:space="preserve"> math</w:t>
      </w:r>
      <w:r>
        <w:rPr>
          <w:lang w:val="en-US"/>
        </w:rPr>
        <w:br/>
        <w:br/>
      </w:r>
      <w:r>
        <w:rPr>
          <w:rStyle w:val="NormalTok"/>
          <w:lang w:val="en-US"/>
        </w:rPr>
        <w:t xml:space="preserve">result </w:t>
      </w:r>
      <w:r>
        <w:rPr>
          <w:rStyle w:val="OperatorTok"/>
          <w:lang w:val="en-US"/>
        </w:rPr>
        <w:t>=</w:t>
      </w:r>
      <w:r>
        <w:rPr>
          <w:rStyle w:val="NormalTok"/>
          <w:lang w:val="en-US"/>
        </w:rPr>
        <w:t xml:space="preserve"> </w:t>
      </w:r>
      <w:r>
        <w:rPr>
          <w:rStyle w:val="FloatTok"/>
          <w:lang w:val="en-US"/>
        </w:rPr>
        <w:t>0.1</w:t>
      </w:r>
      <w:r>
        <w:rPr>
          <w:rStyle w:val="NormalTok"/>
          <w:lang w:val="en-US"/>
        </w:rPr>
        <w:t xml:space="preserve"> </w:t>
      </w:r>
      <w:r>
        <w:rPr>
          <w:rStyle w:val="OperatorTok"/>
          <w:lang w:val="en-US"/>
        </w:rPr>
        <w:t>+</w:t>
      </w:r>
      <w:r>
        <w:rPr>
          <w:rStyle w:val="NormalTok"/>
          <w:lang w:val="en-US"/>
        </w:rPr>
        <w:t xml:space="preserve"> </w:t>
      </w:r>
      <w:r>
        <w:rPr>
          <w:rStyle w:val="FloatTok"/>
          <w:lang w:val="en-US"/>
        </w:rPr>
        <w:t>0.2</w:t>
      </w:r>
      <w:r>
        <w:rPr>
          <w:lang w:val="en-US"/>
        </w:rPr>
        <w:br/>
        <w:br/>
      </w:r>
      <w:r>
        <w:rPr>
          <w:rStyle w:val="BuiltInTok"/>
          <w:lang w:val="en-US"/>
        </w:rPr>
        <w:t>print</w:t>
      </w:r>
      <w:r>
        <w:rPr>
          <w:rStyle w:val="NormalTok"/>
          <w:lang w:val="en-US"/>
        </w:rPr>
        <w:t>(result)</w:t>
      </w:r>
      <w:r>
        <w:rPr>
          <w:lang w:val="en-US"/>
        </w:rPr>
        <w:br/>
      </w:r>
      <w:r>
        <w:rPr>
          <w:rStyle w:val="BuiltInTok"/>
          <w:lang w:val="en-US"/>
        </w:rPr>
        <w:t>print</w:t>
      </w:r>
      <w:r>
        <w:rPr>
          <w:rStyle w:val="NormalTok"/>
          <w:lang w:val="en-US"/>
        </w:rPr>
        <w:t xml:space="preserve">(result </w:t>
      </w:r>
      <w:r>
        <w:rPr>
          <w:rStyle w:val="OperatorTok"/>
          <w:lang w:val="en-US"/>
        </w:rPr>
        <w:t>==</w:t>
      </w:r>
      <w:r>
        <w:rPr>
          <w:rStyle w:val="NormalTok"/>
          <w:lang w:val="en-US"/>
        </w:rPr>
        <w:t xml:space="preserve"> </w:t>
      </w:r>
      <w:r>
        <w:rPr>
          <w:rStyle w:val="FloatTok"/>
          <w:lang w:val="en-US"/>
        </w:rPr>
        <w:t>0.3</w:t>
      </w:r>
      <w:r>
        <w:rPr>
          <w:rStyle w:val="NormalTok"/>
          <w:lang w:val="en-US"/>
        </w:rPr>
        <w:t>)</w:t>
      </w:r>
      <w:r>
        <w:rPr>
          <w:lang w:val="en-US"/>
        </w:rPr>
        <w:br/>
      </w:r>
      <w:r>
        <w:rPr>
          <w:rStyle w:val="BuiltInTok"/>
          <w:lang w:val="en-US"/>
        </w:rPr>
        <w:t>print</w:t>
      </w:r>
      <w:r>
        <w:rPr>
          <w:rStyle w:val="NormalTok"/>
          <w:lang w:val="en-US"/>
        </w:rPr>
        <w:t xml:space="preserve">(math.isclose(result, </w:t>
      </w:r>
      <w:r>
        <w:rPr>
          <w:rStyle w:val="FloatTok"/>
          <w:lang w:val="en-US"/>
        </w:rPr>
        <w:t>0.3</w:t>
      </w:r>
      <w:r>
        <w:rPr>
          <w:rStyle w:val="NormalTok"/>
          <w:lang w:val="en-US"/>
        </w:rPr>
        <w:t>))</w:t>
      </w:r>
    </w:p>
    <w:p w14:paraId="635C7879" w14:textId="77777777" w:rsidR="00C5362B" w:rsidRPr="00A2595E" w:rsidRDefault="00C5362B">
      <w:pPr>
        <w:pStyle w:val="SourceCode"/>
        <w:rPr>
          <w:lang w:val="en-US"/>
        </w:rPr>
      </w:pPr>
    </w:p>
    <w:p w14:paraId="5B2209EB" w14:textId="77777777" w:rsidR="00ED2862" w:rsidRDefault="00ED41C7">
      <w:r>
        <w:t>Python zeigt normalerweise:</w:t>
      </w:r>
    </w:p>
    <w:p w14:paraId="43E3724F" w14:textId="77777777" w:rsidR="00ED2862" w:rsidRDefault="00ED41C7">
      <w:pPr>
        <w:pStyle w:val="SourceCode"/>
      </w:pPr>
      <w:r>
        <w:t>0.30000000000000004</w:t>
        <w:br/>
        <w:t>False</w:t>
        <w:br/>
        <w:t>True</w:t>
      </w:r>
    </w:p>
    <w:p w14:paraId="61E3281F" w14:textId="77777777" w:rsidR="00C5362B" w:rsidRDefault="00C5362B">
      <w:pPr>
        <w:pStyle w:val="SourceCode"/>
      </w:pPr>
    </w:p>
    <w:p w14:paraId="07A516CC" w14:textId="77777777" w:rsidR="00ED2862" w:rsidRDefault="00ED41C7">
      <w:r>
        <w:t>result == 0.3 verlangt völlige Gleichheit. Wegen der kleinen Rundungsabweichung ist das Ergebnis False.</w:t>
      </w:r>
    </w:p>
    <w:p w14:paraId="725334AA" w14:textId="77777777" w:rsidR="00C5362B" w:rsidRDefault="00C5362B"/>
    <w:p w14:paraId="63683845" w14:textId="77777777" w:rsidR="00ED2862" w:rsidRDefault="00ED41C7">
      <w:r>
        <w:t>math.isclose(result, 0.3) prüft, ob die Werte genügend nahe beieinanderliegen. Deshalb ist das Ergebnis True.</w:t>
      </w:r>
    </w:p>
    <w:p w14:paraId="29CB4446" w14:textId="77777777" w:rsidR="00C5362B" w:rsidRDefault="00C5362B"/>
    <w:p w14:paraId="304396B2" w14:textId="77777777" w:rsidR="00ED2862" w:rsidRDefault="00ED41C7">
      <w:r>
        <w:rPr>
          <w:b/>
          <w:bCs/>
        </w:rPr>
        <w:t>Merke:</w:t>
      </w:r>
      <w:r>
        <w:t xml:space="preserve"> Kleine Abweichungen bei Gleitkommazahlen sind normal. Vergleiche berechnete Gleitkommazahlen nicht immer mit ==.</w:t>
      </w:r>
    </w:p>
    <w:p w14:paraId="4E0FD042" w14:textId="77777777" w:rsidR="001B3B22" w:rsidRDefault="001B3B22"/>
    <w:p w14:paraId="2BF8E629" w14:textId="77777777" w:rsidR="00ED2862" w:rsidRDefault="00ED41C7">
      <w:r>
        <w:rPr>
          <w:b/>
          <w:bCs/>
        </w:rPr>
        <w:t>Hinweis:</w:t>
      </w:r>
      <w:r>
        <w:t xml:space="preserve"> Ein normaler Python-float verwendet meistens 64 Bits. In der Theorie betrachten wir zur einfacheren Übersicht auch die 32-Bit-Darstellung.</w:t>
      </w:r>
    </w:p>
    <w:p w14:paraId="06A26EEA" w14:textId="4BD272F2" w:rsidR="00ED2862" w:rsidRDefault="00ED41C7">
      <w:pPr>
        <w:pStyle w:val="berschrift2"/>
      </w:pPr>
      <w:bookmarkStart w:id="32" w:name="übungen"/>
      <w:bookmarkEnd w:id="27"/>
      <w:bookmarkEnd w:id="31"/>
      <w:r>
        <w:t>Übungen</w:t>
      </w:r>
    </w:p>
    <w:p w14:paraId="2085CD71" w14:textId="77777777" w:rsidR="00ED2862" w:rsidRDefault="00ED41C7">
      <w:r>
        <w:t>Die Aufgaben bieten zusätzliches Material zum Üben. Bearbeite in der 20-minütigen Arbeitsphase zuerst diese Teile:</w:t>
      </w:r>
    </w:p>
    <w:p w14:paraId="48273800" w14:textId="77777777" w:rsidR="00ED2862" w:rsidRDefault="00ED41C7">
      <w:pPr>
        <w:numPr>
          <w:ilvl w:val="0"/>
          <w:numId w:val="35"/>
        </w:numPr>
      </w:pPr>
      <w:r>
        <w:t>Aufgabe 2, Teil 1 und Teil 3</w:t>
      </w:r>
    </w:p>
    <w:p w14:paraId="239C2A93" w14:textId="77777777" w:rsidR="00ED2862" w:rsidRDefault="00ED41C7">
      <w:pPr>
        <w:numPr>
          <w:ilvl w:val="0"/>
          <w:numId w:val="35"/>
        </w:numPr>
      </w:pPr>
      <w:r>
        <w:t>Aufgabe 3, Teil A Nummer 2, 4 und 5 sowie Teil B Nummer 2, 3 und 4</w:t>
      </w:r>
    </w:p>
    <w:p w14:paraId="391A0353" w14:textId="77777777" w:rsidR="00ED2862" w:rsidRDefault="00ED41C7">
      <w:pPr>
        <w:numPr>
          <w:ilvl w:val="0"/>
          <w:numId w:val="35"/>
        </w:numPr>
      </w:pPr>
      <w:r>
        <w:t>Aufgabe 4, Teil A Nummer 2 und 3 sowie Teil B Nummer 2 und 4</w:t>
      </w:r>
    </w:p>
    <w:p w14:paraId="35FE4A4A" w14:textId="77777777" w:rsidR="00ED2862" w:rsidRDefault="00ED41C7">
      <w:pPr>
        <w:numPr>
          <w:ilvl w:val="0"/>
          <w:numId w:val="35"/>
        </w:numPr>
      </w:pPr>
      <w:r>
        <w:t>Aufgabe 5, Teil B</w:t>
      </w:r>
    </w:p>
    <w:p w14:paraId="7774C921" w14:textId="77777777" w:rsidR="00ED2862" w:rsidRDefault="00ED41C7">
      <w:r>
        <w:t>Bearbeite die übrigen Teile zur Vertiefung oder als Hausaufgabe.</w:t>
      </w:r>
    </w:p>
    <w:p w14:paraId="5654E56E" w14:textId="77777777" w:rsidR="00ED2862" w:rsidRDefault="00ED41C7">
      <w:pPr>
        <w:pStyle w:val="berschrift3"/>
      </w:pPr>
      <w:bookmarkStart w:id="33" w:name="aufgabe-2---wertebereiche-bestimmen"/>
      <w:r>
        <w:t>Aufgabe 2 - Wertebereiche bestimmen</w:t>
      </w:r>
    </w:p>
    <w:p w14:paraId="11F2A347" w14:textId="77777777" w:rsidR="00ED2862" w:rsidRDefault="00ED41C7">
      <w:pPr>
        <w:numPr>
          <w:ilvl w:val="0"/>
          <w:numId w:val="36"/>
        </w:numPr>
      </w:pPr>
      <w:r>
        <w:t>Ergänze die Tabelle.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64"/>
        <w:gridCol w:w="1806"/>
        <w:gridCol w:w="1882"/>
        <w:gridCol w:w="2398"/>
      </w:tblGrid>
      <w:tr w:rsidR="00ED2862" w14:paraId="3A029D3D" w14:textId="77777777" w:rsidTr="00827874">
        <w:trPr>
          <w:tblHeader/>
        </w:trPr>
        <w:tc>
          <w:tcPr>
            <w:tcW w:w="0" w:type="auto"/>
          </w:tcPr>
          <w:p w14:paraId="246E8701" w14:textId="77777777" w:rsidR="00ED2862" w:rsidRDefault="00ED41C7">
            <w:pPr>
              <w:jc w:val="right"/>
            </w:pPr>
            <w:r>
              <w:t>Bits</w:t>
            </w:r>
          </w:p>
        </w:tc>
        <w:tc>
          <w:tcPr>
            <w:tcW w:w="0" w:type="auto"/>
          </w:tcPr>
          <w:p w14:paraId="3F3DEB49" w14:textId="77777777" w:rsidR="00ED2862" w:rsidRDefault="00ED41C7">
            <w:pPr>
              <w:jc w:val="right"/>
            </w:pPr>
            <w:r>
              <w:t>Anzahl Bitfolgen</w:t>
            </w:r>
          </w:p>
        </w:tc>
        <w:tc>
          <w:tcPr>
            <w:tcW w:w="0" w:type="auto"/>
          </w:tcPr>
          <w:p w14:paraId="457812A8" w14:textId="77777777" w:rsidR="00ED2862" w:rsidRDefault="00ED41C7">
            <w:pPr>
              <w:jc w:val="right"/>
            </w:pPr>
            <w:r>
              <w:t>Ohne Vorzeichen</w:t>
            </w:r>
          </w:p>
        </w:tc>
        <w:tc>
          <w:tcPr>
            <w:tcW w:w="0" w:type="auto"/>
          </w:tcPr>
          <w:p w14:paraId="2A708748" w14:textId="77777777" w:rsidR="00ED2862" w:rsidRDefault="00ED41C7">
            <w:pPr>
              <w:jc w:val="right"/>
            </w:pPr>
            <w:r>
              <w:t>Im Zweierkomplement</w:t>
            </w:r>
          </w:p>
        </w:tc>
      </w:tr>
      <w:tr w:rsidR="00ED2862" w14:paraId="34014A41" w14:textId="77777777" w:rsidTr="00827874">
        <w:tc>
          <w:tcPr>
            <w:tcW w:w="0" w:type="auto"/>
          </w:tcPr>
          <w:p w14:paraId="1156FCF6" w14:textId="77777777" w:rsidR="00ED2862" w:rsidRDefault="00ED41C7">
            <w:pPr>
              <w:jc w:val="right"/>
            </w:pPr>
            <w:r>
              <w:t>3</w:t>
            </w:r>
          </w:p>
        </w:tc>
        <w:tc>
          <w:tcPr>
            <w:tcW w:w="0" w:type="auto"/>
          </w:tcPr>
          <w:p w14:paraId="51332E00" w14:textId="77777777" w:rsidR="00ED2862" w:rsidRDefault="00ED2862">
            <w:r>
              <w:t xml:space="preserve">8</w:t>
            </w:r>
          </w:p>
        </w:tc>
        <w:tc>
          <w:tcPr>
            <w:tcW w:w="0" w:type="auto"/>
          </w:tcPr>
          <w:p w14:paraId="33789E87" w14:textId="77777777" w:rsidR="00ED2862" w:rsidRDefault="00ED2862">
            <w:r>
              <w:t xml:space="preserve">0 bis 7</w:t>
            </w:r>
          </w:p>
        </w:tc>
        <w:tc>
          <w:tcPr>
            <w:tcW w:w="0" w:type="auto"/>
          </w:tcPr>
          <w:p w14:paraId="3566636E" w14:textId="77777777" w:rsidR="00ED2862" w:rsidRDefault="00ED2862">
            <w:r>
              <w:t xml:space="preserve">-4 bis 3</w:t>
            </w:r>
          </w:p>
        </w:tc>
      </w:tr>
      <w:tr w:rsidR="00ED2862" w14:paraId="19B7B7F9" w14:textId="77777777" w:rsidTr="00827874">
        <w:tc>
          <w:tcPr>
            <w:tcW w:w="0" w:type="auto"/>
          </w:tcPr>
          <w:p w14:paraId="308A6A8B" w14:textId="77777777" w:rsidR="00ED2862" w:rsidRDefault="00ED41C7">
            <w:pPr>
              <w:jc w:val="right"/>
            </w:pPr>
            <w:r>
              <w:t>4</w:t>
            </w:r>
          </w:p>
        </w:tc>
        <w:tc>
          <w:tcPr>
            <w:tcW w:w="0" w:type="auto"/>
          </w:tcPr>
          <w:p w14:paraId="4926228C" w14:textId="77777777" w:rsidR="00ED2862" w:rsidRDefault="00ED2862">
            <w:r>
              <w:t xml:space="preserve">16</w:t>
            </w:r>
          </w:p>
        </w:tc>
        <w:tc>
          <w:tcPr>
            <w:tcW w:w="0" w:type="auto"/>
          </w:tcPr>
          <w:p w14:paraId="57083CB5" w14:textId="77777777" w:rsidR="00ED2862" w:rsidRDefault="00ED2862">
            <w:r>
              <w:t xml:space="preserve">0 bis 15</w:t>
            </w:r>
          </w:p>
        </w:tc>
        <w:tc>
          <w:tcPr>
            <w:tcW w:w="0" w:type="auto"/>
          </w:tcPr>
          <w:p w14:paraId="720DE283" w14:textId="77777777" w:rsidR="00ED2862" w:rsidRDefault="00ED2862">
            <w:r>
              <w:t xml:space="preserve">-8 bis 7</w:t>
            </w:r>
          </w:p>
        </w:tc>
      </w:tr>
      <w:tr w:rsidR="00ED2862" w14:paraId="5CF88FB5" w14:textId="77777777" w:rsidTr="00827874">
        <w:tc>
          <w:tcPr>
            <w:tcW w:w="0" w:type="auto"/>
          </w:tcPr>
          <w:p w14:paraId="38199304" w14:textId="77777777" w:rsidR="00ED2862" w:rsidRDefault="00ED41C7">
            <w:pPr>
              <w:jc w:val="right"/>
            </w:pPr>
            <w:r>
              <w:t>5</w:t>
            </w:r>
          </w:p>
        </w:tc>
        <w:tc>
          <w:tcPr>
            <w:tcW w:w="0" w:type="auto"/>
          </w:tcPr>
          <w:p w14:paraId="4829C5D6" w14:textId="77777777" w:rsidR="00ED2862" w:rsidRDefault="00ED2862">
            <w:r>
              <w:t xml:space="preserve">32</w:t>
            </w:r>
          </w:p>
        </w:tc>
        <w:tc>
          <w:tcPr>
            <w:tcW w:w="0" w:type="auto"/>
          </w:tcPr>
          <w:p w14:paraId="0597843A" w14:textId="77777777" w:rsidR="00ED2862" w:rsidRDefault="00ED2862">
            <w:r>
              <w:t xml:space="preserve">0 bis 31</w:t>
            </w:r>
          </w:p>
        </w:tc>
        <w:tc>
          <w:tcPr>
            <w:tcW w:w="0" w:type="auto"/>
          </w:tcPr>
          <w:p w14:paraId="20B8649D" w14:textId="77777777" w:rsidR="00ED2862" w:rsidRDefault="00ED2862">
            <w:r>
              <w:t xml:space="preserve">-16 bis 15</w:t>
            </w:r>
          </w:p>
        </w:tc>
      </w:tr>
      <w:tr w:rsidR="00ED2862" w14:paraId="1E8E46CA" w14:textId="77777777" w:rsidTr="00827874">
        <w:tc>
          <w:tcPr>
            <w:tcW w:w="0" w:type="auto"/>
          </w:tcPr>
          <w:p w14:paraId="46AE0731" w14:textId="77777777" w:rsidR="00ED2862" w:rsidRDefault="00ED41C7">
            <w:pPr>
              <w:jc w:val="right"/>
            </w:pPr>
            <w:r>
              <w:t>8</w:t>
            </w:r>
          </w:p>
        </w:tc>
        <w:tc>
          <w:tcPr>
            <w:tcW w:w="0" w:type="auto"/>
          </w:tcPr>
          <w:p w14:paraId="1D56C6FB" w14:textId="77777777" w:rsidR="00ED2862" w:rsidRDefault="00ED2862">
            <w:r>
              <w:t xml:space="preserve">256</w:t>
            </w:r>
          </w:p>
        </w:tc>
        <w:tc>
          <w:tcPr>
            <w:tcW w:w="0" w:type="auto"/>
          </w:tcPr>
          <w:p w14:paraId="251C5F68" w14:textId="77777777" w:rsidR="00ED2862" w:rsidRDefault="00ED2862">
            <w:r>
              <w:t xml:space="preserve">0 bis 255</w:t>
            </w:r>
          </w:p>
        </w:tc>
        <w:tc>
          <w:tcPr>
            <w:tcW w:w="0" w:type="auto"/>
          </w:tcPr>
          <w:p w14:paraId="4C84D28D" w14:textId="77777777" w:rsidR="00ED2862" w:rsidRDefault="00ED2862">
            <w:r>
              <w:t xml:space="preserve">-128 bis 127</w:t>
            </w:r>
          </w:p>
        </w:tc>
      </w:tr>
    </w:tbl>
    <w:p w14:paraId="533E6582" w14:textId="77777777" w:rsidR="00ED2862" w:rsidRDefault="00ED41C7">
      <w:pPr>
        <w:numPr>
          <w:ilvl w:val="0"/>
          <w:numId w:val="37"/>
        </w:numPr>
      </w:pPr>
      <w:r>
        <w:t>Bestimme die kleinste benötigte Anzahl Bits.</w:t>
      </w:r>
    </w:p>
    <w:p w14:paraId="14CA3173" w14:textId="77777777" w:rsidR="00827874" w:rsidRDefault="00ED41C7">
      <w:pPr>
        <w:numPr>
          <w:ilvl w:val="1"/>
          <w:numId w:val="38"/>
        </w:numPr>
      </w:pPr>
      <w:r>
        <w:t xml:space="preserve">10 verschiedene Zustände: </w:t>
      </w:r>
      <w:sdt>
        <w:sdtPr>
          <w:id w:val="-1365445482"/>
          <w:placeholder>
            <w:docPart w:val="DefaultPlaceholder_-1854013440"/>
          </w:placeholder>
        </w:sdtPr>
        <w:sdtEndPr/>
        <w:sdtContent>
          <w:r>
            <w:t xml:space="preserve">4</w:t>
          </w:r>
        </w:sdtContent>
      </w:sdt>
      <w:r>
        <w:t xml:space="preserve"> Bits</w:t>
      </w:r>
    </w:p>
    <w:p w14:paraId="14CD5431" w14:textId="77777777" w:rsidR="00827874" w:rsidRDefault="00ED41C7">
      <w:pPr>
        <w:numPr>
          <w:ilvl w:val="1"/>
          <w:numId w:val="38"/>
        </w:numPr>
      </w:pPr>
      <w:r>
        <w:t xml:space="preserve">50 verschiedene Zustände: </w:t>
      </w:r>
      <w:sdt>
        <w:sdtPr>
          <w:id w:val="-1436904854"/>
          <w:placeholder>
            <w:docPart w:val="DefaultPlaceholder_-1854013440"/>
          </w:placeholder>
        </w:sdtPr>
        <w:sdtEndPr/>
        <w:sdtContent>
          <w:r>
            <w:t xml:space="preserve">6</w:t>
          </w:r>
        </w:sdtContent>
      </w:sdt>
      <w:r>
        <w:t xml:space="preserve"> Bits</w:t>
      </w:r>
    </w:p>
    <w:p w14:paraId="461ACDEE" w14:textId="5AC8C77B" w:rsidR="00827874" w:rsidRDefault="00ED41C7">
      <w:pPr>
        <w:numPr>
          <w:ilvl w:val="1"/>
          <w:numId w:val="38"/>
        </w:numPr>
      </w:pPr>
      <w:r>
        <w:t xml:space="preserve">alle Werte von 0 bis 50: </w:t>
      </w:r>
      <w:sdt>
        <w:sdtPr>
          <w:id w:val="-45226791"/>
          <w:placeholder>
            <w:docPart w:val="DefaultPlaceholder_-1854013440"/>
          </w:placeholder>
        </w:sdtPr>
        <w:sdtEndPr/>
        <w:sdtContent>
          <w:r>
            <w:t xml:space="preserve">6</w:t>
          </w:r>
        </w:sdtContent>
      </w:sdt>
      <w:r>
        <w:t>Bits</w:t>
      </w:r>
    </w:p>
    <w:p w14:paraId="1BC919ED" w14:textId="2D3E7320" w:rsidR="00ED2862" w:rsidRDefault="00ED41C7">
      <w:pPr>
        <w:numPr>
          <w:ilvl w:val="1"/>
          <w:numId w:val="38"/>
        </w:numPr>
      </w:pPr>
      <w:r>
        <w:t xml:space="preserve">alle Werte von 0 bis 255: </w:t>
      </w:r>
      <w:sdt>
        <w:sdtPr>
          <w:id w:val="-1578516599"/>
          <w:placeholder>
            <w:docPart w:val="DefaultPlaceholder_-1854013440"/>
          </w:placeholder>
        </w:sdtPr>
        <w:sdtEndPr/>
        <w:sdtContent>
          <w:r>
            <w:t xml:space="preserve">8</w:t>
          </w:r>
        </w:sdtContent>
      </w:sdt>
      <w:r>
        <w:t>Bits</w:t>
      </w:r>
    </w:p>
    <w:p w14:paraId="0CF44994" w14:textId="77777777" w:rsidR="00ED2862" w:rsidRDefault="00ED41C7">
      <w:pPr>
        <w:numPr>
          <w:ilvl w:val="0"/>
          <w:numId w:val="37"/>
        </w:numPr>
      </w:pPr>
      <w:r>
        <w:t>Kann der Wert mit der angegebenen Codierung gespeichert werden? Kreuze 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88"/>
        <w:gridCol w:w="2979"/>
        <w:gridCol w:w="436"/>
        <w:gridCol w:w="674"/>
      </w:tblGrid>
      <w:tr w:rsidR="00ED2862" w14:paraId="52B258E9" w14:textId="77777777" w:rsidTr="00827874">
        <w:trPr>
          <w:tblHeader/>
        </w:trPr>
        <w:tc>
          <w:tcPr>
            <w:tcW w:w="0" w:type="auto"/>
          </w:tcPr>
          <w:p w14:paraId="12B77A40" w14:textId="77777777" w:rsidR="00ED2862" w:rsidRDefault="00ED41C7">
            <w:pPr>
              <w:jc w:val="right"/>
            </w:pPr>
            <w:r>
              <w:t>Wert</w:t>
            </w:r>
          </w:p>
        </w:tc>
        <w:tc>
          <w:tcPr>
            <w:tcW w:w="0" w:type="auto"/>
          </w:tcPr>
          <w:p w14:paraId="23D9A7AB" w14:textId="77777777" w:rsidR="00ED2862" w:rsidRDefault="00ED41C7">
            <w:r>
              <w:t>Codierung</w:t>
            </w:r>
          </w:p>
        </w:tc>
        <w:tc>
          <w:tcPr>
            <w:tcW w:w="0" w:type="auto"/>
          </w:tcPr>
          <w:p w14:paraId="70020A5C" w14:textId="77777777" w:rsidR="00ED2862" w:rsidRDefault="00ED41C7">
            <w:pPr>
              <w:jc w:val="center"/>
            </w:pPr>
            <w:r>
              <w:t>Ja</w:t>
            </w:r>
          </w:p>
        </w:tc>
        <w:tc>
          <w:tcPr>
            <w:tcW w:w="0" w:type="auto"/>
          </w:tcPr>
          <w:p w14:paraId="195450F4" w14:textId="77777777" w:rsidR="00ED2862" w:rsidRDefault="00ED41C7">
            <w:pPr>
              <w:jc w:val="center"/>
            </w:pPr>
            <w:r>
              <w:t>Nein</w:t>
            </w:r>
          </w:p>
        </w:tc>
      </w:tr>
      <w:tr w:rsidR="00ED2862" w14:paraId="462E96CA" w14:textId="77777777" w:rsidTr="00827874">
        <w:tc>
          <w:tcPr>
            <w:tcW w:w="0" w:type="auto"/>
          </w:tcPr>
          <w:p w14:paraId="1F09CC4C" w14:textId="77777777" w:rsidR="00ED2862" w:rsidRDefault="00ED41C7">
            <w:pPr>
              <w:jc w:val="right"/>
            </w:pPr>
            <w:r>
              <w:t>255</w:t>
            </w:r>
          </w:p>
        </w:tc>
        <w:tc>
          <w:tcPr>
            <w:tcW w:w="0" w:type="auto"/>
          </w:tcPr>
          <w:p w14:paraId="55EF376E" w14:textId="77777777" w:rsidR="00ED2862" w:rsidRDefault="00ED41C7">
            <w:r>
              <w:t>8 Bits ohne Vorzeichen</w:t>
            </w:r>
          </w:p>
        </w:tc>
        <w:sdt>
          <w:sdtPr>
            <w:id w:val="-1598248983"/>
            <w14:checkbox>
              <w14:checked w14:val="1"/>
              <w14:checkedState w14:val="2612" w14:font="MS Gothic"/>
              <w14:uncheckedState w14:val="2610" w14:font="MS Gothic"/>
            </w14:checkbox>
          </w:sdtPr>
          <w:sdtEndPr/>
          <w:sdtContent>
            <w:tc>
              <w:tcPr>
                <w:tcW w:w="0" w:type="auto"/>
              </w:tcPr>
              <w:p w14:paraId="552E5D2A" w14:textId="791EA166" w:rsidR="00ED2862" w:rsidRDefault="00827874">
                <w:pPr>
                  <w:jc w:val="center"/>
                </w:pPr>
                <w:r>
                  <w:rPr>
                    <w:rFonts w:ascii="MS Gothic" w:eastAsia="MS Gothic" w:hAnsi="MS Gothic" w:hint="eastAsia"/>
                  </w:rPr>
                  <w:t>☒</w:t>
                </w:r>
              </w:p>
            </w:tc>
          </w:sdtContent>
        </w:sdt>
        <w:sdt>
          <w:sdtPr>
            <w:id w:val="971572307"/>
            <w14:checkbox>
              <w14:checked w14:val="0"/>
              <w14:checkedState w14:val="2612" w14:font="MS Gothic"/>
              <w14:uncheckedState w14:val="2610" w14:font="MS Gothic"/>
            </w14:checkbox>
          </w:sdtPr>
          <w:sdtEndPr/>
          <w:sdtContent>
            <w:tc>
              <w:tcPr>
                <w:tcW w:w="0" w:type="auto"/>
              </w:tcPr>
              <w:p w14:paraId="6EB8E4CE" w14:textId="14F80044" w:rsidR="00ED2862" w:rsidRDefault="00827874">
                <w:pPr>
                  <w:jc w:val="center"/>
                </w:pPr>
                <w:r>
                  <w:rPr>
                    <w:rFonts w:ascii="MS Gothic" w:eastAsia="MS Gothic" w:hAnsi="MS Gothic" w:hint="eastAsia"/>
                  </w:rPr>
                  <w:t>☐</w:t>
                </w:r>
              </w:p>
            </w:tc>
          </w:sdtContent>
        </w:sdt>
      </w:tr>
      <w:tr w:rsidR="00ED2862" w14:paraId="4B883446" w14:textId="77777777" w:rsidTr="00827874">
        <w:tc>
          <w:tcPr>
            <w:tcW w:w="0" w:type="auto"/>
          </w:tcPr>
          <w:p w14:paraId="045BA937" w14:textId="77777777" w:rsidR="00ED2862" w:rsidRDefault="00ED41C7">
            <w:pPr>
              <w:jc w:val="right"/>
            </w:pPr>
            <w:r>
              <w:t>256</w:t>
            </w:r>
          </w:p>
        </w:tc>
        <w:tc>
          <w:tcPr>
            <w:tcW w:w="0" w:type="auto"/>
          </w:tcPr>
          <w:p w14:paraId="4B7750B0" w14:textId="77777777" w:rsidR="00ED2862" w:rsidRDefault="00ED41C7">
            <w:r>
              <w:t>8 Bits ohne Vorzeichen</w:t>
            </w:r>
          </w:p>
        </w:tc>
        <w:sdt>
          <w:sdtPr>
            <w:id w:val="1093586018"/>
            <w14:checkbox>
              <w14:checked w14:val="0"/>
              <w14:checkedState w14:val="2612" w14:font="MS Gothic"/>
              <w14:uncheckedState w14:val="2610" w14:font="MS Gothic"/>
            </w14:checkbox>
          </w:sdtPr>
          <w:sdtEndPr/>
          <w:sdtContent>
            <w:tc>
              <w:tcPr>
                <w:tcW w:w="0" w:type="auto"/>
              </w:tcPr>
              <w:p w14:paraId="3B5F4222" w14:textId="1C39D5EE" w:rsidR="00ED2862" w:rsidRDefault="00827874">
                <w:pPr>
                  <w:jc w:val="center"/>
                </w:pPr>
                <w:r>
                  <w:rPr>
                    <w:rFonts w:ascii="MS Gothic" w:eastAsia="MS Gothic" w:hAnsi="MS Gothic" w:hint="eastAsia"/>
                  </w:rPr>
                  <w:t>☐</w:t>
                </w:r>
              </w:p>
            </w:tc>
          </w:sdtContent>
        </w:sdt>
        <w:sdt>
          <w:sdtPr>
            <w:id w:val="-1784031315"/>
            <w14:checkbox>
              <w14:checked w14:val="1"/>
              <w14:checkedState w14:val="2612" w14:font="MS Gothic"/>
              <w14:uncheckedState w14:val="2610" w14:font="MS Gothic"/>
            </w14:checkbox>
          </w:sdtPr>
          <w:sdtEndPr/>
          <w:sdtContent>
            <w:tc>
              <w:tcPr>
                <w:tcW w:w="0" w:type="auto"/>
              </w:tcPr>
              <w:p w14:paraId="5078F628" w14:textId="3E07E8E5" w:rsidR="00ED2862" w:rsidRDefault="00827874">
                <w:pPr>
                  <w:jc w:val="center"/>
                </w:pPr>
                <w:r>
                  <w:rPr>
                    <w:rFonts w:ascii="MS Gothic" w:eastAsia="MS Gothic" w:hAnsi="MS Gothic" w:hint="eastAsia"/>
                  </w:rPr>
                  <w:t>☒</w:t>
                </w:r>
              </w:p>
            </w:tc>
          </w:sdtContent>
        </w:sdt>
      </w:tr>
      <w:tr w:rsidR="00ED2862" w14:paraId="7AC6BD92" w14:textId="77777777" w:rsidTr="00827874">
        <w:tc>
          <w:tcPr>
            <w:tcW w:w="0" w:type="auto"/>
          </w:tcPr>
          <w:p w14:paraId="434A2FCE" w14:textId="77777777" w:rsidR="00ED2862" w:rsidRDefault="00ED41C7">
            <w:pPr>
              <w:jc w:val="right"/>
            </w:pPr>
            <w:r>
              <w:t>127</w:t>
            </w:r>
          </w:p>
        </w:tc>
        <w:tc>
          <w:tcPr>
            <w:tcW w:w="0" w:type="auto"/>
          </w:tcPr>
          <w:p w14:paraId="1018CB87" w14:textId="77777777" w:rsidR="00ED2862" w:rsidRDefault="00ED41C7">
            <w:r>
              <w:t>8 Bits im Zweierkomplement</w:t>
            </w:r>
          </w:p>
        </w:tc>
        <w:sdt>
          <w:sdtPr>
            <w:id w:val="-1583055316"/>
            <w14:checkbox>
              <w14:checked w14:val="1"/>
              <w14:checkedState w14:val="2612" w14:font="MS Gothic"/>
              <w14:uncheckedState w14:val="2610" w14:font="MS Gothic"/>
            </w14:checkbox>
          </w:sdtPr>
          <w:sdtEndPr/>
          <w:sdtContent>
            <w:tc>
              <w:tcPr>
                <w:tcW w:w="0" w:type="auto"/>
              </w:tcPr>
              <w:p w14:paraId="2244BDC8" w14:textId="6247471E" w:rsidR="00ED2862" w:rsidRDefault="00827874">
                <w:pPr>
                  <w:jc w:val="center"/>
                </w:pPr>
                <w:r>
                  <w:rPr>
                    <w:rFonts w:ascii="MS Gothic" w:eastAsia="MS Gothic" w:hAnsi="MS Gothic" w:hint="eastAsia"/>
                  </w:rPr>
                  <w:t>☒</w:t>
                </w:r>
              </w:p>
            </w:tc>
          </w:sdtContent>
        </w:sdt>
        <w:sdt>
          <w:sdtPr>
            <w:id w:val="1177466208"/>
            <w14:checkbox>
              <w14:checked w14:val="0"/>
              <w14:checkedState w14:val="2612" w14:font="MS Gothic"/>
              <w14:uncheckedState w14:val="2610" w14:font="MS Gothic"/>
            </w14:checkbox>
          </w:sdtPr>
          <w:sdtEndPr/>
          <w:sdtContent>
            <w:tc>
              <w:tcPr>
                <w:tcW w:w="0" w:type="auto"/>
              </w:tcPr>
              <w:p w14:paraId="42315CED" w14:textId="489D0AF1" w:rsidR="00ED2862" w:rsidRDefault="00827874">
                <w:pPr>
                  <w:jc w:val="center"/>
                </w:pPr>
                <w:r>
                  <w:rPr>
                    <w:rFonts w:ascii="MS Gothic" w:eastAsia="MS Gothic" w:hAnsi="MS Gothic" w:hint="eastAsia"/>
                  </w:rPr>
                  <w:t>☐</w:t>
                </w:r>
              </w:p>
            </w:tc>
          </w:sdtContent>
        </w:sdt>
      </w:tr>
      <w:tr w:rsidR="00ED2862" w14:paraId="0E3458D6" w14:textId="77777777" w:rsidTr="00827874">
        <w:tc>
          <w:tcPr>
            <w:tcW w:w="0" w:type="auto"/>
          </w:tcPr>
          <w:p w14:paraId="35638333" w14:textId="77777777" w:rsidR="00ED2862" w:rsidRDefault="00ED41C7">
            <w:pPr>
              <w:jc w:val="right"/>
            </w:pPr>
            <w:r>
              <w:t>128</w:t>
            </w:r>
          </w:p>
        </w:tc>
        <w:tc>
          <w:tcPr>
            <w:tcW w:w="0" w:type="auto"/>
          </w:tcPr>
          <w:p w14:paraId="45AD0A6D" w14:textId="77777777" w:rsidR="00ED2862" w:rsidRDefault="00ED41C7">
            <w:r>
              <w:t>8 Bits im Zweierkomplement</w:t>
            </w:r>
          </w:p>
        </w:tc>
        <w:sdt>
          <w:sdtPr>
            <w:id w:val="-1893649704"/>
            <w14:checkbox>
              <w14:checked w14:val="0"/>
              <w14:checkedState w14:val="2612" w14:font="MS Gothic"/>
              <w14:uncheckedState w14:val="2610" w14:font="MS Gothic"/>
            </w14:checkbox>
          </w:sdtPr>
          <w:sdtEndPr/>
          <w:sdtContent>
            <w:tc>
              <w:tcPr>
                <w:tcW w:w="0" w:type="auto"/>
              </w:tcPr>
              <w:p w14:paraId="1A75DBB4" w14:textId="72A85A41" w:rsidR="00ED2862" w:rsidRDefault="00827874">
                <w:pPr>
                  <w:jc w:val="center"/>
                </w:pPr>
                <w:r>
                  <w:rPr>
                    <w:rFonts w:ascii="MS Gothic" w:eastAsia="MS Gothic" w:hAnsi="MS Gothic" w:hint="eastAsia"/>
                  </w:rPr>
                  <w:t>☐</w:t>
                </w:r>
              </w:p>
            </w:tc>
          </w:sdtContent>
        </w:sdt>
        <w:sdt>
          <w:sdtPr>
            <w:id w:val="893384286"/>
            <w14:checkbox>
              <w14:checked w14:val="1"/>
              <w14:checkedState w14:val="2612" w14:font="MS Gothic"/>
              <w14:uncheckedState w14:val="2610" w14:font="MS Gothic"/>
            </w14:checkbox>
          </w:sdtPr>
          <w:sdtEndPr/>
          <w:sdtContent>
            <w:tc>
              <w:tcPr>
                <w:tcW w:w="0" w:type="auto"/>
              </w:tcPr>
              <w:p w14:paraId="367A55A5" w14:textId="754A98A9" w:rsidR="00ED2862" w:rsidRDefault="00827874">
                <w:pPr>
                  <w:jc w:val="center"/>
                </w:pPr>
                <w:r>
                  <w:rPr>
                    <w:rFonts w:ascii="MS Gothic" w:eastAsia="MS Gothic" w:hAnsi="MS Gothic" w:hint="eastAsia"/>
                  </w:rPr>
                  <w:t>☒</w:t>
                </w:r>
              </w:p>
            </w:tc>
          </w:sdtContent>
        </w:sdt>
      </w:tr>
      <w:tr w:rsidR="00ED2862" w14:paraId="349F7636" w14:textId="77777777" w:rsidTr="00827874">
        <w:tc>
          <w:tcPr>
            <w:tcW w:w="0" w:type="auto"/>
          </w:tcPr>
          <w:p w14:paraId="0940BE92" w14:textId="77777777" w:rsidR="00ED2862" w:rsidRDefault="00ED41C7">
            <w:pPr>
              <w:jc w:val="right"/>
            </w:pPr>
            <w:r>
              <w:t>-128</w:t>
            </w:r>
          </w:p>
        </w:tc>
        <w:tc>
          <w:tcPr>
            <w:tcW w:w="0" w:type="auto"/>
          </w:tcPr>
          <w:p w14:paraId="13DB9CB1" w14:textId="77777777" w:rsidR="00ED2862" w:rsidRDefault="00ED41C7">
            <w:r>
              <w:t>8 Bits im Zweierkomplement</w:t>
            </w:r>
          </w:p>
        </w:tc>
        <w:sdt>
          <w:sdtPr>
            <w:id w:val="732885488"/>
            <w14:checkbox>
              <w14:checked w14:val="1"/>
              <w14:checkedState w14:val="2612" w14:font="MS Gothic"/>
              <w14:uncheckedState w14:val="2610" w14:font="MS Gothic"/>
            </w14:checkbox>
          </w:sdtPr>
          <w:sdtEndPr/>
          <w:sdtContent>
            <w:tc>
              <w:tcPr>
                <w:tcW w:w="0" w:type="auto"/>
              </w:tcPr>
              <w:p w14:paraId="6B16E7DF" w14:textId="0124B12C" w:rsidR="00ED2862" w:rsidRDefault="00827874">
                <w:pPr>
                  <w:jc w:val="center"/>
                </w:pPr>
                <w:r>
                  <w:rPr>
                    <w:rFonts w:ascii="MS Gothic" w:eastAsia="MS Gothic" w:hAnsi="MS Gothic" w:hint="eastAsia"/>
                  </w:rPr>
                  <w:t>☒</w:t>
                </w:r>
              </w:p>
            </w:tc>
          </w:sdtContent>
        </w:sdt>
        <w:sdt>
          <w:sdtPr>
            <w:id w:val="1325163544"/>
            <w14:checkbox>
              <w14:checked w14:val="0"/>
              <w14:checkedState w14:val="2612" w14:font="MS Gothic"/>
              <w14:uncheckedState w14:val="2610" w14:font="MS Gothic"/>
            </w14:checkbox>
          </w:sdtPr>
          <w:sdtEndPr/>
          <w:sdtContent>
            <w:tc>
              <w:tcPr>
                <w:tcW w:w="0" w:type="auto"/>
              </w:tcPr>
              <w:p w14:paraId="68CA5157" w14:textId="2B18870E" w:rsidR="00ED2862" w:rsidRDefault="00827874">
                <w:pPr>
                  <w:jc w:val="center"/>
                </w:pPr>
                <w:r>
                  <w:rPr>
                    <w:rFonts w:ascii="MS Gothic" w:eastAsia="MS Gothic" w:hAnsi="MS Gothic" w:hint="eastAsia"/>
                  </w:rPr>
                  <w:t>☐</w:t>
                </w:r>
              </w:p>
            </w:tc>
          </w:sdtContent>
        </w:sdt>
      </w:tr>
      <w:tr w:rsidR="00ED2862" w14:paraId="3CBCDF77" w14:textId="77777777" w:rsidTr="00827874">
        <w:tc>
          <w:tcPr>
            <w:tcW w:w="0" w:type="auto"/>
          </w:tcPr>
          <w:p w14:paraId="6486B5E7" w14:textId="77777777" w:rsidR="00ED2862" w:rsidRDefault="00ED41C7">
            <w:pPr>
              <w:jc w:val="right"/>
            </w:pPr>
            <w:r>
              <w:t>-129</w:t>
            </w:r>
          </w:p>
        </w:tc>
        <w:tc>
          <w:tcPr>
            <w:tcW w:w="0" w:type="auto"/>
          </w:tcPr>
          <w:p w14:paraId="1EFD5947" w14:textId="77777777" w:rsidR="00ED2862" w:rsidRDefault="00ED41C7">
            <w:r>
              <w:t>8 Bits im Zweierkomplement</w:t>
            </w:r>
          </w:p>
        </w:tc>
        <w:sdt>
          <w:sdtPr>
            <w:id w:val="1029379356"/>
            <w14:checkbox>
              <w14:checked w14:val="0"/>
              <w14:checkedState w14:val="2612" w14:font="MS Gothic"/>
              <w14:uncheckedState w14:val="2610" w14:font="MS Gothic"/>
            </w14:checkbox>
          </w:sdtPr>
          <w:sdtEndPr/>
          <w:sdtContent>
            <w:tc>
              <w:tcPr>
                <w:tcW w:w="0" w:type="auto"/>
              </w:tcPr>
              <w:p w14:paraId="7856C405" w14:textId="1285562D" w:rsidR="00ED2862" w:rsidRDefault="00827874">
                <w:pPr>
                  <w:jc w:val="center"/>
                </w:pPr>
                <w:r>
                  <w:rPr>
                    <w:rFonts w:ascii="MS Gothic" w:eastAsia="MS Gothic" w:hAnsi="MS Gothic" w:hint="eastAsia"/>
                  </w:rPr>
                  <w:t>☐</w:t>
                </w:r>
              </w:p>
            </w:tc>
          </w:sdtContent>
        </w:sdt>
        <w:sdt>
          <w:sdtPr>
            <w:id w:val="1920518578"/>
            <w14:checkbox>
              <w14:checked w14:val="1"/>
              <w14:checkedState w14:val="2612" w14:font="MS Gothic"/>
              <w14:uncheckedState w14:val="2610" w14:font="MS Gothic"/>
            </w14:checkbox>
          </w:sdtPr>
          <w:sdtEndPr/>
          <w:sdtContent>
            <w:tc>
              <w:tcPr>
                <w:tcW w:w="0" w:type="auto"/>
              </w:tcPr>
              <w:p w14:paraId="33AADBBE" w14:textId="14465EC2" w:rsidR="00ED2862" w:rsidRDefault="00827874">
                <w:pPr>
                  <w:jc w:val="center"/>
                </w:pPr>
                <w:r>
                  <w:rPr>
                    <w:rFonts w:ascii="MS Gothic" w:eastAsia="MS Gothic" w:hAnsi="MS Gothic" w:hint="eastAsia"/>
                  </w:rPr>
                  <w:t>☒</w:t>
                </w:r>
              </w:p>
            </w:tc>
          </w:sdtContent>
        </w:sdt>
      </w:tr>
    </w:tbl>
    <w:p w14:paraId="34D5B119" w14:textId="77777777" w:rsidR="00ED2862" w:rsidRDefault="00ED41C7">
      <w:pPr>
        <w:pStyle w:val="berschrift3"/>
      </w:pPr>
      <w:bookmarkStart w:id="34" w:name="aufgabe-3---zweierkomplement-mit-8-bits"/>
      <w:bookmarkEnd w:id="33"/>
      <w:r>
        <w:t>Aufgabe 3 - Zweierkomplement mit 8 Bits</w:t>
      </w:r>
    </w:p>
    <w:p w14:paraId="04F7CFE5" w14:textId="77777777" w:rsidR="00ED2862" w:rsidRDefault="00ED41C7">
      <w:pPr>
        <w:pStyle w:val="berschrift4"/>
      </w:pPr>
      <w:bookmarkStart w:id="35" w:name="teil-a-dezimalzahl-codieren"/>
      <w:r>
        <w:t>Teil A: Dezimalzahl codieren</w:t>
      </w:r>
    </w:p>
    <w:p w14:paraId="31EF466E" w14:textId="77777777" w:rsidR="00ED2862" w:rsidRDefault="00ED41C7">
      <w:r>
        <w:t>Stelle die Zahlen im Zweierkomplement mit 8 Bits dar. Notiere bei negativen Zahlen das Umkehren der Bits und die Addition von 1.</w:t>
      </w:r>
    </w:p>
    <w:p w14:paraId="436DB351" w14:textId="68C3C76F" w:rsidR="00ED2862" w:rsidRDefault="00ED41C7">
      <w:pPr>
        <w:numPr>
          <w:ilvl w:val="0"/>
          <w:numId w:val="39"/>
        </w:numPr>
      </w:pPr>
      <w:r>
        <w:t xml:space="preserve">5₁₀ = </w:t>
      </w:r>
      <w:sdt>
        <w:sdtPr>
          <w:id w:val="-1552213550"/>
          <w:placeholder>
            <w:docPart w:val="DefaultPlaceholder_-1854013440"/>
          </w:placeholder>
        </w:sdtPr>
        <w:sdtEndPr/>
        <w:sdtContent>
          <w:r>
            <w:t xml:space="preserve">0000 0101</w:t>
          </w:r>
        </w:sdtContent>
      </w:sdt>
      <w:r>
        <w:t>₂</w:t>
      </w:r>
    </w:p>
    <w:p w14:paraId="6284FD98" w14:textId="6D2AA3BF" w:rsidR="00ED2862" w:rsidRDefault="00ED41C7">
      <w:pPr>
        <w:numPr>
          <w:ilvl w:val="0"/>
          <w:numId w:val="39"/>
        </w:numPr>
      </w:pPr>
      <w:r>
        <w:t xml:space="preserve">-5₁₀ = </w:t>
      </w:r>
      <w:sdt>
        <w:sdtPr>
          <w:id w:val="-703634878"/>
          <w:placeholder>
            <w:docPart w:val="DefaultPlaceholder_-1854013440"/>
          </w:placeholder>
        </w:sdtPr>
        <w:sdtEndPr/>
        <w:sdtContent>
          <w:r>
            <w:t xml:space="preserve">1111 1011</w:t>
          </w:r>
        </w:sdtContent>
      </w:sdt>
      <w:r>
        <w:t>₂</w:t>
      </w:r>
    </w:p>
    <w:p w14:paraId="2301A1E3" w14:textId="2048AD4D" w:rsidR="00ED2862" w:rsidRDefault="00ED41C7">
      <w:pPr>
        <w:numPr>
          <w:ilvl w:val="0"/>
          <w:numId w:val="39"/>
        </w:numPr>
      </w:pPr>
      <w:r>
        <w:t xml:space="preserve">-1₁₀ = </w:t>
      </w:r>
      <w:sdt>
        <w:sdtPr>
          <w:id w:val="826412476"/>
          <w:placeholder>
            <w:docPart w:val="DefaultPlaceholder_-1854013440"/>
          </w:placeholder>
        </w:sdtPr>
        <w:sdtEndPr/>
        <w:sdtContent>
          <w:r>
            <w:t xml:space="preserve">1111 1111</w:t>
          </w:r>
        </w:sdtContent>
      </w:sdt>
      <w:r>
        <w:t>₂</w:t>
      </w:r>
    </w:p>
    <w:p w14:paraId="10AC4A00" w14:textId="28B5005D" w:rsidR="00ED2862" w:rsidRDefault="00ED41C7">
      <w:pPr>
        <w:numPr>
          <w:ilvl w:val="0"/>
          <w:numId w:val="39"/>
        </w:numPr>
      </w:pPr>
      <w:r>
        <w:t xml:space="preserve">-63₁₀ = </w:t>
      </w:r>
      <w:sdt>
        <w:sdtPr>
          <w:id w:val="-1835146567"/>
          <w:placeholder>
            <w:docPart w:val="DefaultPlaceholder_-1854013440"/>
          </w:placeholder>
        </w:sdtPr>
        <w:sdtEndPr/>
        <w:sdtContent>
          <w:r>
            <w:t xml:space="preserve">1100 0001</w:t>
          </w:r>
        </w:sdtContent>
      </w:sdt>
      <w:r>
        <w:t>₂</w:t>
      </w:r>
    </w:p>
    <w:p w14:paraId="3C9F8EE2" w14:textId="0833B99A" w:rsidR="00ED2862" w:rsidRDefault="00ED41C7">
      <w:pPr>
        <w:numPr>
          <w:ilvl w:val="0"/>
          <w:numId w:val="39"/>
        </w:numPr>
      </w:pPr>
      <w:r>
        <w:t xml:space="preserve">-114₁₀ = </w:t>
      </w:r>
      <w:sdt>
        <w:sdtPr>
          <w:id w:val="260951804"/>
          <w:placeholder>
            <w:docPart w:val="DefaultPlaceholder_-1854013440"/>
          </w:placeholder>
        </w:sdtPr>
        <w:sdtEndPr/>
        <w:sdtContent>
          <w:r>
            <w:t xml:space="preserve">1000 1110</w:t>
          </w:r>
        </w:sdtContent>
      </w:sdt>
      <w:r>
        <w:t>₂</w:t>
      </w:r>
    </w:p>
    <w:p w14:paraId="2661B3FB" w14:textId="77777777" w:rsidR="00827874" w:rsidRDefault="00827874"/>
    <w:p w14:paraId="5039465F" w14:textId="00F732BA" w:rsidR="00ED2862" w:rsidRDefault="00ED41C7">
      <w:r>
        <w:lastRenderedPageBreak/>
        <w:t>Rechenweg:</w:t>
      </w:r>
    </w:p>
    <w:sdt>
      <w:sdtPr>
        <w:id w:val="465858948"/>
        <w:placeholder>
          <w:docPart w:val="DefaultPlaceholder_-1854013440"/>
        </w:placeholder>
      </w:sdtPr>
      <w:sdtEndPr/>
      <w:sdtContent>
        <w:p w14:paraId="404D9549" w14:textId="1FF9C3D1" w:rsidR="00ED2862" w:rsidRDefault="00827874">
          <w:r>
            <w:t xml:space="preserve">63₁₀ = 0011 1111₂. Bits umkehren: 1100 0000. Plus 1: 1100 0001. Also -63₁₀ = 1100 0001₂. 114₁₀ = 0111 0010₂. Bits umkehren: 1000 1101. Plus 1: 1000 1110. Also -114₁₀ = 1000 1110₂.</w:t>
          </w:r>
        </w:p>
      </w:sdtContent>
    </w:sdt>
    <w:p w14:paraId="5EA3EF42" w14:textId="77777777" w:rsidR="00ED2862" w:rsidRDefault="00ED41C7">
      <w:pPr>
        <w:pStyle w:val="berschrift4"/>
      </w:pPr>
      <w:bookmarkStart w:id="36" w:name="teil-b-bitfolge-lesen"/>
      <w:bookmarkEnd w:id="35"/>
      <w:r>
        <w:t>Teil B: Bitfolge lesen</w:t>
      </w:r>
    </w:p>
    <w:p w14:paraId="521E9370" w14:textId="77777777" w:rsidR="00ED2862" w:rsidRDefault="00ED41C7">
      <w:r>
        <w:t>Lies die Bitfolgen als Zweierkomplement mit 8 Bits.</w:t>
      </w:r>
    </w:p>
    <w:p w14:paraId="7A0B0F11" w14:textId="2BB2D6BC" w:rsidR="00ED2862" w:rsidRDefault="00ED41C7">
      <w:pPr>
        <w:numPr>
          <w:ilvl w:val="0"/>
          <w:numId w:val="40"/>
        </w:numPr>
      </w:pPr>
      <w:r>
        <w:t xml:space="preserve">0001 0110₂ = </w:t>
      </w:r>
      <w:sdt>
        <w:sdtPr>
          <w:id w:val="-1700009866"/>
          <w:placeholder>
            <w:docPart w:val="DefaultPlaceholder_-1854013440"/>
          </w:placeholder>
        </w:sdtPr>
        <w:sdtEndPr/>
        <w:sdtContent>
          <w:r>
            <w:t xml:space="preserve">22</w:t>
          </w:r>
        </w:sdtContent>
      </w:sdt>
      <w:r>
        <w:t>₁₀</w:t>
      </w:r>
    </w:p>
    <w:p w14:paraId="154E0826" w14:textId="55B90968" w:rsidR="00ED2862" w:rsidRDefault="00ED41C7">
      <w:pPr>
        <w:numPr>
          <w:ilvl w:val="0"/>
          <w:numId w:val="40"/>
        </w:numPr>
      </w:pPr>
      <w:r>
        <w:t xml:space="preserve">1111 1011₂ = </w:t>
      </w:r>
      <w:sdt>
        <w:sdtPr>
          <w:id w:val="-1623761127"/>
          <w:placeholder>
            <w:docPart w:val="DefaultPlaceholder_-1854013440"/>
          </w:placeholder>
        </w:sdtPr>
        <w:sdtEndPr/>
        <w:sdtContent>
          <w:r>
            <w:t xml:space="preserve">-5</w:t>
          </w:r>
        </w:sdtContent>
      </w:sdt>
      <w:r>
        <w:t>₁₀</w:t>
      </w:r>
    </w:p>
    <w:p w14:paraId="6D9B4EC7" w14:textId="4C7BB941" w:rsidR="00ED2862" w:rsidRDefault="00ED41C7">
      <w:pPr>
        <w:numPr>
          <w:ilvl w:val="0"/>
          <w:numId w:val="40"/>
        </w:numPr>
      </w:pPr>
      <w:r>
        <w:t xml:space="preserve">1111 1110₂ = </w:t>
      </w:r>
      <w:sdt>
        <w:sdtPr>
          <w:id w:val="1157574241"/>
          <w:placeholder>
            <w:docPart w:val="DefaultPlaceholder_-1854013440"/>
          </w:placeholder>
        </w:sdtPr>
        <w:sdtEndPr/>
        <w:sdtContent>
          <w:r>
            <w:t xml:space="preserve">-2</w:t>
          </w:r>
        </w:sdtContent>
      </w:sdt>
      <w:r>
        <w:t>₁₀</w:t>
      </w:r>
    </w:p>
    <w:p w14:paraId="7A2A123D" w14:textId="7B73955A" w:rsidR="00ED2862" w:rsidRDefault="00ED41C7">
      <w:pPr>
        <w:numPr>
          <w:ilvl w:val="0"/>
          <w:numId w:val="40"/>
        </w:numPr>
      </w:pPr>
      <w:r>
        <w:t xml:space="preserve">1000 1110₂ = </w:t>
      </w:r>
      <w:sdt>
        <w:sdtPr>
          <w:id w:val="1263185164"/>
          <w:placeholder>
            <w:docPart w:val="DefaultPlaceholder_-1854013440"/>
          </w:placeholder>
        </w:sdtPr>
        <w:sdtEndPr/>
        <w:sdtContent>
          <w:r>
            <w:t xml:space="preserve">-114</w:t>
          </w:r>
        </w:sdtContent>
      </w:sdt>
      <w:r>
        <w:t>₁₀</w:t>
      </w:r>
    </w:p>
    <w:p w14:paraId="3B0AA85E" w14:textId="77777777" w:rsidR="00ED2862" w:rsidRDefault="00ED41C7">
      <w:r>
        <w:t>Zeige bei mindestens zwei negativen Zahlen deinen Rechenweg.</w:t>
      </w:r>
    </w:p>
    <w:sdt>
      <w:sdtPr>
        <w:id w:val="-364062242"/>
        <w:placeholder>
          <w:docPart w:val="DefaultPlaceholder_-1854013440"/>
        </w:placeholder>
      </w:sdtPr>
      <w:sdtEndPr/>
      <w:sdtContent>
        <w:p w14:paraId="22EA01E1" w14:textId="3B537827" w:rsidR="00ED2862" w:rsidRDefault="00827874">
          <w:r>
            <w:t xml:space="preserve">1111 1011: MSB ist 1, also negativ. Bits umkehren: 0000 0100. Plus 1: 0000 0101 = 5. Ergebnis: -5. 1000 1110: MSB ist 1, also negativ. Bits umkehren: 0111 0001. Plus 1: 0111 0010 = 114. Ergebnis: -114.</w:t>
          </w:r>
        </w:p>
      </w:sdtContent>
    </w:sdt>
    <w:p w14:paraId="435D164F" w14:textId="77777777" w:rsidR="00ED2862" w:rsidRDefault="00ED41C7">
      <w:pPr>
        <w:pStyle w:val="berschrift3"/>
      </w:pPr>
      <w:bookmarkStart w:id="37" w:name="aufgabe-4---überlauf-erkennen"/>
      <w:bookmarkEnd w:id="34"/>
      <w:bookmarkEnd w:id="36"/>
      <w:r>
        <w:t>Aufgabe 4 - Überlauf erkennen</w:t>
      </w:r>
    </w:p>
    <w:p w14:paraId="652D9BF4" w14:textId="77777777" w:rsidR="00ED2862" w:rsidRDefault="00ED41C7">
      <w:r>
        <w:t>Entscheide, ob ein Überlauf entsteht. Begründe mit dem passenden Wertebereich.</w:t>
      </w:r>
    </w:p>
    <w:p w14:paraId="21C4D5E1" w14:textId="77777777" w:rsidR="00ED2862" w:rsidRDefault="00ED41C7">
      <w:pPr>
        <w:pStyle w:val="berschrift4"/>
      </w:pPr>
      <w:bookmarkStart w:id="38" w:name="teil-a-8-bits-ohne-vorzeichen"/>
      <w:r>
        <w:t>Teil A: 8 Bits ohne Vorzeichen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92"/>
        <w:gridCol w:w="1049"/>
        <w:gridCol w:w="1146"/>
        <w:gridCol w:w="1421"/>
      </w:tblGrid>
      <w:tr w:rsidR="00ED2862" w14:paraId="14B10D6B" w14:textId="77777777" w:rsidTr="00827874">
        <w:trPr>
          <w:tblHeader/>
        </w:trPr>
        <w:tc>
          <w:tcPr>
            <w:tcW w:w="0" w:type="auto"/>
          </w:tcPr>
          <w:p w14:paraId="174DE458" w14:textId="77777777" w:rsidR="00ED2862" w:rsidRDefault="00ED41C7">
            <w:r>
              <w:t>Rechnung</w:t>
            </w:r>
          </w:p>
        </w:tc>
        <w:tc>
          <w:tcPr>
            <w:tcW w:w="0" w:type="auto"/>
          </w:tcPr>
          <w:p w14:paraId="223DC203" w14:textId="77777777" w:rsidR="00ED2862" w:rsidRDefault="00ED41C7">
            <w:pPr>
              <w:jc w:val="right"/>
            </w:pPr>
            <w:r>
              <w:t>Ergebnis</w:t>
            </w:r>
          </w:p>
        </w:tc>
        <w:tc>
          <w:tcPr>
            <w:tcW w:w="0" w:type="auto"/>
          </w:tcPr>
          <w:p w14:paraId="3648AFDA" w14:textId="77777777" w:rsidR="00ED2862" w:rsidRDefault="00ED41C7">
            <w:pPr>
              <w:jc w:val="center"/>
            </w:pPr>
            <w:r>
              <w:t>Überlauf?</w:t>
            </w:r>
          </w:p>
        </w:tc>
        <w:tc>
          <w:tcPr>
            <w:tcW w:w="0" w:type="auto"/>
          </w:tcPr>
          <w:p w14:paraId="1D8F11F8" w14:textId="77777777" w:rsidR="00ED2862" w:rsidRDefault="00ED41C7">
            <w:r>
              <w:t>Begründung</w:t>
            </w:r>
          </w:p>
        </w:tc>
      </w:tr>
      <w:tr w:rsidR="00ED2862" w14:paraId="096FE49E" w14:textId="77777777" w:rsidTr="00827874">
        <w:tc>
          <w:tcPr>
            <w:tcW w:w="0" w:type="auto"/>
          </w:tcPr>
          <w:p w14:paraId="675C8FCB" w14:textId="77777777" w:rsidR="00ED2862" w:rsidRDefault="00ED41C7">
            <w:r>
              <w:t>200 + 40</w:t>
            </w:r>
          </w:p>
        </w:tc>
        <w:tc>
          <w:tcPr>
            <w:tcW w:w="0" w:type="auto"/>
          </w:tcPr>
          <w:p w14:paraId="65055B5A" w14:textId="77777777" w:rsidR="00ED2862" w:rsidRDefault="00ED2862">
            <w:r>
              <w:t xml:space="preserve">240</w:t>
            </w:r>
          </w:p>
        </w:tc>
        <w:tc>
          <w:tcPr>
            <w:tcW w:w="0" w:type="auto"/>
          </w:tcPr>
          <w:p w14:paraId="198E6829" w14:textId="77777777" w:rsidR="00ED2862" w:rsidRDefault="00ED2862">
            <w:r>
              <w:t xml:space="preserve">Nein</w:t>
            </w:r>
          </w:p>
        </w:tc>
        <w:tc>
          <w:tcPr>
            <w:tcW w:w="0" w:type="auto"/>
          </w:tcPr>
          <w:p w14:paraId="073EA5EB" w14:textId="77777777" w:rsidR="00ED2862" w:rsidRDefault="00ED2862">
            <w:r>
              <w:t xml:space="preserve">240 liegt innerhalb von 0 bis 255.</w:t>
            </w:r>
          </w:p>
        </w:tc>
      </w:tr>
      <w:tr w:rsidR="00ED2862" w14:paraId="5C9B4CD2" w14:textId="77777777" w:rsidTr="00827874">
        <w:tc>
          <w:tcPr>
            <w:tcW w:w="0" w:type="auto"/>
          </w:tcPr>
          <w:p w14:paraId="24A23660" w14:textId="77777777" w:rsidR="00ED2862" w:rsidRDefault="00ED41C7">
            <w:r>
              <w:t>250 + 10</w:t>
            </w:r>
          </w:p>
        </w:tc>
        <w:tc>
          <w:tcPr>
            <w:tcW w:w="0" w:type="auto"/>
          </w:tcPr>
          <w:p w14:paraId="7E0CC475" w14:textId="77777777" w:rsidR="00ED2862" w:rsidRDefault="00ED2862">
            <w:r>
              <w:t xml:space="preserve">260</w:t>
            </w:r>
          </w:p>
        </w:tc>
        <w:tc>
          <w:tcPr>
            <w:tcW w:w="0" w:type="auto"/>
          </w:tcPr>
          <w:p w14:paraId="4AD9B690" w14:textId="77777777" w:rsidR="00ED2862" w:rsidRDefault="00ED2862">
            <w:r>
              <w:t xml:space="preserve">Ja</w:t>
            </w:r>
          </w:p>
        </w:tc>
        <w:tc>
          <w:tcPr>
            <w:tcW w:w="0" w:type="auto"/>
          </w:tcPr>
          <w:p w14:paraId="1D3D881C" w14:textId="77777777" w:rsidR="00ED2862" w:rsidRDefault="00ED2862">
            <w:r>
              <w:t xml:space="preserve">260 liegt ausserhalb von 0 bis 255 (Bereich reicht nur bis 255).</w:t>
            </w:r>
          </w:p>
        </w:tc>
      </w:tr>
      <w:tr w:rsidR="00ED2862" w14:paraId="7697DFB6" w14:textId="77777777" w:rsidTr="00827874">
        <w:tc>
          <w:tcPr>
            <w:tcW w:w="0" w:type="auto"/>
          </w:tcPr>
          <w:p w14:paraId="4CDF0C66" w14:textId="77777777" w:rsidR="00ED2862" w:rsidRDefault="00ED41C7">
            <w:r>
              <w:t>255 + 1</w:t>
            </w:r>
          </w:p>
        </w:tc>
        <w:tc>
          <w:tcPr>
            <w:tcW w:w="0" w:type="auto"/>
          </w:tcPr>
          <w:p w14:paraId="23EB856A" w14:textId="77777777" w:rsidR="00ED2862" w:rsidRDefault="00ED2862">
            <w:r>
              <w:t xml:space="preserve">256</w:t>
            </w:r>
          </w:p>
        </w:tc>
        <w:tc>
          <w:tcPr>
            <w:tcW w:w="0" w:type="auto"/>
          </w:tcPr>
          <w:p w14:paraId="1D69FD9D" w14:textId="77777777" w:rsidR="00ED2862" w:rsidRDefault="00ED2862">
            <w:r>
              <w:t xml:space="preserve">Ja</w:t>
            </w:r>
          </w:p>
        </w:tc>
        <w:tc>
          <w:tcPr>
            <w:tcW w:w="0" w:type="auto"/>
          </w:tcPr>
          <w:p w14:paraId="06333C2B" w14:textId="77777777" w:rsidR="00ED2862" w:rsidRDefault="00ED2862">
            <w:r>
              <w:t xml:space="preserve">256 liegt ausserhalb von 0 bis 255 (Bereich reicht nur bis 255).</w:t>
            </w:r>
          </w:p>
        </w:tc>
      </w:tr>
      <w:tr w:rsidR="00ED2862" w14:paraId="5EFE8342" w14:textId="77777777" w:rsidTr="00827874">
        <w:tc>
          <w:tcPr>
            <w:tcW w:w="0" w:type="auto"/>
          </w:tcPr>
          <w:p w14:paraId="3B6E3BC2" w14:textId="77777777" w:rsidR="00ED2862" w:rsidRDefault="00ED41C7">
            <w:r>
              <w:t>120 + 20</w:t>
            </w:r>
          </w:p>
        </w:tc>
        <w:tc>
          <w:tcPr>
            <w:tcW w:w="0" w:type="auto"/>
          </w:tcPr>
          <w:p w14:paraId="0EF75806" w14:textId="77777777" w:rsidR="00ED2862" w:rsidRDefault="00ED2862">
            <w:r>
              <w:t xml:space="preserve">140</w:t>
            </w:r>
          </w:p>
        </w:tc>
        <w:tc>
          <w:tcPr>
            <w:tcW w:w="0" w:type="auto"/>
          </w:tcPr>
          <w:p w14:paraId="41F889CA" w14:textId="77777777" w:rsidR="00ED2862" w:rsidRDefault="00ED2862">
            <w:r>
              <w:t xml:space="preserve">Nein</w:t>
            </w:r>
          </w:p>
        </w:tc>
        <w:tc>
          <w:tcPr>
            <w:tcW w:w="0" w:type="auto"/>
          </w:tcPr>
          <w:p w14:paraId="76CAD947" w14:textId="77777777" w:rsidR="00ED2862" w:rsidRDefault="00ED2862">
            <w:r>
              <w:t xml:space="preserve">140 liegt innerhalb von 0 bis 255.</w:t>
            </w:r>
          </w:p>
        </w:tc>
      </w:tr>
    </w:tbl>
    <w:p w14:paraId="64FE6E97" w14:textId="77777777" w:rsidR="00ED2862" w:rsidRDefault="00ED41C7">
      <w:pPr>
        <w:pStyle w:val="berschrift4"/>
      </w:pPr>
      <w:bookmarkStart w:id="39" w:name="teil-b-8-bits-im-zweierkomplement"/>
      <w:bookmarkEnd w:id="38"/>
      <w:r>
        <w:t>Teil B: 8 Bits im Zweierkomplement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89"/>
        <w:gridCol w:w="1049"/>
        <w:gridCol w:w="1146"/>
        <w:gridCol w:w="1421"/>
      </w:tblGrid>
      <w:tr w:rsidR="00ED2862" w14:paraId="2391DE50" w14:textId="77777777" w:rsidTr="00827874">
        <w:trPr>
          <w:tblHeader/>
        </w:trPr>
        <w:tc>
          <w:tcPr>
            <w:tcW w:w="0" w:type="auto"/>
          </w:tcPr>
          <w:p w14:paraId="0FE57B1D" w14:textId="77777777" w:rsidR="00ED2862" w:rsidRDefault="00ED41C7">
            <w:r>
              <w:t>Rechnung</w:t>
            </w:r>
          </w:p>
        </w:tc>
        <w:tc>
          <w:tcPr>
            <w:tcW w:w="0" w:type="auto"/>
          </w:tcPr>
          <w:p w14:paraId="71B0BC5B" w14:textId="77777777" w:rsidR="00ED2862" w:rsidRDefault="00ED41C7">
            <w:pPr>
              <w:jc w:val="right"/>
            </w:pPr>
            <w:r>
              <w:t>Ergebnis</w:t>
            </w:r>
          </w:p>
        </w:tc>
        <w:tc>
          <w:tcPr>
            <w:tcW w:w="0" w:type="auto"/>
          </w:tcPr>
          <w:p w14:paraId="2436F170" w14:textId="77777777" w:rsidR="00ED2862" w:rsidRDefault="00ED41C7">
            <w:pPr>
              <w:jc w:val="center"/>
            </w:pPr>
            <w:r>
              <w:t>Überlauf?</w:t>
            </w:r>
          </w:p>
        </w:tc>
        <w:tc>
          <w:tcPr>
            <w:tcW w:w="0" w:type="auto"/>
          </w:tcPr>
          <w:p w14:paraId="6AD90B42" w14:textId="77777777" w:rsidR="00ED2862" w:rsidRDefault="00ED41C7">
            <w:r>
              <w:t>Begründung</w:t>
            </w:r>
          </w:p>
        </w:tc>
      </w:tr>
      <w:tr w:rsidR="00ED2862" w14:paraId="30CFC069" w14:textId="77777777" w:rsidTr="00827874">
        <w:tc>
          <w:tcPr>
            <w:tcW w:w="0" w:type="auto"/>
          </w:tcPr>
          <w:p w14:paraId="2E0A55F1" w14:textId="77777777" w:rsidR="00ED2862" w:rsidRDefault="00ED41C7">
            <w:r>
              <w:t>100 + 20</w:t>
            </w:r>
          </w:p>
        </w:tc>
        <w:tc>
          <w:tcPr>
            <w:tcW w:w="0" w:type="auto"/>
          </w:tcPr>
          <w:p w14:paraId="5D8FBED6" w14:textId="77777777" w:rsidR="00ED2862" w:rsidRDefault="00ED2862">
            <w:r>
              <w:t xml:space="preserve">120</w:t>
            </w:r>
          </w:p>
        </w:tc>
        <w:tc>
          <w:tcPr>
            <w:tcW w:w="0" w:type="auto"/>
          </w:tcPr>
          <w:p w14:paraId="6E991219" w14:textId="77777777" w:rsidR="00ED2862" w:rsidRDefault="00ED2862">
            <w:r>
              <w:t xml:space="preserve">Nein</w:t>
            </w:r>
          </w:p>
        </w:tc>
        <w:tc>
          <w:tcPr>
            <w:tcW w:w="0" w:type="auto"/>
          </w:tcPr>
          <w:p w14:paraId="01583AAD" w14:textId="77777777" w:rsidR="00ED2862" w:rsidRDefault="00ED2862">
            <w:r>
              <w:t xml:space="preserve">120 liegt innerhalb von -128 bis 127.</w:t>
            </w:r>
          </w:p>
        </w:tc>
      </w:tr>
      <w:tr w:rsidR="00ED2862" w14:paraId="415E396B" w14:textId="77777777" w:rsidTr="00827874">
        <w:tc>
          <w:tcPr>
            <w:tcW w:w="0" w:type="auto"/>
          </w:tcPr>
          <w:p w14:paraId="2D155383" w14:textId="77777777" w:rsidR="00ED2862" w:rsidRDefault="00ED41C7">
            <w:r>
              <w:t>100 + 40</w:t>
            </w:r>
          </w:p>
        </w:tc>
        <w:tc>
          <w:tcPr>
            <w:tcW w:w="0" w:type="auto"/>
          </w:tcPr>
          <w:p w14:paraId="2631A5FD" w14:textId="77777777" w:rsidR="00ED2862" w:rsidRDefault="00ED2862">
            <w:r>
              <w:t xml:space="preserve">140</w:t>
            </w:r>
          </w:p>
        </w:tc>
        <w:tc>
          <w:tcPr>
            <w:tcW w:w="0" w:type="auto"/>
          </w:tcPr>
          <w:p w14:paraId="59B9B17D" w14:textId="77777777" w:rsidR="00ED2862" w:rsidRDefault="00ED2862">
            <w:r>
              <w:t xml:space="preserve">Ja</w:t>
            </w:r>
          </w:p>
        </w:tc>
        <w:tc>
          <w:tcPr>
            <w:tcW w:w="0" w:type="auto"/>
          </w:tcPr>
          <w:p w14:paraId="43DAF10C" w14:textId="77777777" w:rsidR="00ED2862" w:rsidRDefault="00ED2862">
            <w:r>
              <w:t xml:space="preserve">140 liegt ausserhalb von -128 bis 127 (Bereich reicht nur bis 127).</w:t>
            </w:r>
          </w:p>
        </w:tc>
      </w:tr>
      <w:tr w:rsidR="00ED2862" w14:paraId="47FC8074" w14:textId="77777777" w:rsidTr="00827874">
        <w:tc>
          <w:tcPr>
            <w:tcW w:w="0" w:type="auto"/>
          </w:tcPr>
          <w:p w14:paraId="56CD9277" w14:textId="77777777" w:rsidR="00ED2862" w:rsidRDefault="00ED41C7">
            <w:r>
              <w:t>-120 + (-5)</w:t>
            </w:r>
          </w:p>
        </w:tc>
        <w:tc>
          <w:tcPr>
            <w:tcW w:w="0" w:type="auto"/>
          </w:tcPr>
          <w:p w14:paraId="2778BBD8" w14:textId="77777777" w:rsidR="00ED2862" w:rsidRDefault="00ED2862">
            <w:r>
              <w:t xml:space="preserve">-125</w:t>
            </w:r>
          </w:p>
        </w:tc>
        <w:tc>
          <w:tcPr>
            <w:tcW w:w="0" w:type="auto"/>
          </w:tcPr>
          <w:p w14:paraId="5DCB146D" w14:textId="77777777" w:rsidR="00ED2862" w:rsidRDefault="00ED2862">
            <w:r>
              <w:t xml:space="preserve">Nein</w:t>
            </w:r>
          </w:p>
        </w:tc>
        <w:tc>
          <w:tcPr>
            <w:tcW w:w="0" w:type="auto"/>
          </w:tcPr>
          <w:p w14:paraId="52DB73F6" w14:textId="77777777" w:rsidR="00ED2862" w:rsidRDefault="00ED2862">
            <w:r>
              <w:t xml:space="preserve">-125 liegt innerhalb von -128 bis 127.</w:t>
            </w:r>
          </w:p>
        </w:tc>
      </w:tr>
      <w:tr w:rsidR="00ED2862" w14:paraId="27CD8F44" w14:textId="77777777" w:rsidTr="00827874">
        <w:tc>
          <w:tcPr>
            <w:tcW w:w="0" w:type="auto"/>
          </w:tcPr>
          <w:p w14:paraId="3CD8C50C" w14:textId="77777777" w:rsidR="00ED2862" w:rsidRDefault="00ED41C7">
            <w:r>
              <w:t>-120 + (-20)</w:t>
            </w:r>
          </w:p>
        </w:tc>
        <w:tc>
          <w:tcPr>
            <w:tcW w:w="0" w:type="auto"/>
          </w:tcPr>
          <w:p w14:paraId="630C2E35" w14:textId="77777777" w:rsidR="00ED2862" w:rsidRDefault="00ED2862">
            <w:r>
              <w:t xml:space="preserve">-140</w:t>
            </w:r>
          </w:p>
        </w:tc>
        <w:tc>
          <w:tcPr>
            <w:tcW w:w="0" w:type="auto"/>
          </w:tcPr>
          <w:p w14:paraId="655580B7" w14:textId="77777777" w:rsidR="00ED2862" w:rsidRDefault="00ED2862">
            <w:r>
              <w:t xml:space="preserve">Ja</w:t>
            </w:r>
          </w:p>
        </w:tc>
        <w:tc>
          <w:tcPr>
            <w:tcW w:w="0" w:type="auto"/>
          </w:tcPr>
          <w:p w14:paraId="1C37E80A" w14:textId="77777777" w:rsidR="00ED2862" w:rsidRDefault="00ED2862">
            <w:r>
              <w:t xml:space="preserve">-140 liegt ausserhalb von -128 bis 127 (Bereich reicht nur bis -128).</w:t>
            </w:r>
          </w:p>
        </w:tc>
      </w:tr>
    </w:tbl>
    <w:p w14:paraId="13FDF00F" w14:textId="77777777" w:rsidR="00ED2862" w:rsidRDefault="00ED41C7">
      <w:pPr>
        <w:pStyle w:val="berschrift4"/>
      </w:pPr>
      <w:bookmarkStart w:id="40" w:name="teil-c-überraschendes-ergebnis"/>
      <w:bookmarkEnd w:id="39"/>
      <w:r>
        <w:t>Teil C: Überraschendes Ergebnis</w:t>
      </w:r>
    </w:p>
    <w:p w14:paraId="0FEF2673" w14:textId="77777777" w:rsidR="00ED2862" w:rsidRDefault="00ED41C7">
      <w:r>
        <w:t>Die Rechnung wird mit 4 Bits im Zweierkomplement ausgeführt:</w:t>
      </w:r>
    </w:p>
    <w:p w14:paraId="64A2C9B0" w14:textId="77777777" w:rsidR="00ED2862" w:rsidRDefault="00ED41C7">
      <w:pPr>
        <w:pStyle w:val="SourceCode"/>
      </w:pPr>
      <w:r>
        <w:t xml:space="preserve">  0111</w:t>
        <w:br/>
        <w:t>+ 0001</w:t>
        <w:br/>
        <w:t>------</w:t>
        <w:br/>
        <w:t xml:space="preserve">  1000</w:t>
      </w:r>
    </w:p>
    <w:p w14:paraId="542062D1" w14:textId="77777777" w:rsidR="00ED2862" w:rsidRDefault="00ED41C7">
      <w:pPr>
        <w:numPr>
          <w:ilvl w:val="0"/>
          <w:numId w:val="41"/>
        </w:numPr>
      </w:pPr>
      <w:r>
        <w:t>Welchen Dezimalwert hat 0111?</w:t>
      </w:r>
    </w:p>
    <w:p w14:paraId="797BCBC2" w14:textId="05E760C9" w:rsidR="00ED2862" w:rsidRDefault="00ED41C7">
      <w:pPr>
        <w:numPr>
          <w:ilvl w:val="0"/>
          <w:numId w:val="20"/>
        </w:numPr>
      </w:pPr>
      <w:r>
        <w:t xml:space="preserve">Antwort: </w:t>
      </w:r>
      <w:sdt>
        <w:sdtPr>
          <w:id w:val="-319425923"/>
          <w:placeholder>
            <w:docPart w:val="DefaultPlaceholder_-1854013440"/>
          </w:placeholder>
        </w:sdtPr>
        <w:sdtEndPr/>
        <w:sdtContent>
          <w:r>
            <w:t xml:space="preserve">7</w:t>
          </w:r>
        </w:sdtContent>
      </w:sdt>
    </w:p>
    <w:p w14:paraId="1D44B788" w14:textId="77777777" w:rsidR="00ED2862" w:rsidRDefault="00ED41C7">
      <w:pPr>
        <w:numPr>
          <w:ilvl w:val="0"/>
          <w:numId w:val="41"/>
        </w:numPr>
      </w:pPr>
      <w:r>
        <w:t>Welchen Dezimalwert hat 1000 im Zweierkomplement?</w:t>
      </w:r>
    </w:p>
    <w:p w14:paraId="70419F2A" w14:textId="34F94F30" w:rsidR="00ED2862" w:rsidRDefault="00ED41C7">
      <w:pPr>
        <w:numPr>
          <w:ilvl w:val="0"/>
          <w:numId w:val="20"/>
        </w:numPr>
      </w:pPr>
      <w:r>
        <w:t xml:space="preserve">Antwort: </w:t>
      </w:r>
      <w:sdt>
        <w:sdtPr>
          <w:id w:val="107012327"/>
          <w:placeholder>
            <w:docPart w:val="DefaultPlaceholder_-1854013440"/>
          </w:placeholder>
        </w:sdtPr>
        <w:sdtEndPr/>
        <w:sdtContent>
          <w:r>
            <w:t xml:space="preserve">-8</w:t>
          </w:r>
        </w:sdtContent>
      </w:sdt>
    </w:p>
    <w:p w14:paraId="20840865" w14:textId="77777777" w:rsidR="00ED2862" w:rsidRDefault="00ED41C7">
      <w:pPr>
        <w:numPr>
          <w:ilvl w:val="0"/>
          <w:numId w:val="41"/>
        </w:numPr>
      </w:pPr>
      <w:r>
        <w:t>Warum ist das gespeicherte Ergebnis falsch?</w:t>
      </w:r>
    </w:p>
    <w:sdt>
      <w:sdtPr>
        <w:id w:val="-1122455871"/>
        <w:placeholder>
          <w:docPart w:val="DefaultPlaceholder_-1854013440"/>
        </w:placeholder>
      </w:sdtPr>
      <w:sdtEndPr/>
      <w:sdtContent>
        <w:p w14:paraId="0442C12B" w14:textId="4865410F" w:rsidR="00ED2862" w:rsidRDefault="00827874">
          <w:r>
            <w:t xml:space="preserve">0111 (7) plus 0001 (1) ergibt rechnerisch 8. Mit 4 Bits im Zweierkomplement ist der grösste darstellbare Wert aber 7.</w:t>
          </w:r>
        </w:p>
      </w:sdtContent>
    </w:sdt>
    <w:sdt>
      <w:sdtPr>
        <w:id w:val="859473842"/>
        <w:placeholder>
          <w:docPart w:val="DefaultPlaceholder_-1854013440"/>
        </w:placeholder>
      </w:sdtPr>
      <w:sdtEndPr/>
      <w:sdtContent>
        <w:p w14:paraId="0FF94420" w14:textId="13F7DA47" w:rsidR="00ED2862" w:rsidRDefault="00827874">
          <w:r>
            <w:t xml:space="preserve">Das Ergebnis 8 passt nicht in den Wertebereich, wodurch ein Überlauf entsteht: Das MSB kippt auf 1, und die Bitfolge 1000 wird als -8 statt als 8 interpretiert.</w:t>
          </w:r>
        </w:p>
      </w:sdtContent>
    </w:sdt>
    <w:p w14:paraId="68B72743" w14:textId="77777777" w:rsidR="00ED2862" w:rsidRDefault="00ED41C7">
      <w:pPr>
        <w:pStyle w:val="berschrift3"/>
      </w:pPr>
      <w:bookmarkStart w:id="41" w:name="Xe42146bfef80551cfe406f12d2026104d0e0cbf"/>
      <w:bookmarkEnd w:id="37"/>
      <w:bookmarkEnd w:id="40"/>
      <w:r>
        <w:t>Aufgabe 5 - Gleitkommazahlen mit Python untersuchen</w:t>
      </w:r>
    </w:p>
    <w:p w14:paraId="556A128D" w14:textId="77777777" w:rsidR="00ED2862" w:rsidRDefault="00ED41C7">
      <w:pPr>
        <w:pStyle w:val="berschrift4"/>
      </w:pPr>
      <w:bookmarkStart w:id="42" w:name="teil-a-drei-bereiche-erkennen"/>
      <w:r>
        <w:t>Teil A: Drei Bereiche erkennen</w:t>
      </w:r>
    </w:p>
    <w:p w14:paraId="61568390" w14:textId="77777777" w:rsidR="00ED2862" w:rsidRDefault="00ED41C7">
      <w:r>
        <w:t>Betrachte diese 32-Bit-Codierung:</w:t>
      </w:r>
    </w:p>
    <w:p w14:paraId="4F020B12" w14:textId="77777777" w:rsidR="00ED2862" w:rsidRDefault="00ED41C7">
      <w:r>
        <w:t>0 10000001 01010000000000000000000</w:t>
      </w:r>
    </w:p>
    <w:p w14:paraId="1C6F90A0" w14:textId="77777777" w:rsidR="00ED2862" w:rsidRDefault="00ED41C7">
      <w:pPr>
        <w:numPr>
          <w:ilvl w:val="0"/>
          <w:numId w:val="42"/>
        </w:numPr>
      </w:pPr>
      <w:r>
        <w:lastRenderedPageBreak/>
        <w:t>Markiere das Vorzeichen, den Exponenten und die Mantisse.</w:t>
      </w:r>
    </w:p>
    <w:p w14:paraId="0CEF8D62" w14:textId="2C25BC04" w:rsidR="00ED2862" w:rsidRDefault="00ED41C7" w:rsidP="00827874">
      <w:pPr>
        <w:numPr>
          <w:ilvl w:val="0"/>
          <w:numId w:val="42"/>
        </w:numPr>
      </w:pPr>
      <w:r>
        <w:t>Ist die Zahl positiv oder negativ? Begründe.</w:t>
        <w:br/>
      </w:r>
      <w:sdt>
        <w:sdtPr>
          <w:id w:val="109718575"/>
          <w:placeholder>
            <w:docPart w:val="DefaultPlaceholder_-1854013440"/>
          </w:placeholder>
        </w:sdtPr>
        <w:sdtEndPr/>
        <w:sdtContent>
          <w:r>
            <w:t xml:space="preserve">Positiv, da das Vorzeichenbit (das erste Bit) 0 ist.</w:t>
          </w:r>
        </w:sdtContent>
      </w:sdt>
    </w:p>
    <w:p w14:paraId="5D0FAAC3" w14:textId="77777777" w:rsidR="00ED2862" w:rsidRDefault="00ED41C7">
      <w:pPr>
        <w:numPr>
          <w:ilvl w:val="0"/>
          <w:numId w:val="42"/>
        </w:numPr>
      </w:pPr>
      <w:r>
        <w:t>Welcher Exponent ist gespeichert?</w:t>
      </w:r>
    </w:p>
    <w:p w14:paraId="3D16E397" w14:textId="68FCD127" w:rsidR="00ED2862" w:rsidRDefault="00ED41C7">
      <w:pPr>
        <w:numPr>
          <w:ilvl w:val="0"/>
          <w:numId w:val="20"/>
        </w:numPr>
      </w:pPr>
      <w:r>
        <w:t xml:space="preserve">Antwort: </w:t>
      </w:r>
      <w:sdt>
        <w:sdtPr>
          <w:id w:val="1126350979"/>
          <w:placeholder>
            <w:docPart w:val="DefaultPlaceholder_-1854013440"/>
          </w:placeholder>
        </w:sdtPr>
        <w:sdtEndPr/>
        <w:sdtContent>
          <w:r>
            <w:t xml:space="preserve">129 (1000 0001₂)</w:t>
          </w:r>
        </w:sdtContent>
      </w:sdt>
    </w:p>
    <w:p w14:paraId="3225EF26" w14:textId="77777777" w:rsidR="00ED2862" w:rsidRDefault="00ED41C7">
      <w:pPr>
        <w:numPr>
          <w:ilvl w:val="0"/>
          <w:numId w:val="42"/>
        </w:numPr>
      </w:pPr>
      <w:r>
        <w:t>Berechne den tatsächlichen Exponenten mit gespeicherter Exponent - 127.</w:t>
      </w:r>
    </w:p>
    <w:p w14:paraId="74544FBB" w14:textId="08902C32" w:rsidR="00ED2862" w:rsidRDefault="00ED41C7">
      <w:pPr>
        <w:numPr>
          <w:ilvl w:val="0"/>
          <w:numId w:val="20"/>
        </w:numPr>
      </w:pPr>
      <w:r>
        <w:t xml:space="preserve">Antwort: </w:t>
      </w:r>
      <w:sdt>
        <w:sdtPr>
          <w:id w:val="-1426253890"/>
          <w:placeholder>
            <w:docPart w:val="DefaultPlaceholder_-1854013440"/>
          </w:placeholder>
        </w:sdtPr>
        <w:sdtEndPr/>
        <w:sdtContent>
          <w:r>
            <w:t xml:space="preserve">129 - 127 = 2</w:t>
          </w:r>
        </w:sdtContent>
      </w:sdt>
    </w:p>
    <w:p w14:paraId="6183AB59" w14:textId="77777777" w:rsidR="00ED2862" w:rsidRDefault="00ED41C7">
      <w:pPr>
        <w:pStyle w:val="berschrift4"/>
      </w:pPr>
      <w:bookmarkStart w:id="43" w:name="teil-b-rundungsfehler-beobachten"/>
      <w:bookmarkEnd w:id="42"/>
      <w:r>
        <w:t>Teil B: Rundungsfehler beobachten</w:t>
      </w:r>
    </w:p>
    <w:p w14:paraId="13515D43" w14:textId="77777777" w:rsidR="00ED2862" w:rsidRDefault="00ED41C7">
      <w:pPr>
        <w:numPr>
          <w:ilvl w:val="0"/>
          <w:numId w:val="43"/>
        </w:numPr>
      </w:pPr>
      <w:r>
        <w:t>Überlege zuerst ohne Python: Ist 0.1 + 0.2 == 0.3 vermutlich True oder False?</w:t>
      </w:r>
    </w:p>
    <w:p w14:paraId="33738458" w14:textId="0B3CE732" w:rsidR="00ED2862" w:rsidRDefault="00ED41C7">
      <w:pPr>
        <w:numPr>
          <w:ilvl w:val="0"/>
          <w:numId w:val="20"/>
        </w:numPr>
      </w:pPr>
      <w:r>
        <w:t xml:space="preserve">Vermutung: </w:t>
      </w:r>
      <w:sdt>
        <w:sdtPr>
          <w:id w:val="-239409490"/>
          <w:placeholder>
            <w:docPart w:val="DefaultPlaceholder_-1854013440"/>
          </w:placeholder>
        </w:sdtPr>
        <w:sdtEndPr/>
        <w:sdtContent>
          <w:r>
            <w:t xml:space="preserve">Vermutlich False, da 0.1 und 0.2 im Binärsystem nicht exakt darstellbar sind.</w:t>
          </w:r>
        </w:sdtContent>
      </w:sdt>
    </w:p>
    <w:p w14:paraId="71A8F5DD" w14:textId="77777777" w:rsidR="00ED2862" w:rsidRDefault="00ED41C7">
      <w:pPr>
        <w:numPr>
          <w:ilvl w:val="0"/>
          <w:numId w:val="43"/>
        </w:numPr>
      </w:pPr>
      <w:r>
        <w:t>Führe danach den Python-Code aus Abschnitt 5.4 aus.</w:t>
      </w:r>
    </w:p>
    <w:p w14:paraId="79ED0D94" w14:textId="77777777" w:rsidR="00ED2862" w:rsidRDefault="00ED41C7">
      <w:pPr>
        <w:numPr>
          <w:ilvl w:val="0"/>
          <w:numId w:val="43"/>
        </w:numPr>
      </w:pPr>
      <w:r>
        <w:t>Notiere die drei Ausgaben.</w:t>
      </w:r>
    </w:p>
    <w:p w14:paraId="162ECEFE" w14:textId="3C2FA0C8" w:rsidR="00ED2862" w:rsidRDefault="00ED41C7">
      <w:pPr>
        <w:numPr>
          <w:ilvl w:val="0"/>
          <w:numId w:val="20"/>
        </w:numPr>
      </w:pPr>
      <w:r>
        <w:t xml:space="preserve">Ausgabe 1: </w:t>
      </w:r>
      <w:sdt>
        <w:sdtPr>
          <w:id w:val="1420982736"/>
          <w:placeholder>
            <w:docPart w:val="DefaultPlaceholder_-1854013440"/>
          </w:placeholder>
        </w:sdtPr>
        <w:sdtEndPr/>
        <w:sdtContent>
          <w:r>
            <w:t xml:space="preserve">0.30000000000000004</w:t>
          </w:r>
        </w:sdtContent>
      </w:sdt>
    </w:p>
    <w:p w14:paraId="1CC7B33A" w14:textId="354D9FA5" w:rsidR="00ED2862" w:rsidRDefault="00ED41C7">
      <w:pPr>
        <w:numPr>
          <w:ilvl w:val="0"/>
          <w:numId w:val="20"/>
        </w:numPr>
      </w:pPr>
      <w:r>
        <w:t xml:space="preserve">Ausgabe 2: </w:t>
      </w:r>
      <w:sdt>
        <w:sdtPr>
          <w:id w:val="-1026011263"/>
          <w:placeholder>
            <w:docPart w:val="DefaultPlaceholder_-1854013440"/>
          </w:placeholder>
        </w:sdtPr>
        <w:sdtEndPr/>
        <w:sdtContent>
          <w:r>
            <w:t xml:space="preserve">False</w:t>
          </w:r>
        </w:sdtContent>
      </w:sdt>
    </w:p>
    <w:p w14:paraId="34338074" w14:textId="30AB9B3F" w:rsidR="00ED2862" w:rsidRDefault="00ED41C7">
      <w:pPr>
        <w:numPr>
          <w:ilvl w:val="0"/>
          <w:numId w:val="20"/>
        </w:numPr>
      </w:pPr>
      <w:r>
        <w:t xml:space="preserve">Ausgabe 3: </w:t>
      </w:r>
      <w:sdt>
        <w:sdtPr>
          <w:id w:val="588668349"/>
          <w:placeholder>
            <w:docPart w:val="DefaultPlaceholder_-1854013440"/>
          </w:placeholder>
        </w:sdtPr>
        <w:sdtEndPr/>
        <w:sdtContent>
          <w:r>
            <w:t xml:space="preserve">True</w:t>
          </w:r>
        </w:sdtContent>
      </w:sdt>
    </w:p>
    <w:p w14:paraId="53C31DE8" w14:textId="0F4C859A" w:rsidR="00ED2862" w:rsidRDefault="00ED41C7" w:rsidP="00827874">
      <w:pPr>
        <w:numPr>
          <w:ilvl w:val="0"/>
          <w:numId w:val="43"/>
        </w:numPr>
      </w:pPr>
      <w:r>
        <w:t>Erkläre das Ergebnis in eigenen Worten.</w:t>
        <w:br/>
      </w:r>
      <w:sdt>
        <w:sdtPr>
          <w:id w:val="1450506811"/>
          <w:placeholder>
            <w:docPart w:val="DefaultPlaceholder_-1854013440"/>
          </w:placeholder>
        </w:sdtPr>
        <w:sdtEndPr/>
        <w:sdtContent>
          <w:r>
            <w:t xml:space="preserve">0.1 und 0.2 lassen sich im Binärsystem nicht exakt darstellen, daher entsteht bei der Addition ein kleiner Rundungsfehler. Deshalb liefert result == 0.3 den Wert False, während math.isclose(result, 0.3) die geringe Abweichung toleriert und True liefert.</w:t>
          </w:r>
        </w:sdtContent>
      </w:sdt>
    </w:p>
    <w:p w14:paraId="7F5F2804" w14:textId="4AF0FCD4" w:rsidR="00ED2862" w:rsidRDefault="00ED41C7">
      <w:pPr>
        <w:pStyle w:val="berschrift2"/>
      </w:pPr>
      <w:bookmarkStart w:id="44" w:name="zusatzaufgaben"/>
      <w:bookmarkEnd w:id="32"/>
      <w:bookmarkEnd w:id="41"/>
      <w:bookmarkEnd w:id="43"/>
      <w:r>
        <w:t>Zusatzaufgaben</w:t>
      </w:r>
    </w:p>
    <w:p w14:paraId="008F2063" w14:textId="77777777" w:rsidR="00ED2862" w:rsidRDefault="00ED41C7">
      <w:r>
        <w:t>Bearbeite diese Aufgaben, wenn du mit den Pflichtaufgaben fertig bist.</w:t>
      </w:r>
    </w:p>
    <w:p w14:paraId="0DDA1E0E" w14:textId="77777777" w:rsidR="00ED2862" w:rsidRDefault="00ED41C7">
      <w:pPr>
        <w:pStyle w:val="berschrift3"/>
      </w:pPr>
      <w:bookmarkStart w:id="45" w:name="Xcd4235cfa6399a541486cb3886cabe57898dea7"/>
      <w:r>
        <w:t>Zusatzaufgabe 1 - 32-Bit-Codierungen anzeigen</w:t>
      </w:r>
    </w:p>
    <w:p w14:paraId="03BFB963" w14:textId="77777777" w:rsidR="00ED2862" w:rsidRPr="00A2595E" w:rsidRDefault="00ED41C7">
      <w:pPr>
        <w:rPr>
          <w:lang w:val="en-US"/>
        </w:rPr>
      </w:pPr>
      <w:r>
        <w:t xml:space="preserve">Der folgende Code zeigt die 32-Bit-Gleitkommacodierung in Hexadezimalform. </w:t>
      </w:r>
      <w:r>
        <w:rPr>
          <w:lang w:val="en-US"/>
        </w:rPr>
        <w:t>Du musst noch nicht jede Zeile des Codes verstehen.</w:t>
      </w:r>
    </w:p>
    <w:p w14:paraId="6D37AFB7" w14:textId="77777777" w:rsidR="00ED2862" w:rsidRPr="00A2595E" w:rsidRDefault="00ED41C7">
      <w:pPr>
        <w:pStyle w:val="SourceCode"/>
        <w:rPr>
          <w:lang w:val="en-US"/>
        </w:rPr>
      </w:pPr>
      <w:r>
        <w:rPr>
          <w:rStyle w:val="ImportTok"/>
          <w:lang w:val="en-US"/>
        </w:rPr>
        <w:t>import</w:t>
      </w:r>
      <w:r>
        <w:rPr>
          <w:rStyle w:val="NormalTok"/>
          <w:lang w:val="en-US"/>
        </w:rPr>
        <w:t xml:space="preserve"> math</w:t>
      </w:r>
      <w:r>
        <w:rPr>
          <w:lang w:val="en-US"/>
        </w:rPr>
        <w:br/>
      </w:r>
      <w:r>
        <w:rPr>
          <w:rStyle w:val="ImportTok"/>
          <w:lang w:val="en-US"/>
        </w:rPr>
        <w:t>import</w:t>
      </w:r>
      <w:r>
        <w:rPr>
          <w:rStyle w:val="NormalTok"/>
          <w:lang w:val="en-US"/>
        </w:rPr>
        <w:t xml:space="preserve"> struct</w:t>
      </w:r>
      <w:r>
        <w:rPr>
          <w:lang w:val="en-US"/>
        </w:rPr>
        <w:br/>
        <w:br/>
        <w:br/>
      </w:r>
      <w:r>
        <w:rPr>
          <w:rStyle w:val="KeywordTok"/>
          <w:lang w:val="en-US"/>
        </w:rPr>
        <w:t>def</w:t>
      </w:r>
      <w:r>
        <w:rPr>
          <w:rStyle w:val="NormalTok"/>
          <w:lang w:val="en-US"/>
        </w:rPr>
        <w:t xml:space="preserve"> to_float32_hex(value):</w:t>
      </w:r>
      <w:r>
        <w:rPr>
          <w:lang w:val="en-US"/>
        </w:rPr>
        <w:br/>
      </w:r>
      <w:r>
        <w:rPr>
          <w:rStyle w:val="NormalTok"/>
          <w:lang w:val="en-US"/>
        </w:rPr>
        <w:t xml:space="preserve">    </w:t>
      </w:r>
      <w:r>
        <w:rPr>
          <w:rStyle w:val="ControlFlowTok"/>
          <w:lang w:val="en-US"/>
        </w:rPr>
        <w:t>return</w:t>
      </w:r>
      <w:r>
        <w:rPr>
          <w:rStyle w:val="NormalTok"/>
          <w:lang w:val="en-US"/>
        </w:rPr>
        <w:t xml:space="preserve"> struct.pack(</w:t>
      </w:r>
      <w:r>
        <w:rPr>
          <w:rStyle w:val="StringTok"/>
          <w:lang w:val="en-US"/>
        </w:rPr>
        <w:t>"&gt;f"</w:t>
      </w:r>
      <w:r>
        <w:rPr>
          <w:rStyle w:val="NormalTok"/>
          <w:lang w:val="en-US"/>
        </w:rPr>
        <w:t>, value).</w:t>
      </w:r>
      <w:r>
        <w:rPr>
          <w:rStyle w:val="BuiltInTok"/>
          <w:lang w:val="en-US"/>
        </w:rPr>
        <w:t>hex</w:t>
      </w:r>
      <w:r>
        <w:rPr>
          <w:rStyle w:val="NormalTok"/>
          <w:lang w:val="en-US"/>
        </w:rPr>
        <w:t>().upper()</w:t>
      </w:r>
      <w:r>
        <w:rPr>
          <w:lang w:val="en-US"/>
        </w:rPr>
        <w:br/>
        <w:br/>
        <w:br/>
      </w:r>
      <w:r>
        <w:rPr>
          <w:rStyle w:val="NormalTok"/>
          <w:lang w:val="en-US"/>
        </w:rPr>
        <w:t xml:space="preserve">values </w:t>
      </w:r>
      <w:r>
        <w:rPr>
          <w:rStyle w:val="OperatorTok"/>
          <w:lang w:val="en-US"/>
        </w:rPr>
        <w:t>=</w:t>
      </w:r>
      <w:r>
        <w:rPr>
          <w:rStyle w:val="NormalTok"/>
          <w:lang w:val="en-US"/>
        </w:rPr>
        <w:t xml:space="preserve"> [</w:t>
      </w:r>
      <w:r>
        <w:rPr>
          <w:lang w:val="en-US"/>
        </w:rPr>
        <w:br/>
      </w:r>
      <w:r>
        <w:rPr>
          <w:rStyle w:val="NormalTok"/>
          <w:lang w:val="en-US"/>
        </w:rPr>
        <w:t xml:space="preserve">    </w:t>
      </w:r>
      <w:r>
        <w:rPr>
          <w:rStyle w:val="FloatTok"/>
          <w:lang w:val="en-US"/>
        </w:rPr>
        <w:t>5.25</w:t>
      </w:r>
      <w:r>
        <w:rPr>
          <w:rStyle w:val="NormalTok"/>
          <w:lang w:val="en-US"/>
        </w:rPr>
        <w:t>,</w:t>
      </w:r>
      <w:r>
        <w:rPr>
          <w:lang w:val="en-US"/>
        </w:rPr>
        <w:br/>
      </w:r>
      <w:r>
        <w:rPr>
          <w:rStyle w:val="NormalTok"/>
          <w:lang w:val="en-US"/>
        </w:rPr>
        <w:t xml:space="preserve">    </w:t>
      </w:r>
      <w:r>
        <w:rPr>
          <w:rStyle w:val="OperatorTok"/>
          <w:lang w:val="en-US"/>
        </w:rPr>
        <w:t>-</w:t>
      </w:r>
      <w:r>
        <w:rPr>
          <w:rStyle w:val="FloatTok"/>
          <w:lang w:val="en-US"/>
        </w:rPr>
        <w:t>5.25</w:t>
      </w:r>
      <w:r>
        <w:rPr>
          <w:rStyle w:val="NormalTok"/>
          <w:lang w:val="en-US"/>
        </w:rPr>
        <w:t>,</w:t>
      </w:r>
      <w:r>
        <w:rPr>
          <w:lang w:val="en-US"/>
        </w:rPr>
        <w:br/>
      </w:r>
      <w:r>
        <w:rPr>
          <w:rStyle w:val="NormalTok"/>
          <w:lang w:val="en-US"/>
        </w:rPr>
        <w:t xml:space="preserve">    math.pi,</w:t>
      </w:r>
      <w:r>
        <w:rPr>
          <w:lang w:val="en-US"/>
        </w:rPr>
        <w:br/>
      </w:r>
      <w:r>
        <w:rPr>
          <w:rStyle w:val="NormalTok"/>
          <w:lang w:val="en-US"/>
        </w:rPr>
        <w:t xml:space="preserve">    </w:t>
      </w:r>
      <w:r>
        <w:rPr>
          <w:rStyle w:val="DecValTok"/>
          <w:lang w:val="en-US"/>
        </w:rPr>
        <w:t>149_600_000_000_000</w:t>
      </w:r>
      <w:r>
        <w:rPr>
          <w:rStyle w:val="NormalTok"/>
          <w:lang w:val="en-US"/>
        </w:rPr>
        <w:t>,</w:t>
      </w:r>
      <w:r>
        <w:rPr>
          <w:lang w:val="en-US"/>
        </w:rPr>
        <w:br/>
      </w:r>
      <w:r>
        <w:rPr>
          <w:rStyle w:val="NormalTok"/>
          <w:lang w:val="en-US"/>
        </w:rPr>
        <w:t>]</w:t>
      </w:r>
      <w:r>
        <w:rPr>
          <w:lang w:val="en-US"/>
        </w:rPr>
        <w:br/>
        <w:br/>
      </w:r>
      <w:r>
        <w:rPr>
          <w:rStyle w:val="ControlFlowTok"/>
          <w:lang w:val="en-US"/>
        </w:rPr>
        <w:t>for</w:t>
      </w:r>
      <w:r>
        <w:rPr>
          <w:rStyle w:val="NormalTok"/>
          <w:lang w:val="en-US"/>
        </w:rPr>
        <w:t xml:space="preserve"> value </w:t>
      </w:r>
      <w:r>
        <w:rPr>
          <w:rStyle w:val="KeywordTok"/>
          <w:lang w:val="en-US"/>
        </w:rPr>
        <w:t>in</w:t>
      </w:r>
      <w:r>
        <w:rPr>
          <w:rStyle w:val="NormalTok"/>
          <w:lang w:val="en-US"/>
        </w:rPr>
        <w:t xml:space="preserve"> values:</w:t>
      </w:r>
      <w:r>
        <w:rPr>
          <w:lang w:val="en-US"/>
        </w:rPr>
        <w:br/>
      </w:r>
      <w:r>
        <w:rPr>
          <w:rStyle w:val="NormalTok"/>
          <w:lang w:val="en-US"/>
        </w:rPr>
        <w:t xml:space="preserve">    </w:t>
      </w:r>
      <w:r>
        <w:rPr>
          <w:rStyle w:val="BuiltInTok"/>
          <w:lang w:val="en-US"/>
        </w:rPr>
        <w:t>print</w:t>
      </w:r>
      <w:r>
        <w:rPr>
          <w:rStyle w:val="NormalTok"/>
          <w:lang w:val="en-US"/>
        </w:rPr>
        <w:t>(value, to_float32_hex(value))</w:t>
      </w:r>
    </w:p>
    <w:p w14:paraId="0C5CF023" w14:textId="77777777" w:rsidR="00ED2862" w:rsidRDefault="00ED41C7">
      <w:pPr>
        <w:numPr>
          <w:ilvl w:val="0"/>
          <w:numId w:val="44"/>
        </w:numPr>
      </w:pPr>
      <w:r>
        <w:t>Führe den Code aus.</w:t>
      </w:r>
    </w:p>
    <w:p w14:paraId="6475391E" w14:textId="77777777" w:rsidR="00ED2862" w:rsidRDefault="00ED41C7">
      <w:pPr>
        <w:numPr>
          <w:ilvl w:val="0"/>
          <w:numId w:val="44"/>
        </w:numPr>
      </w:pPr>
      <w:r>
        <w:t>Ergänze die Tabelle.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36"/>
        <w:gridCol w:w="3900"/>
      </w:tblGrid>
      <w:tr w:rsidR="00ED2862" w14:paraId="3AC80C9B" w14:textId="77777777" w:rsidTr="00827874">
        <w:trPr>
          <w:tblHeader/>
        </w:trPr>
        <w:tc>
          <w:tcPr>
            <w:tcW w:w="0" w:type="auto"/>
          </w:tcPr>
          <w:p w14:paraId="001D1BE7" w14:textId="77777777" w:rsidR="00ED2862" w:rsidRDefault="00ED41C7">
            <w:pPr>
              <w:jc w:val="right"/>
            </w:pPr>
            <w:r>
              <w:t>Dezimalwert</w:t>
            </w:r>
          </w:p>
        </w:tc>
        <w:tc>
          <w:tcPr>
            <w:tcW w:w="0" w:type="auto"/>
          </w:tcPr>
          <w:p w14:paraId="77C424E3" w14:textId="77777777" w:rsidR="00ED2862" w:rsidRDefault="00ED41C7">
            <w:pPr>
              <w:jc w:val="right"/>
            </w:pPr>
            <w:r>
              <w:t>32-Bit-Codierung in Hexadezimalform</w:t>
            </w:r>
          </w:p>
        </w:tc>
      </w:tr>
      <w:tr w:rsidR="00ED2862" w14:paraId="4A1D494D" w14:textId="77777777" w:rsidTr="00827874">
        <w:tc>
          <w:tcPr>
            <w:tcW w:w="0" w:type="auto"/>
          </w:tcPr>
          <w:p w14:paraId="27986D01" w14:textId="77777777" w:rsidR="00ED2862" w:rsidRDefault="00ED41C7">
            <w:pPr>
              <w:jc w:val="right"/>
            </w:pPr>
            <w:r>
              <w:t>5,25</w:t>
            </w:r>
          </w:p>
        </w:tc>
        <w:tc>
          <w:tcPr>
            <w:tcW w:w="0" w:type="auto"/>
          </w:tcPr>
          <w:p w14:paraId="1D9A78E9" w14:textId="77777777" w:rsidR="00ED2862" w:rsidRDefault="00ED2862">
            <w:r>
              <w:t xml:space="preserve">40:A8:00:00</w:t>
            </w:r>
          </w:p>
        </w:tc>
      </w:tr>
      <w:tr w:rsidR="00ED2862" w14:paraId="76E4B61C" w14:textId="77777777" w:rsidTr="00827874">
        <w:tc>
          <w:tcPr>
            <w:tcW w:w="0" w:type="auto"/>
          </w:tcPr>
          <w:p w14:paraId="6091F3D3" w14:textId="77777777" w:rsidR="00ED2862" w:rsidRDefault="00ED41C7">
            <w:pPr>
              <w:jc w:val="right"/>
            </w:pPr>
            <w:r>
              <w:t>-5,25</w:t>
            </w:r>
          </w:p>
        </w:tc>
        <w:tc>
          <w:tcPr>
            <w:tcW w:w="0" w:type="auto"/>
          </w:tcPr>
          <w:p w14:paraId="5A43D239" w14:textId="77777777" w:rsidR="00ED2862" w:rsidRDefault="00ED2862">
            <w:r>
              <w:t xml:space="preserve">C0:A8:00:00</w:t>
            </w:r>
          </w:p>
        </w:tc>
      </w:tr>
      <w:tr w:rsidR="00ED2862" w14:paraId="0B8488B0" w14:textId="77777777" w:rsidTr="00827874">
        <w:tc>
          <w:tcPr>
            <w:tcW w:w="0" w:type="auto"/>
          </w:tcPr>
          <w:p w14:paraId="3F2B5578" w14:textId="77777777" w:rsidR="00ED2862" w:rsidRDefault="00ED41C7">
            <w:pPr>
              <w:jc w:val="right"/>
            </w:pPr>
            <w:r>
              <w:lastRenderedPageBreak/>
              <w:t>π</w:t>
            </w:r>
          </w:p>
        </w:tc>
        <w:tc>
          <w:tcPr>
            <w:tcW w:w="0" w:type="auto"/>
          </w:tcPr>
          <w:p w14:paraId="7C7ABBD3" w14:textId="77777777" w:rsidR="00ED2862" w:rsidRDefault="00ED2862">
            <w:r>
              <w:t xml:space="preserve">40:49:0F:DB</w:t>
            </w:r>
          </w:p>
        </w:tc>
      </w:tr>
      <w:tr w:rsidR="00ED2862" w14:paraId="47134ED1" w14:textId="77777777" w:rsidTr="00827874">
        <w:tc>
          <w:tcPr>
            <w:tcW w:w="0" w:type="auto"/>
          </w:tcPr>
          <w:p w14:paraId="767C854D" w14:textId="77777777" w:rsidR="00ED2862" w:rsidRDefault="00ED41C7">
            <w:pPr>
              <w:jc w:val="right"/>
            </w:pPr>
            <w:r>
              <w:t>149 600 000 000 000</w:t>
            </w:r>
          </w:p>
        </w:tc>
        <w:tc>
          <w:tcPr>
            <w:tcW w:w="0" w:type="auto"/>
          </w:tcPr>
          <w:p w14:paraId="2212D21C" w14:textId="77777777" w:rsidR="00ED2862" w:rsidRDefault="00ED2862">
            <w:r>
              <w:t xml:space="preserve">57:08:0F:77</w:t>
            </w:r>
          </w:p>
        </w:tc>
      </w:tr>
    </w:tbl>
    <w:p w14:paraId="4B5896BA" w14:textId="2D9FB0FA" w:rsidR="00ED2862" w:rsidRPr="00827874" w:rsidRDefault="00ED41C7" w:rsidP="00827874">
      <w:pPr>
        <w:pStyle w:val="berschrift2"/>
        <w:numPr>
          <w:ilvl w:val="0"/>
          <w:numId w:val="45"/>
        </w:numPr>
        <w:rPr>
          <w:b w:val="0"/>
          <w:bCs w:val="0"/>
        </w:rPr>
      </w:pPr>
      <w:bookmarkStart w:id="46" w:name="X88bce17c3b47aa386bebe76437053652df9bbcc"/>
      <w:r>
        <w:rPr>
          <w:b w:val="0"/>
          <w:bCs w:val="0"/>
        </w:rPr>
        <w:t>Vergleiche die Codierungen von 5,25 und -5,25. Welcher Unterschied fällt dir auf</w:t>
      </w:r>
      <w:bookmarkEnd w:id="46"/>
      <w:r>
        <w:rPr>
          <w:b w:val="0"/>
          <w:bCs w:val="0"/>
        </w:rPr>
        <w:t>?</w:t>
        <w:br/>
      </w:r>
      <w:sdt>
        <w:sdtPr>
          <w:rPr>
            <w:b w:val="0"/>
            <w:bCs w:val="0"/>
          </w:rPr>
          <w:id w:val="1262796464"/>
          <w:placeholder>
            <w:docPart w:val="DefaultPlaceholder_-1854013440"/>
          </w:placeholder>
        </w:sdtPr>
        <w:sdtEndPr/>
        <w:sdtContent>
          <w:r>
            <w:rPr>
              <w:b w:val="0"/>
              <w:bCs w:val="0"/>
            </w:rPr>
            <w:t xml:space="preserve">Die beiden Codierungen unterscheiden sich nur im Vorzeichenbit: 5,25 beginnt mit 0 (positiv), -5,25 beginnt mit 1 (negativ). Exponent und Mantisse sind bei beiden identisch.</w:t>
          </w:r>
        </w:sdtContent>
      </w:sdt>
    </w:p>
    <w:p w14:paraId="209B2E32" w14:textId="77777777" w:rsidR="00ED2862" w:rsidRDefault="00ED41C7">
      <w:pPr>
        <w:pStyle w:val="berschrift3"/>
      </w:pPr>
      <w:bookmarkStart w:id="47" w:name="zusatzaufgabe-2---hexadezimalcode-lesen"/>
      <w:bookmarkEnd w:id="45"/>
      <w:r>
        <w:t>Zusatzaufgabe 2 - Hexadezimalcode lesen</w:t>
      </w:r>
    </w:p>
    <w:p w14:paraId="7C47F8B8" w14:textId="77777777" w:rsidR="00ED2862" w:rsidRDefault="00ED41C7">
      <w:r>
        <w:t>Das ursprüngliche Arbeitsblatt enthält die Gleitkommacodierung 49:3C:8C:74.</w:t>
      </w:r>
    </w:p>
    <w:p w14:paraId="701DB2C3" w14:textId="77777777" w:rsidR="00ED2862" w:rsidRPr="00A2595E" w:rsidRDefault="00ED41C7">
      <w:pPr>
        <w:rPr>
          <w:lang w:val="en-US"/>
        </w:rPr>
      </w:pPr>
      <w:r>
        <w:rPr>
          <w:lang w:val="en-US"/>
        </w:rPr>
        <w:t>Führe diesen Code aus:</w:t>
      </w:r>
    </w:p>
    <w:p w14:paraId="3E5FCFDC" w14:textId="77777777" w:rsidR="00ED2862" w:rsidRPr="00A2595E" w:rsidRDefault="00ED41C7">
      <w:pPr>
        <w:pStyle w:val="SourceCode"/>
        <w:rPr>
          <w:lang w:val="en-US"/>
        </w:rPr>
      </w:pPr>
      <w:r>
        <w:rPr>
          <w:rStyle w:val="ImportTok"/>
          <w:lang w:val="en-US"/>
        </w:rPr>
        <w:t>import</w:t>
      </w:r>
      <w:r>
        <w:rPr>
          <w:rStyle w:val="NormalTok"/>
          <w:lang w:val="en-US"/>
        </w:rPr>
        <w:t xml:space="preserve"> struct</w:t>
      </w:r>
      <w:r>
        <w:rPr>
          <w:lang w:val="en-US"/>
        </w:rPr>
        <w:br/>
        <w:br/>
        <w:br/>
      </w:r>
      <w:r>
        <w:rPr>
          <w:rStyle w:val="KeywordTok"/>
          <w:lang w:val="en-US"/>
        </w:rPr>
        <w:t>def</w:t>
      </w:r>
      <w:r>
        <w:rPr>
          <w:rStyle w:val="NormalTok"/>
          <w:lang w:val="en-US"/>
        </w:rPr>
        <w:t xml:space="preserve"> from_float32_hex(hex_code):</w:t>
      </w:r>
      <w:r>
        <w:rPr>
          <w:lang w:val="en-US"/>
        </w:rPr>
        <w:br/>
      </w:r>
      <w:r>
        <w:rPr>
          <w:rStyle w:val="NormalTok"/>
          <w:lang w:val="en-US"/>
        </w:rPr>
        <w:t xml:space="preserve">    raw_bytes </w:t>
      </w:r>
      <w:r>
        <w:rPr>
          <w:rStyle w:val="OperatorTok"/>
          <w:lang w:val="en-US"/>
        </w:rPr>
        <w:t>=</w:t>
      </w:r>
      <w:r>
        <w:rPr>
          <w:rStyle w:val="NormalTok"/>
          <w:lang w:val="en-US"/>
        </w:rPr>
        <w:t xml:space="preserve"> </w:t>
      </w:r>
      <w:r>
        <w:rPr>
          <w:rStyle w:val="BuiltInTok"/>
          <w:lang w:val="en-US"/>
        </w:rPr>
        <w:t>bytes</w:t>
      </w:r>
      <w:r>
        <w:rPr>
          <w:rStyle w:val="NormalTok"/>
          <w:lang w:val="en-US"/>
        </w:rPr>
        <w:t>.fromhex(hex_code.replace(</w:t>
      </w:r>
      <w:r>
        <w:rPr>
          <w:rStyle w:val="StringTok"/>
          <w:lang w:val="en-US"/>
        </w:rPr>
        <w:t>":"</w:t>
      </w:r>
      <w:r>
        <w:rPr>
          <w:rStyle w:val="NormalTok"/>
          <w:lang w:val="en-US"/>
        </w:rPr>
        <w:t xml:space="preserve">, </w:t>
      </w:r>
      <w:r>
        <w:rPr>
          <w:rStyle w:val="StringTok"/>
          <w:lang w:val="en-US"/>
        </w:rPr>
        <w:t>""</w:t>
      </w:r>
      <w:r>
        <w:rPr>
          <w:rStyle w:val="NormalTok"/>
          <w:lang w:val="en-US"/>
        </w:rPr>
        <w:t>))</w:t>
      </w:r>
      <w:r>
        <w:rPr>
          <w:lang w:val="en-US"/>
        </w:rPr>
        <w:br/>
      </w:r>
      <w:r>
        <w:rPr>
          <w:rStyle w:val="NormalTok"/>
          <w:lang w:val="en-US"/>
        </w:rPr>
        <w:t xml:space="preserve">    </w:t>
      </w:r>
      <w:r>
        <w:rPr>
          <w:rStyle w:val="ControlFlowTok"/>
          <w:lang w:val="en-US"/>
        </w:rPr>
        <w:t>return</w:t>
      </w:r>
      <w:r>
        <w:rPr>
          <w:rStyle w:val="NormalTok"/>
          <w:lang w:val="en-US"/>
        </w:rPr>
        <w:t xml:space="preserve"> struct.unpack(</w:t>
      </w:r>
      <w:r>
        <w:rPr>
          <w:rStyle w:val="StringTok"/>
          <w:lang w:val="en-US"/>
        </w:rPr>
        <w:t>"&gt;f"</w:t>
      </w:r>
      <w:r>
        <w:rPr>
          <w:rStyle w:val="NormalTok"/>
          <w:lang w:val="en-US"/>
        </w:rPr>
        <w:t>, raw_bytes)[</w:t>
      </w:r>
      <w:r>
        <w:rPr>
          <w:rStyle w:val="DecValTok"/>
          <w:lang w:val="en-US"/>
        </w:rPr>
        <w:t>0</w:t>
      </w:r>
      <w:r>
        <w:rPr>
          <w:rStyle w:val="NormalTok"/>
          <w:lang w:val="en-US"/>
        </w:rPr>
        <w:t>]</w:t>
      </w:r>
      <w:r>
        <w:rPr>
          <w:lang w:val="en-US"/>
        </w:rPr>
        <w:br/>
        <w:br/>
        <w:br/>
      </w:r>
      <w:r>
        <w:rPr>
          <w:rStyle w:val="NormalTok"/>
          <w:lang w:val="en-US"/>
        </w:rPr>
        <w:t xml:space="preserve">value </w:t>
      </w:r>
      <w:r>
        <w:rPr>
          <w:rStyle w:val="OperatorTok"/>
          <w:lang w:val="en-US"/>
        </w:rPr>
        <w:t>=</w:t>
      </w:r>
      <w:r>
        <w:rPr>
          <w:rStyle w:val="NormalTok"/>
          <w:lang w:val="en-US"/>
        </w:rPr>
        <w:t xml:space="preserve"> from_float32_hex(</w:t>
      </w:r>
      <w:r>
        <w:rPr>
          <w:rStyle w:val="StringTok"/>
          <w:lang w:val="en-US"/>
        </w:rPr>
        <w:t>"49:3C:8C:74"</w:t>
      </w:r>
      <w:r>
        <w:rPr>
          <w:rStyle w:val="NormalTok"/>
          <w:lang w:val="en-US"/>
        </w:rPr>
        <w:t>)</w:t>
      </w:r>
      <w:r>
        <w:rPr>
          <w:lang w:val="en-US"/>
        </w:rPr>
        <w:br/>
      </w:r>
      <w:r>
        <w:rPr>
          <w:rStyle w:val="BuiltInTok"/>
          <w:lang w:val="en-US"/>
        </w:rPr>
        <w:t>print</w:t>
      </w:r>
      <w:r>
        <w:rPr>
          <w:rStyle w:val="NormalTok"/>
          <w:lang w:val="en-US"/>
        </w:rPr>
        <w:t>(value)</w:t>
      </w:r>
    </w:p>
    <w:p w14:paraId="7CB60FD9" w14:textId="77777777" w:rsidR="00ED2862" w:rsidRDefault="00ED41C7">
      <w:r>
        <w:t>Welcher Dezimalwert wird dargestellt?</w:t>
      </w:r>
    </w:p>
    <w:p w14:paraId="6F8AEB5E" w14:textId="21F817F9" w:rsidR="00ED2862" w:rsidRDefault="00ED41C7">
      <w:r>
        <w:t xml:space="preserve">Antwort: </w:t>
      </w:r>
      <w:sdt>
        <w:sdtPr>
          <w:id w:val="1818068822"/>
          <w:placeholder>
            <w:docPart w:val="DefaultPlaceholder_-1854013440"/>
          </w:placeholder>
        </w:sdtPr>
        <w:sdtEndPr/>
        <w:sdtContent>
          <w:r>
            <w:t xml:space="preserve">772295.25</w:t>
          </w:r>
        </w:sdtContent>
      </w:sdt>
    </w:p>
    <w:p w14:paraId="3F7478F3" w14:textId="77777777" w:rsidR="00ED2862" w:rsidRDefault="00ED41C7">
      <w:pPr>
        <w:pStyle w:val="berschrift3"/>
      </w:pPr>
      <w:bookmarkStart w:id="48" w:name="X55b0539309aca53ee3ceedad3b15f4892fb951c"/>
      <w:bookmarkEnd w:id="47"/>
      <w:r>
        <w:t>Zusatzaufgabe 3 - Rundung bei einer grossen Zahl</w:t>
      </w:r>
    </w:p>
    <w:p w14:paraId="7250C93B" w14:textId="77777777" w:rsidR="00ED2862" w:rsidRPr="00A2595E" w:rsidRDefault="00ED41C7">
      <w:pPr>
        <w:rPr>
          <w:lang w:val="en-US"/>
        </w:rPr>
      </w:pPr>
      <w:r>
        <w:t xml:space="preserve">Der Abstand zwischen Sonne und Erde beträgt ungefähr 149 600 000 000 000 Millimeter. </w:t>
      </w:r>
      <w:r>
        <w:rPr>
          <w:lang w:val="en-US"/>
        </w:rPr>
        <w:t>Untersuche, was bei einer Speicherung mit 32 Bits geschieht.</w:t>
      </w:r>
    </w:p>
    <w:p w14:paraId="2044DD2A" w14:textId="77777777" w:rsidR="00ED2862" w:rsidRPr="00A2595E" w:rsidRDefault="00ED41C7">
      <w:pPr>
        <w:pStyle w:val="SourceCode"/>
        <w:rPr>
          <w:lang w:val="en-US"/>
        </w:rPr>
      </w:pPr>
      <w:r>
        <w:rPr>
          <w:rStyle w:val="ImportTok"/>
          <w:lang w:val="en-US"/>
        </w:rPr>
        <w:t>import</w:t>
      </w:r>
      <w:r>
        <w:rPr>
          <w:rStyle w:val="NormalTok"/>
          <w:lang w:val="en-US"/>
        </w:rPr>
        <w:t xml:space="preserve"> struct</w:t>
      </w:r>
      <w:r>
        <w:rPr>
          <w:lang w:val="en-US"/>
        </w:rPr>
        <w:br/>
        <w:br/>
        <w:br/>
      </w:r>
      <w:r>
        <w:rPr>
          <w:rStyle w:val="KeywordTok"/>
          <w:lang w:val="en-US"/>
        </w:rPr>
        <w:t>def</w:t>
      </w:r>
      <w:r>
        <w:rPr>
          <w:rStyle w:val="NormalTok"/>
          <w:lang w:val="en-US"/>
        </w:rPr>
        <w:t xml:space="preserve"> to_float32(value):</w:t>
      </w:r>
      <w:r>
        <w:rPr>
          <w:lang w:val="en-US"/>
        </w:rPr>
        <w:br/>
      </w:r>
      <w:r>
        <w:rPr>
          <w:rStyle w:val="NormalTok"/>
          <w:lang w:val="en-US"/>
        </w:rPr>
        <w:t xml:space="preserve">    packed_value </w:t>
      </w:r>
      <w:r>
        <w:rPr>
          <w:rStyle w:val="OperatorTok"/>
          <w:lang w:val="en-US"/>
        </w:rPr>
        <w:t>=</w:t>
      </w:r>
      <w:r>
        <w:rPr>
          <w:rStyle w:val="NormalTok"/>
          <w:lang w:val="en-US"/>
        </w:rPr>
        <w:t xml:space="preserve"> struct.pack(</w:t>
      </w:r>
      <w:r>
        <w:rPr>
          <w:rStyle w:val="StringTok"/>
          <w:lang w:val="en-US"/>
        </w:rPr>
        <w:t>"&gt;f"</w:t>
      </w:r>
      <w:r>
        <w:rPr>
          <w:rStyle w:val="NormalTok"/>
          <w:lang w:val="en-US"/>
        </w:rPr>
        <w:t>, value)</w:t>
      </w:r>
      <w:r>
        <w:rPr>
          <w:lang w:val="en-US"/>
        </w:rPr>
        <w:br/>
      </w:r>
      <w:r>
        <w:rPr>
          <w:rStyle w:val="NormalTok"/>
          <w:lang w:val="en-US"/>
        </w:rPr>
        <w:t xml:space="preserve">    </w:t>
      </w:r>
      <w:r>
        <w:rPr>
          <w:rStyle w:val="ControlFlowTok"/>
          <w:lang w:val="en-US"/>
        </w:rPr>
        <w:t>return</w:t>
      </w:r>
      <w:r>
        <w:rPr>
          <w:rStyle w:val="NormalTok"/>
          <w:lang w:val="en-US"/>
        </w:rPr>
        <w:t xml:space="preserve"> struct.unpack(</w:t>
      </w:r>
      <w:r>
        <w:rPr>
          <w:rStyle w:val="StringTok"/>
          <w:lang w:val="en-US"/>
        </w:rPr>
        <w:t>"&gt;f"</w:t>
      </w:r>
      <w:r>
        <w:rPr>
          <w:rStyle w:val="NormalTok"/>
          <w:lang w:val="en-US"/>
        </w:rPr>
        <w:t>, packed_value)[</w:t>
      </w:r>
      <w:r>
        <w:rPr>
          <w:rStyle w:val="DecValTok"/>
          <w:lang w:val="en-US"/>
        </w:rPr>
        <w:t>0</w:t>
      </w:r>
      <w:r>
        <w:rPr>
          <w:rStyle w:val="NormalTok"/>
          <w:lang w:val="en-US"/>
        </w:rPr>
        <w:t>]</w:t>
      </w:r>
      <w:r>
        <w:rPr>
          <w:lang w:val="en-US"/>
        </w:rPr>
        <w:br/>
        <w:br/>
        <w:br/>
      </w:r>
      <w:r>
        <w:rPr>
          <w:rStyle w:val="NormalTok"/>
          <w:lang w:val="en-US"/>
        </w:rPr>
        <w:t xml:space="preserve">original_value </w:t>
      </w:r>
      <w:r>
        <w:rPr>
          <w:rStyle w:val="OperatorTok"/>
          <w:lang w:val="en-US"/>
        </w:rPr>
        <w:t>=</w:t>
      </w:r>
      <w:r>
        <w:rPr>
          <w:rStyle w:val="NormalTok"/>
          <w:lang w:val="en-US"/>
        </w:rPr>
        <w:t xml:space="preserve"> </w:t>
      </w:r>
      <w:r>
        <w:rPr>
          <w:rStyle w:val="DecValTok"/>
          <w:lang w:val="en-US"/>
        </w:rPr>
        <w:t>149_600_000_000_000</w:t>
      </w:r>
      <w:r>
        <w:rPr>
          <w:lang w:val="en-US"/>
        </w:rPr>
        <w:br/>
      </w:r>
      <w:r>
        <w:rPr>
          <w:rStyle w:val="NormalTok"/>
          <w:lang w:val="en-US"/>
        </w:rPr>
        <w:t xml:space="preserve">stored_value </w:t>
      </w:r>
      <w:r>
        <w:rPr>
          <w:rStyle w:val="OperatorTok"/>
          <w:lang w:val="en-US"/>
        </w:rPr>
        <w:t>=</w:t>
      </w:r>
      <w:r>
        <w:rPr>
          <w:rStyle w:val="NormalTok"/>
          <w:lang w:val="en-US"/>
        </w:rPr>
        <w:t xml:space="preserve"> to_float32(original_value)</w:t>
      </w:r>
      <w:r>
        <w:rPr>
          <w:lang w:val="en-US"/>
        </w:rPr>
        <w:br/>
      </w:r>
      <w:r>
        <w:rPr>
          <w:rStyle w:val="NormalTok"/>
          <w:lang w:val="en-US"/>
        </w:rPr>
        <w:t xml:space="preserve">difference </w:t>
      </w:r>
      <w:r>
        <w:rPr>
          <w:rStyle w:val="OperatorTok"/>
          <w:lang w:val="en-US"/>
        </w:rPr>
        <w:t>=</w:t>
      </w:r>
      <w:r>
        <w:rPr>
          <w:rStyle w:val="NormalTok"/>
          <w:lang w:val="en-US"/>
        </w:rPr>
        <w:t xml:space="preserve"> stored_value </w:t>
      </w:r>
      <w:r>
        <w:rPr>
          <w:rStyle w:val="OperatorTok"/>
          <w:lang w:val="en-US"/>
        </w:rPr>
        <w:t>-</w:t>
      </w:r>
      <w:r>
        <w:rPr>
          <w:rStyle w:val="NormalTok"/>
          <w:lang w:val="en-US"/>
        </w:rPr>
        <w:t xml:space="preserve"> original_value</w:t>
      </w:r>
      <w:r>
        <w:rPr>
          <w:lang w:val="en-US"/>
        </w:rPr>
        <w:br/>
        <w:br/>
      </w:r>
      <w:r>
        <w:rPr>
          <w:rStyle w:val="BuiltInTok"/>
          <w:lang w:val="en-US"/>
        </w:rPr>
        <w:t>print</w:t>
      </w:r>
      <w:r>
        <w:rPr>
          <w:rStyle w:val="NormalTok"/>
          <w:lang w:val="en-US"/>
        </w:rPr>
        <w:t>(</w:t>
      </w:r>
      <w:r>
        <w:rPr>
          <w:rStyle w:val="SpecialStringTok"/>
          <w:lang w:val="en-US"/>
        </w:rPr>
        <w:t xml:space="preserve">f"Gespeicherter Wert: </w:t>
      </w:r>
      <w:r>
        <w:rPr>
          <w:rStyle w:val="SpecialCharTok"/>
          <w:lang w:val="en-US"/>
        </w:rPr>
        <w:t>{</w:t>
      </w:r>
      <w:r>
        <w:rPr>
          <w:rStyle w:val="NormalTok"/>
          <w:lang w:val="en-US"/>
        </w:rPr>
        <w:t>stored_value</w:t>
      </w:r>
      <w:r>
        <w:rPr>
          <w:rStyle w:val="SpecialCharTok"/>
          <w:lang w:val="en-US"/>
        </w:rPr>
        <w:t>:.0f}</w:t>
      </w:r>
      <w:r>
        <w:rPr>
          <w:rStyle w:val="SpecialStringTok"/>
          <w:lang w:val="en-US"/>
        </w:rPr>
        <w:t>"</w:t>
      </w:r>
      <w:r>
        <w:rPr>
          <w:rStyle w:val="NormalTok"/>
          <w:lang w:val="en-US"/>
        </w:rPr>
        <w:t>)</w:t>
      </w:r>
      <w:r>
        <w:rPr>
          <w:lang w:val="en-US"/>
        </w:rPr>
        <w:br/>
      </w:r>
      <w:r>
        <w:rPr>
          <w:rStyle w:val="BuiltInTok"/>
          <w:lang w:val="en-US"/>
        </w:rPr>
        <w:t>print</w:t>
      </w:r>
      <w:r>
        <w:rPr>
          <w:rStyle w:val="NormalTok"/>
          <w:lang w:val="en-US"/>
        </w:rPr>
        <w:t>(</w:t>
      </w:r>
      <w:r>
        <w:rPr>
          <w:rStyle w:val="SpecialStringTok"/>
          <w:lang w:val="en-US"/>
        </w:rPr>
        <w:t xml:space="preserve">f"Unterschied: </w:t>
      </w:r>
      <w:r>
        <w:rPr>
          <w:rStyle w:val="SpecialCharTok"/>
          <w:lang w:val="en-US"/>
        </w:rPr>
        <w:t>{</w:t>
      </w:r>
      <w:r>
        <w:rPr>
          <w:rStyle w:val="NormalTok"/>
          <w:lang w:val="en-US"/>
        </w:rPr>
        <w:t>difference</w:t>
      </w:r>
      <w:r>
        <w:rPr>
          <w:rStyle w:val="SpecialCharTok"/>
          <w:lang w:val="en-US"/>
        </w:rPr>
        <w:t>:.0f}</w:t>
      </w:r>
      <w:r>
        <w:rPr>
          <w:rStyle w:val="SpecialStringTok"/>
          <w:lang w:val="en-US"/>
        </w:rPr>
        <w:t xml:space="preserve"> mm"</w:t>
      </w:r>
      <w:r>
        <w:rPr>
          <w:rStyle w:val="NormalTok"/>
          <w:lang w:val="en-US"/>
        </w:rPr>
        <w:t>)</w:t>
      </w:r>
    </w:p>
    <w:p w14:paraId="0CE54A22" w14:textId="77777777" w:rsidR="00ED2862" w:rsidRDefault="00ED41C7">
      <w:pPr>
        <w:numPr>
          <w:ilvl w:val="0"/>
          <w:numId w:val="46"/>
        </w:numPr>
      </w:pPr>
      <w:r>
        <w:t>Welcher Wert wird tatsächlich gespeichert?</w:t>
      </w:r>
    </w:p>
    <w:p w14:paraId="5359C4D4" w14:textId="3CB9FFF1" w:rsidR="00ED2862" w:rsidRDefault="00ED41C7">
      <w:pPr>
        <w:numPr>
          <w:ilvl w:val="0"/>
          <w:numId w:val="20"/>
        </w:numPr>
      </w:pPr>
      <w:r>
        <w:t xml:space="preserve">Antwort: </w:t>
      </w:r>
      <w:sdt>
        <w:sdtPr>
          <w:id w:val="-2140803747"/>
          <w:placeholder>
            <w:docPart w:val="DefaultPlaceholder_-1854013440"/>
          </w:placeholder>
        </w:sdtPr>
        <w:sdtEndPr/>
        <w:sdtContent>
          <w:r>
            <w:t xml:space="preserve">149 600 002 375 680 mm</w:t>
          </w:r>
        </w:sdtContent>
      </w:sdt>
    </w:p>
    <w:p w14:paraId="35E0E7FC" w14:textId="77777777" w:rsidR="00ED2862" w:rsidRDefault="00ED41C7">
      <w:pPr>
        <w:numPr>
          <w:ilvl w:val="0"/>
          <w:numId w:val="46"/>
        </w:numPr>
      </w:pPr>
      <w:r>
        <w:t>Wie gross ist der Unterschied zum ursprünglichen Wert?</w:t>
      </w:r>
    </w:p>
    <w:p w14:paraId="103088C4" w14:textId="4E94B664" w:rsidR="00ED2862" w:rsidRDefault="00ED41C7">
      <w:pPr>
        <w:numPr>
          <w:ilvl w:val="0"/>
          <w:numId w:val="20"/>
        </w:numPr>
      </w:pPr>
      <w:r>
        <w:t xml:space="preserve">Antwort: </w:t>
      </w:r>
      <w:sdt>
        <w:sdtPr>
          <w:id w:val="-2035491678"/>
          <w:placeholder>
            <w:docPart w:val="DefaultPlaceholder_-1854013440"/>
          </w:placeholder>
        </w:sdtPr>
        <w:sdtEndPr/>
        <w:sdtContent>
          <w:r>
            <w:t xml:space="preserve">2 375 680 mm</w:t>
          </w:r>
        </w:sdtContent>
      </w:sdt>
    </w:p>
    <w:p w14:paraId="2FC3CE8D" w14:textId="59733837" w:rsidR="00ED2862" w:rsidRDefault="00ED41C7" w:rsidP="00827874">
      <w:pPr>
        <w:numPr>
          <w:ilvl w:val="0"/>
          <w:numId w:val="46"/>
        </w:numPr>
      </w:pPr>
      <w:r>
        <w:lastRenderedPageBreak/>
        <w:t>Warum fällt dieser Unterschied bei der Angabe der Distanz zwischen Sonne und Erde kaum ins Gewicht?</w:t>
        <w:br/>
      </w:r>
      <w:sdt>
        <w:sdtPr>
          <w:id w:val="1858621489"/>
          <w:placeholder>
            <w:docPart w:val="DefaultPlaceholder_-1854013440"/>
          </w:placeholder>
        </w:sdtPr>
        <w:sdtEndPr/>
        <w:sdtContent>
          <w:r>
            <w:t xml:space="preserve">Der Unterschied von rund 2,4 Millionen Millimetern (2,4 km) ist im Vergleich zur Gesamtdistanz von rund 149,6 Milliarden Metern verschwindend klein (deutlich weniger als 0,01 %) und fällt bei einer astronomischen Distanzangabe praktisch nicht ins Gewicht.</w:t>
          </w:r>
        </w:sdtContent>
      </w:sdt>
    </w:p>
    <w:p w14:paraId="05D7B15F" w14:textId="77777777" w:rsidR="00ED2862" w:rsidRDefault="00ED41C7">
      <w:pPr>
        <w:pStyle w:val="berschrift2"/>
      </w:pPr>
      <w:bookmarkStart w:id="49" w:name="exit-ticket"/>
      <w:bookmarkEnd w:id="44"/>
      <w:bookmarkEnd w:id="48"/>
      <w:r>
        <w:t>8. Exit-Ticket</w:t>
      </w:r>
    </w:p>
    <w:p w14:paraId="3EBC3B31" w14:textId="77777777" w:rsidR="00ED2862" w:rsidRDefault="00ED41C7">
      <w:r>
        <w:t>Beantworte die Fragen ohne in der Theorie nachzusehen.</w:t>
      </w:r>
    </w:p>
    <w:p w14:paraId="56378AAF" w14:textId="77777777" w:rsidR="00ED2862" w:rsidRDefault="00ED41C7">
      <w:pPr>
        <w:numPr>
          <w:ilvl w:val="0"/>
          <w:numId w:val="47"/>
        </w:numPr>
      </w:pPr>
      <w:r>
        <w:t>Welchen Wertebereich hat eine Zahl mit 8 Bits ohne Vorzeichen?</w:t>
      </w:r>
    </w:p>
    <w:p w14:paraId="2BD04B25" w14:textId="0656D9EA" w:rsidR="00ED2862" w:rsidRDefault="00ED41C7">
      <w:pPr>
        <w:numPr>
          <w:ilvl w:val="0"/>
          <w:numId w:val="20"/>
        </w:numPr>
      </w:pPr>
      <w:r>
        <w:t xml:space="preserve">Antwort: </w:t>
      </w:r>
      <w:sdt>
        <w:sdtPr>
          <w:id w:val="-2100393809"/>
          <w:placeholder>
            <w:docPart w:val="DefaultPlaceholder_-1854013440"/>
          </w:placeholder>
        </w:sdtPr>
        <w:sdtEndPr/>
        <w:sdtContent>
          <w:r>
            <w:t xml:space="preserve">0 bis 255</w:t>
          </w:r>
        </w:sdtContent>
      </w:sdt>
    </w:p>
    <w:p w14:paraId="70DF8FAC" w14:textId="77777777" w:rsidR="00ED2862" w:rsidRDefault="00ED41C7">
      <w:pPr>
        <w:numPr>
          <w:ilvl w:val="0"/>
          <w:numId w:val="47"/>
        </w:numPr>
      </w:pPr>
      <w:r>
        <w:t>Welchen Wertebereich hat eine Zahl mit 8 Bits im Zweierkomplement?</w:t>
      </w:r>
    </w:p>
    <w:p w14:paraId="4B97B364" w14:textId="20208860" w:rsidR="00ED2862" w:rsidRDefault="00ED41C7">
      <w:pPr>
        <w:numPr>
          <w:ilvl w:val="0"/>
          <w:numId w:val="20"/>
        </w:numPr>
      </w:pPr>
      <w:r>
        <w:t xml:space="preserve">Antwort: </w:t>
      </w:r>
      <w:sdt>
        <w:sdtPr>
          <w:id w:val="61154984"/>
          <w:placeholder>
            <w:docPart w:val="DefaultPlaceholder_-1854013440"/>
          </w:placeholder>
        </w:sdtPr>
        <w:sdtEndPr/>
        <w:sdtContent>
          <w:r>
            <w:t xml:space="preserve">-128 bis 127</w:t>
          </w:r>
        </w:sdtContent>
      </w:sdt>
    </w:p>
    <w:p w14:paraId="7F44691D" w14:textId="3DF2FDE4" w:rsidR="00ED2862" w:rsidRDefault="00ED41C7" w:rsidP="00827874">
      <w:pPr>
        <w:numPr>
          <w:ilvl w:val="0"/>
          <w:numId w:val="47"/>
        </w:numPr>
      </w:pPr>
      <w:r>
        <w:t>Woran erkennst du im Zweierkomplement eine negative Zahl?</w:t>
        <w:br/>
      </w:r>
      <w:sdt>
        <w:sdtPr>
          <w:id w:val="-746347323"/>
          <w:placeholder>
            <w:docPart w:val="DefaultPlaceholder_-1854013440"/>
          </w:placeholder>
        </w:sdtPr>
        <w:sdtEndPr/>
        <w:sdtContent>
          <w:r>
            <w:t xml:space="preserve">Am MSB (höchstwertigen Bit): Ist es 1, ist die Zahl negativ.</w:t>
          </w:r>
        </w:sdtContent>
      </w:sdt>
    </w:p>
    <w:p w14:paraId="476E5CAB" w14:textId="5C25CB75" w:rsidR="00ED2862" w:rsidRDefault="00ED41C7" w:rsidP="00827874">
      <w:pPr>
        <w:numPr>
          <w:ilvl w:val="0"/>
          <w:numId w:val="47"/>
        </w:numPr>
      </w:pPr>
      <w:r>
        <w:t>Welche drei Bereiche besitzt eine 32-Bit-Gleitkommazahl?</w:t>
        <w:br/>
      </w:r>
      <w:sdt>
        <w:sdtPr>
          <w:id w:val="1666511389"/>
          <w:placeholder>
            <w:docPart w:val="DefaultPlaceholder_-1854013440"/>
          </w:placeholder>
        </w:sdtPr>
        <w:sdtEndPr/>
        <w:sdtContent>
          <w:r>
            <w:t xml:space="preserve">Vorzeichen, Exponent, Mantisse</w:t>
          </w:r>
        </w:sdtContent>
      </w:sdt>
    </w:p>
    <w:p w14:paraId="3332758D" w14:textId="5E17D906" w:rsidR="00ED2862" w:rsidRDefault="00ED41C7" w:rsidP="00827874">
      <w:pPr>
        <w:numPr>
          <w:ilvl w:val="0"/>
          <w:numId w:val="47"/>
        </w:numPr>
      </w:pPr>
      <w:r>
        <w:t>Warum können bei Gleitkommazahlen kleine Rundungsfehler entstehen?</w:t>
        <w:br/>
      </w:r>
      <w:sdt>
        <w:sdtPr>
          <w:id w:val="-1132316107"/>
          <w:placeholder>
            <w:docPart w:val="DefaultPlaceholder_-1854013440"/>
          </w:placeholder>
        </w:sdtPr>
        <w:sdtEndPr/>
        <w:sdtContent>
          <w:r>
            <w:t xml:space="preserve">Weil mit einer endlichen Anzahl Bits nur endlich viele Bitfolgen zur Verfügung stehen, aber es unendlich viele reelle Zahlen gibt. Viele Dezimalzahlen (z. B. 0.1) lassen sich im Binärsystem nicht exakt darstellen, sodass der Computer die nächstmögliche Zahl speichert.</w:t>
          </w:r>
        </w:sdtContent>
      </w:sdt>
    </w:p>
    <w:p w14:paraId="31D47997" w14:textId="77777777" w:rsidR="00ED2862" w:rsidRDefault="00ED41C7">
      <w:pPr>
        <w:pStyle w:val="berschrift2"/>
      </w:pPr>
      <w:bookmarkStart w:id="50" w:name="lernprodukt"/>
      <w:bookmarkEnd w:id="49"/>
      <w:r>
        <w:t>Lernprodukt</w:t>
      </w:r>
    </w:p>
    <w:p w14:paraId="3F4967C1" w14:textId="77777777" w:rsidR="00ED2862" w:rsidRDefault="00ED41C7">
      <w:r>
        <w:t>Am Ende dieser Doppellektion hast du:</w:t>
      </w:r>
    </w:p>
    <w:p w14:paraId="7E1E1F0A" w14:textId="77777777" w:rsidR="00ED2862" w:rsidRDefault="00ED41C7">
      <w:pPr>
        <w:numPr>
          <w:ilvl w:val="0"/>
          <w:numId w:val="48"/>
        </w:numPr>
      </w:pPr>
      <w:r>
        <w:t>eine ausgefüllte Wertebereichstabelle;</w:t>
      </w:r>
    </w:p>
    <w:p w14:paraId="6499D138" w14:textId="77777777" w:rsidR="00ED2862" w:rsidRDefault="00ED41C7">
      <w:pPr>
        <w:numPr>
          <w:ilvl w:val="0"/>
          <w:numId w:val="48"/>
        </w:numPr>
      </w:pPr>
      <w:r>
        <w:t>mehrere negative Zahlen im Zweierkomplement codiert und gelesen;</w:t>
      </w:r>
    </w:p>
    <w:p w14:paraId="7BFC44A8" w14:textId="77777777" w:rsidR="00ED2862" w:rsidRDefault="00ED41C7">
      <w:pPr>
        <w:numPr>
          <w:ilvl w:val="0"/>
          <w:numId w:val="48"/>
        </w:numPr>
      </w:pPr>
      <w:r>
        <w:t>Überläufe bei Zahlen mit und ohne Vorzeichen erkannt;</w:t>
      </w:r>
    </w:p>
    <w:p w14:paraId="17E2CFC7" w14:textId="77777777" w:rsidR="00ED2862" w:rsidRDefault="00ED41C7">
      <w:pPr>
        <w:numPr>
          <w:ilvl w:val="0"/>
          <w:numId w:val="48"/>
        </w:numPr>
      </w:pPr>
      <w:r>
        <w:t>einen Rundungsfehler mit Python untersucht;</w:t>
      </w:r>
    </w:p>
    <w:p w14:paraId="7349CAC0" w14:textId="77777777" w:rsidR="00ED2862" w:rsidRDefault="00ED41C7">
      <w:pPr>
        <w:numPr>
          <w:ilvl w:val="0"/>
          <w:numId w:val="48"/>
        </w:numPr>
      </w:pPr>
      <w:r>
        <w:t>die wichtigsten Erkenntnisse im Exit-Ticket festgehalten.</w:t>
      </w:r>
      <w:bookmarkEnd w:id="0"/>
      <w:bookmarkEnd w:id="50"/>
    </w:p>
    <w:sectPr w:rsidR="00ED2862" w:rsidSect="004C428C">
      <w:footerReference w:type="default" r:id="rId7"/>
      <w:headerReference w:type="first" r:id="rId8"/>
      <w:footerReference w:type="first" r:id="rId9"/>
      <w:type w:val="continuous"/>
      <w:pgSz w:w="11906" w:h="16838" w:code="9"/>
      <w:pgMar w:top="1701"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8F3F4" w14:textId="77777777" w:rsidR="00ED41C7" w:rsidRDefault="00ED41C7">
      <w:r>
        <w:separator/>
      </w:r>
    </w:p>
  </w:endnote>
  <w:endnote w:type="continuationSeparator" w:id="0">
    <w:p w14:paraId="29EF7DC8" w14:textId="77777777" w:rsidR="00ED41C7" w:rsidRDefault="00ED41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Ubuntu">
    <w:charset w:val="00"/>
    <w:family w:val="swiss"/>
    <w:pitch w:val="variable"/>
    <w:sig w:usb0="E00002FF" w:usb1="5000205B" w:usb2="00000000" w:usb3="00000000" w:csb0="0000009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92F55" w14:textId="2CA0AB50" w:rsidR="00126F05" w:rsidRPr="0009798F" w:rsidRDefault="00126F05" w:rsidP="00126F05">
    <w:pPr>
      <w:pStyle w:val="Fuzeile"/>
      <w:rPr>
        <w:rFonts w:cs="Segoe UI"/>
        <w:sz w:val="16"/>
        <w:szCs w:val="16"/>
      </w:rPr>
    </w:pPr>
    <w:r w:rsidRPr="0009798F">
      <w:rPr>
        <w:rFonts w:cs="Segoe UI"/>
        <w:sz w:val="16"/>
        <w:szCs w:val="16"/>
      </w:rPr>
      <w:t>BBZW-</w:t>
    </w:r>
    <w:r w:rsidR="00F8434E">
      <w:rPr>
        <w:rFonts w:cs="Segoe UI"/>
        <w:sz w:val="16"/>
        <w:szCs w:val="16"/>
      </w:rPr>
      <w:t>S</w:t>
    </w:r>
    <w:r>
      <w:rPr>
        <w:rFonts w:cs="Segoe UI"/>
        <w:sz w:val="16"/>
        <w:szCs w:val="16"/>
      </w:rPr>
      <w:t>…</w:t>
    </w:r>
    <w:r w:rsidRPr="0009798F">
      <w:rPr>
        <w:rFonts w:cs="Segoe UI"/>
        <w:sz w:val="16"/>
        <w:szCs w:val="16"/>
      </w:rPr>
      <w:t xml:space="preserve"> | </w:t>
    </w:r>
    <w:r w:rsidR="00A2595E">
      <w:rPr>
        <w:rFonts w:cs="Segoe UI"/>
        <w:sz w:val="16"/>
        <w:szCs w:val="16"/>
      </w:rPr>
      <w:t>M 114 Zahlencodierung DL 3</w:t>
    </w:r>
    <w:r w:rsidRPr="0009798F">
      <w:rPr>
        <w:rFonts w:cs="Segoe UI"/>
        <w:sz w:val="16"/>
        <w:szCs w:val="16"/>
      </w:rPr>
      <w:t xml:space="preserve"> | Seite </w:t>
    </w:r>
    <w:r w:rsidRPr="0009798F">
      <w:rPr>
        <w:rFonts w:cs="Segoe UI"/>
        <w:sz w:val="16"/>
        <w:szCs w:val="16"/>
      </w:rPr>
      <w:fldChar w:fldCharType="begin"/>
    </w:r>
    <w:r w:rsidRPr="0009798F">
      <w:rPr>
        <w:rFonts w:cs="Segoe UI"/>
        <w:sz w:val="16"/>
        <w:szCs w:val="16"/>
      </w:rPr>
      <w:instrText xml:space="preserve"> PAGE </w:instrText>
    </w:r>
    <w:r w:rsidRPr="0009798F">
      <w:rPr>
        <w:rFonts w:cs="Segoe UI"/>
        <w:sz w:val="16"/>
        <w:szCs w:val="16"/>
      </w:rPr>
      <w:fldChar w:fldCharType="separate"/>
    </w:r>
    <w:r w:rsidR="00F8434E">
      <w:rPr>
        <w:rFonts w:cs="Segoe UI"/>
        <w:noProof/>
        <w:sz w:val="16"/>
        <w:szCs w:val="16"/>
      </w:rPr>
      <w:t>2</w:t>
    </w:r>
    <w:r w:rsidRPr="0009798F">
      <w:rPr>
        <w:rFonts w:cs="Segoe UI"/>
        <w:sz w:val="16"/>
        <w:szCs w:val="16"/>
      </w:rPr>
      <w:fldChar w:fldCharType="end"/>
    </w:r>
    <w:r w:rsidRPr="0009798F">
      <w:rPr>
        <w:rFonts w:cs="Segoe UI"/>
        <w:sz w:val="16"/>
        <w:szCs w:val="16"/>
      </w:rPr>
      <w:t xml:space="preserve"> (von </w:t>
    </w:r>
    <w:r w:rsidRPr="0009798F">
      <w:rPr>
        <w:rFonts w:cs="Segoe UI"/>
        <w:sz w:val="16"/>
        <w:szCs w:val="16"/>
      </w:rPr>
      <w:fldChar w:fldCharType="begin"/>
    </w:r>
    <w:r w:rsidRPr="0009798F">
      <w:rPr>
        <w:rFonts w:cs="Segoe UI"/>
        <w:sz w:val="16"/>
        <w:szCs w:val="16"/>
      </w:rPr>
      <w:instrText xml:space="preserve"> NUMPAGES </w:instrText>
    </w:r>
    <w:r w:rsidRPr="0009798F">
      <w:rPr>
        <w:rFonts w:cs="Segoe UI"/>
        <w:sz w:val="16"/>
        <w:szCs w:val="16"/>
      </w:rPr>
      <w:fldChar w:fldCharType="separate"/>
    </w:r>
    <w:r w:rsidR="00F8434E">
      <w:rPr>
        <w:rFonts w:cs="Segoe UI"/>
        <w:noProof/>
        <w:sz w:val="16"/>
        <w:szCs w:val="16"/>
      </w:rPr>
      <w:t>2</w:t>
    </w:r>
    <w:r w:rsidRPr="0009798F">
      <w:rPr>
        <w:rFonts w:cs="Segoe UI"/>
        <w:sz w:val="16"/>
        <w:szCs w:val="16"/>
      </w:rPr>
      <w:fldChar w:fldCharType="end"/>
    </w:r>
    <w:r w:rsidRPr="0009798F">
      <w:rPr>
        <w:rFonts w:cs="Segoe UI"/>
        <w:sz w:val="16"/>
        <w:szCs w:val="16"/>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12BF9" w14:textId="77777777" w:rsidR="00434EA2" w:rsidRPr="0025548A" w:rsidRDefault="00434EA2" w:rsidP="00434EA2">
    <w:pPr>
      <w:pStyle w:val="KeinLeerraum"/>
      <w:tabs>
        <w:tab w:val="left" w:pos="2515"/>
      </w:tabs>
      <w:ind w:left="-1134"/>
      <w:rPr>
        <w:rFonts w:ascii="Segoe UI" w:hAnsi="Segoe UI" w:cs="Segoe UI"/>
        <w:sz w:val="16"/>
        <w:szCs w:val="16"/>
      </w:rPr>
    </w:pPr>
    <w:r w:rsidRPr="0025548A">
      <w:rPr>
        <w:rFonts w:ascii="Segoe UI" w:hAnsi="Segoe UI" w:cs="Segoe UI"/>
        <w:noProof/>
        <w:sz w:val="16"/>
        <w:szCs w:val="16"/>
        <w:lang w:eastAsia="de-CH"/>
      </w:rPr>
      <w:drawing>
        <wp:inline distT="0" distB="0" distL="0" distR="0" wp14:anchorId="2A67C017" wp14:editId="6941005B">
          <wp:extent cx="670561" cy="670561"/>
          <wp:effectExtent l="0" t="0" r="0" b="0"/>
          <wp:docPr id="176959881" name="Grafik 17695988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9881" name="Grafik 3" descr="Ein Bild, das Text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670561" cy="67056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D92A3" w14:textId="77777777" w:rsidR="00ED41C7" w:rsidRDefault="00ED41C7">
      <w:r>
        <w:separator/>
      </w:r>
    </w:p>
  </w:footnote>
  <w:footnote w:type="continuationSeparator" w:id="0">
    <w:p w14:paraId="60D6A162" w14:textId="77777777" w:rsidR="00ED41C7" w:rsidRDefault="00ED41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D8C79" w14:textId="77777777" w:rsidR="00F600D6" w:rsidRPr="00F600D6" w:rsidRDefault="00F600D6" w:rsidP="004C428C">
    <w:pPr>
      <w:spacing w:before="1000" w:after="800"/>
      <w:rPr>
        <w:b/>
        <w:bCs/>
        <w:sz w:val="16"/>
        <w:szCs w:val="16"/>
      </w:rPr>
    </w:pPr>
    <w:r w:rsidRPr="00F600D6">
      <w:rPr>
        <w:b/>
        <w:bCs/>
        <w:noProof/>
        <w:sz w:val="16"/>
        <w:szCs w:val="16"/>
      </w:rPr>
      <w:drawing>
        <wp:anchor distT="0" distB="0" distL="114300" distR="114300" simplePos="0" relativeHeight="251661312" behindDoc="1" locked="1" layoutInCell="1" allowOverlap="1" wp14:anchorId="3BC0B452" wp14:editId="6AD28C92">
          <wp:simplePos x="0" y="0"/>
          <wp:positionH relativeFrom="page">
            <wp:posOffset>-3810</wp:posOffset>
          </wp:positionH>
          <wp:positionV relativeFrom="page">
            <wp:posOffset>0</wp:posOffset>
          </wp:positionV>
          <wp:extent cx="7579995" cy="1259840"/>
          <wp:effectExtent l="0" t="0" r="0" b="0"/>
          <wp:wrapNone/>
          <wp:docPr id="17294624" name="Grafik 17294624"/>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79995" cy="1259840"/>
                  </a:xfrm>
                  <a:prstGeom prst="rect">
                    <a:avLst/>
                  </a:prstGeom>
                </pic:spPr>
              </pic:pic>
            </a:graphicData>
          </a:graphic>
          <wp14:sizeRelH relativeFrom="margin">
            <wp14:pctWidth>0</wp14:pctWidth>
          </wp14:sizeRelH>
          <wp14:sizeRelV relativeFrom="margin">
            <wp14:pctHeight>0</wp14:pctHeight>
          </wp14:sizeRelV>
        </wp:anchor>
      </w:drawing>
    </w:r>
    <w:r w:rsidRPr="00F600D6">
      <w:rPr>
        <w:b/>
        <w:bCs/>
        <w:sz w:val="16"/>
        <w:szCs w:val="16"/>
      </w:rPr>
      <w:t>Berufsbildungszentrum Wirtschaft, Informatik und Technik</w:t>
    </w:r>
    <w:r w:rsidR="00FD4AE8">
      <w:rPr>
        <w:b/>
        <w:bCs/>
        <w:sz w:val="16"/>
        <w:szCs w:val="16"/>
      </w:rPr>
      <w:t xml:space="preserve"> – </w:t>
    </w:r>
    <w:r w:rsidR="00A0514E">
      <w:rPr>
        <w:b/>
        <w:bCs/>
        <w:sz w:val="16"/>
        <w:szCs w:val="16"/>
      </w:rPr>
      <w:t>Sursee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A2851C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4DE3BC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E6EBFE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C2070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3A8F8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F52D9F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FDE8BC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B50E42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ABCB51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3E61B5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9B70AC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32E87A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411"/>
    <w:multiLevelType w:val="multilevel"/>
    <w:tmpl w:val="F8DCA4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00A99412"/>
    <w:multiLevelType w:val="multilevel"/>
    <w:tmpl w:val="449A447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14" w15:restartNumberingAfterBreak="0">
    <w:nsid w:val="00A99413"/>
    <w:multiLevelType w:val="multilevel"/>
    <w:tmpl w:val="74428A1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15" w15:restartNumberingAfterBreak="0">
    <w:nsid w:val="00A99711"/>
    <w:multiLevelType w:val="multilevel"/>
    <w:tmpl w:val="F2F6488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6" w15:restartNumberingAfterBreak="0">
    <w:nsid w:val="1022125D"/>
    <w:multiLevelType w:val="multilevel"/>
    <w:tmpl w:val="63785862"/>
    <w:lvl w:ilvl="0">
      <w:start w:val="1"/>
      <w:numFmt w:val="bullet"/>
      <w:pStyle w:val="ListWithCheckboxes"/>
      <w:lvlText w:val="□"/>
      <w:lvlJc w:val="left"/>
      <w:pPr>
        <w:ind w:left="360" w:hanging="360"/>
      </w:pPr>
      <w:rPr>
        <w:rFonts w:ascii="Arial" w:hAnsi="Arial" w:hint="default"/>
        <w:color w:val="auto"/>
        <w:sz w:val="22"/>
      </w:rPr>
    </w:lvl>
    <w:lvl w:ilvl="1">
      <w:start w:val="1"/>
      <w:numFmt w:val="bullet"/>
      <w:lvlText w:val="□"/>
      <w:lvlJc w:val="left"/>
      <w:pPr>
        <w:ind w:left="720" w:hanging="360"/>
      </w:pPr>
      <w:rPr>
        <w:rFonts w:ascii="Arial" w:hAnsi="Arial" w:hint="default"/>
        <w:color w:val="auto"/>
        <w:sz w:val="22"/>
      </w:rPr>
    </w:lvl>
    <w:lvl w:ilvl="2">
      <w:start w:val="1"/>
      <w:numFmt w:val="bullet"/>
      <w:lvlText w:val="□"/>
      <w:lvlJc w:val="left"/>
      <w:pPr>
        <w:ind w:left="1080" w:hanging="360"/>
      </w:pPr>
      <w:rPr>
        <w:rFonts w:ascii="Arial" w:hAnsi="Arial" w:hint="default"/>
        <w:color w:val="auto"/>
        <w:sz w:val="22"/>
      </w:rPr>
    </w:lvl>
    <w:lvl w:ilvl="3">
      <w:start w:val="1"/>
      <w:numFmt w:val="bullet"/>
      <w:lvlText w:val="□"/>
      <w:lvlJc w:val="left"/>
      <w:pPr>
        <w:ind w:left="1440" w:hanging="360"/>
      </w:pPr>
      <w:rPr>
        <w:rFonts w:ascii="Arial" w:hAnsi="Arial" w:hint="default"/>
        <w:color w:val="auto"/>
        <w:sz w:val="22"/>
      </w:rPr>
    </w:lvl>
    <w:lvl w:ilvl="4">
      <w:start w:val="1"/>
      <w:numFmt w:val="bullet"/>
      <w:lvlText w:val="□"/>
      <w:lvlJc w:val="left"/>
      <w:pPr>
        <w:ind w:left="1800" w:hanging="360"/>
      </w:pPr>
      <w:rPr>
        <w:rFonts w:ascii="Arial" w:hAnsi="Arial" w:hint="default"/>
        <w:color w:val="auto"/>
        <w:sz w:val="22"/>
      </w:rPr>
    </w:lvl>
    <w:lvl w:ilvl="5">
      <w:start w:val="1"/>
      <w:numFmt w:val="bullet"/>
      <w:lvlText w:val="□"/>
      <w:lvlJc w:val="left"/>
      <w:pPr>
        <w:ind w:left="2160" w:hanging="360"/>
      </w:pPr>
      <w:rPr>
        <w:rFonts w:ascii="Arial" w:hAnsi="Arial" w:hint="default"/>
        <w:color w:val="auto"/>
        <w:sz w:val="22"/>
      </w:rPr>
    </w:lvl>
    <w:lvl w:ilvl="6">
      <w:start w:val="1"/>
      <w:numFmt w:val="bullet"/>
      <w:lvlText w:val="□"/>
      <w:lvlJc w:val="left"/>
      <w:pPr>
        <w:ind w:left="2520" w:hanging="360"/>
      </w:pPr>
      <w:rPr>
        <w:rFonts w:ascii="Arial" w:hAnsi="Arial" w:hint="default"/>
        <w:color w:val="auto"/>
        <w:sz w:val="22"/>
      </w:rPr>
    </w:lvl>
    <w:lvl w:ilvl="7">
      <w:start w:val="1"/>
      <w:numFmt w:val="bullet"/>
      <w:lvlText w:val="□"/>
      <w:lvlJc w:val="left"/>
      <w:pPr>
        <w:ind w:left="2880" w:hanging="360"/>
      </w:pPr>
      <w:rPr>
        <w:rFonts w:ascii="Arial" w:hAnsi="Arial" w:hint="default"/>
        <w:color w:val="auto"/>
        <w:sz w:val="22"/>
      </w:rPr>
    </w:lvl>
    <w:lvl w:ilvl="8">
      <w:start w:val="1"/>
      <w:numFmt w:val="bullet"/>
      <w:lvlText w:val="□"/>
      <w:lvlJc w:val="left"/>
      <w:pPr>
        <w:ind w:left="3240" w:hanging="360"/>
      </w:pPr>
      <w:rPr>
        <w:rFonts w:ascii="Arial" w:hAnsi="Arial" w:hint="default"/>
        <w:color w:val="auto"/>
        <w:sz w:val="22"/>
      </w:rPr>
    </w:lvl>
  </w:abstractNum>
  <w:abstractNum w:abstractNumId="17" w15:restartNumberingAfterBreak="0">
    <w:nsid w:val="2B436004"/>
    <w:multiLevelType w:val="multilevel"/>
    <w:tmpl w:val="910CEE04"/>
    <w:lvl w:ilvl="0">
      <w:start w:val="1"/>
      <w:numFmt w:val="decimal"/>
      <w:pStyle w:val="ListLevelsWithNumbers"/>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abstractNum w:abstractNumId="18" w15:restartNumberingAfterBreak="0">
    <w:nsid w:val="3A05210B"/>
    <w:multiLevelType w:val="multilevel"/>
    <w:tmpl w:val="AD2ACB22"/>
    <w:lvl w:ilvl="0">
      <w:start w:val="1"/>
      <w:numFmt w:val="lowerLetter"/>
      <w:pStyle w:val="ListWithLetters"/>
      <w:lvlText w:val="%1)"/>
      <w:lvlJc w:val="left"/>
      <w:pPr>
        <w:ind w:left="360" w:hanging="360"/>
      </w:pPr>
      <w:rPr>
        <w:rFonts w:hint="default"/>
      </w:rPr>
    </w:lvl>
    <w:lvl w:ilvl="1">
      <w:start w:val="1"/>
      <w:numFmt w:val="lowerLetter"/>
      <w:lvlRestart w:val="0"/>
      <w:lvlText w:val="%2."/>
      <w:lvlJc w:val="left"/>
      <w:pPr>
        <w:tabs>
          <w:tab w:val="num" w:pos="851"/>
        </w:tabs>
        <w:ind w:left="851" w:hanging="426"/>
      </w:pPr>
      <w:rPr>
        <w:rFonts w:hint="default"/>
      </w:rPr>
    </w:lvl>
    <w:lvl w:ilvl="2">
      <w:start w:val="1"/>
      <w:numFmt w:val="lowerLetter"/>
      <w:lvlRestart w:val="0"/>
      <w:lvlText w:val="%3."/>
      <w:lvlJc w:val="left"/>
      <w:pPr>
        <w:tabs>
          <w:tab w:val="num" w:pos="1276"/>
        </w:tabs>
        <w:ind w:left="1276" w:hanging="425"/>
      </w:pPr>
      <w:rPr>
        <w:rFonts w:hint="default"/>
      </w:rPr>
    </w:lvl>
    <w:lvl w:ilvl="3">
      <w:start w:val="1"/>
      <w:numFmt w:val="lowerLetter"/>
      <w:lvlRestart w:val="0"/>
      <w:lvlText w:val="%4."/>
      <w:lvlJc w:val="left"/>
      <w:pPr>
        <w:tabs>
          <w:tab w:val="num" w:pos="1701"/>
        </w:tabs>
        <w:ind w:left="1701" w:hanging="425"/>
      </w:pPr>
      <w:rPr>
        <w:rFonts w:hint="default"/>
      </w:rPr>
    </w:lvl>
    <w:lvl w:ilvl="4">
      <w:start w:val="1"/>
      <w:numFmt w:val="lowerLetter"/>
      <w:lvlRestart w:val="0"/>
      <w:lvlText w:val="%5."/>
      <w:lvlJc w:val="left"/>
      <w:pPr>
        <w:tabs>
          <w:tab w:val="num" w:pos="2126"/>
        </w:tabs>
        <w:ind w:left="2126" w:hanging="425"/>
      </w:pPr>
      <w:rPr>
        <w:rFonts w:hint="default"/>
      </w:rPr>
    </w:lvl>
    <w:lvl w:ilvl="5">
      <w:start w:val="1"/>
      <w:numFmt w:val="lowerLetter"/>
      <w:lvlRestart w:val="0"/>
      <w:lvlText w:val="%6."/>
      <w:lvlJc w:val="left"/>
      <w:pPr>
        <w:tabs>
          <w:tab w:val="num" w:pos="2552"/>
        </w:tabs>
        <w:ind w:left="2552" w:hanging="426"/>
      </w:pPr>
      <w:rPr>
        <w:rFonts w:hint="default"/>
      </w:rPr>
    </w:lvl>
    <w:lvl w:ilvl="6">
      <w:start w:val="1"/>
      <w:numFmt w:val="lowerLetter"/>
      <w:lvlRestart w:val="0"/>
      <w:lvlText w:val="%7."/>
      <w:lvlJc w:val="left"/>
      <w:pPr>
        <w:tabs>
          <w:tab w:val="num" w:pos="2977"/>
        </w:tabs>
        <w:ind w:left="2977" w:hanging="425"/>
      </w:pPr>
      <w:rPr>
        <w:rFonts w:hint="default"/>
      </w:rPr>
    </w:lvl>
    <w:lvl w:ilvl="7">
      <w:start w:val="1"/>
      <w:numFmt w:val="lowerLetter"/>
      <w:lvlRestart w:val="0"/>
      <w:lvlText w:val="%8."/>
      <w:lvlJc w:val="left"/>
      <w:pPr>
        <w:tabs>
          <w:tab w:val="num" w:pos="3402"/>
        </w:tabs>
        <w:ind w:left="3402" w:hanging="425"/>
      </w:pPr>
      <w:rPr>
        <w:rFonts w:hint="default"/>
      </w:rPr>
    </w:lvl>
    <w:lvl w:ilvl="8">
      <w:start w:val="1"/>
      <w:numFmt w:val="lowerLetter"/>
      <w:lvlRestart w:val="0"/>
      <w:lvlText w:val="%9."/>
      <w:lvlJc w:val="left"/>
      <w:pPr>
        <w:tabs>
          <w:tab w:val="num" w:pos="3827"/>
        </w:tabs>
        <w:ind w:left="3827" w:hanging="425"/>
      </w:pPr>
      <w:rPr>
        <w:rFonts w:hint="default"/>
      </w:rPr>
    </w:lvl>
  </w:abstractNum>
  <w:abstractNum w:abstractNumId="19" w15:restartNumberingAfterBreak="0">
    <w:nsid w:val="3BAA2F24"/>
    <w:multiLevelType w:val="hybridMultilevel"/>
    <w:tmpl w:val="CA9C5874"/>
    <w:lvl w:ilvl="0" w:tplc="FC2CC504">
      <w:start w:val="1"/>
      <w:numFmt w:val="decimal"/>
      <w:lvlText w:val="%1."/>
      <w:lvlJc w:val="left"/>
      <w:pPr>
        <w:ind w:left="425" w:hanging="425"/>
      </w:pPr>
      <w:rPr>
        <w:rFonts w:hint="default"/>
      </w:rPr>
    </w:lvl>
    <w:lvl w:ilvl="1" w:tplc="CE88DC10" w:tentative="1">
      <w:start w:val="1"/>
      <w:numFmt w:val="lowerLetter"/>
      <w:lvlText w:val="%2."/>
      <w:lvlJc w:val="left"/>
      <w:pPr>
        <w:ind w:left="1440" w:hanging="360"/>
      </w:pPr>
    </w:lvl>
    <w:lvl w:ilvl="2" w:tplc="1138CE4C" w:tentative="1">
      <w:start w:val="1"/>
      <w:numFmt w:val="lowerRoman"/>
      <w:lvlText w:val="%3."/>
      <w:lvlJc w:val="right"/>
      <w:pPr>
        <w:ind w:left="2160" w:hanging="180"/>
      </w:pPr>
    </w:lvl>
    <w:lvl w:ilvl="3" w:tplc="D69A6FA2" w:tentative="1">
      <w:start w:val="1"/>
      <w:numFmt w:val="decimal"/>
      <w:lvlText w:val="%4."/>
      <w:lvlJc w:val="left"/>
      <w:pPr>
        <w:ind w:left="2880" w:hanging="360"/>
      </w:pPr>
    </w:lvl>
    <w:lvl w:ilvl="4" w:tplc="33A0FC30" w:tentative="1">
      <w:start w:val="1"/>
      <w:numFmt w:val="lowerLetter"/>
      <w:lvlText w:val="%5."/>
      <w:lvlJc w:val="left"/>
      <w:pPr>
        <w:ind w:left="3600" w:hanging="360"/>
      </w:pPr>
    </w:lvl>
    <w:lvl w:ilvl="5" w:tplc="7EA4C90E" w:tentative="1">
      <w:start w:val="1"/>
      <w:numFmt w:val="lowerRoman"/>
      <w:lvlText w:val="%6."/>
      <w:lvlJc w:val="right"/>
      <w:pPr>
        <w:ind w:left="4320" w:hanging="180"/>
      </w:pPr>
    </w:lvl>
    <w:lvl w:ilvl="6" w:tplc="D8943602" w:tentative="1">
      <w:start w:val="1"/>
      <w:numFmt w:val="decimal"/>
      <w:lvlText w:val="%7."/>
      <w:lvlJc w:val="left"/>
      <w:pPr>
        <w:ind w:left="5040" w:hanging="360"/>
      </w:pPr>
    </w:lvl>
    <w:lvl w:ilvl="7" w:tplc="59DCC01A" w:tentative="1">
      <w:start w:val="1"/>
      <w:numFmt w:val="lowerLetter"/>
      <w:lvlText w:val="%8."/>
      <w:lvlJc w:val="left"/>
      <w:pPr>
        <w:ind w:left="5760" w:hanging="360"/>
      </w:pPr>
    </w:lvl>
    <w:lvl w:ilvl="8" w:tplc="263293B2" w:tentative="1">
      <w:start w:val="1"/>
      <w:numFmt w:val="lowerRoman"/>
      <w:lvlText w:val="%9."/>
      <w:lvlJc w:val="right"/>
      <w:pPr>
        <w:ind w:left="6480" w:hanging="180"/>
      </w:pPr>
    </w:lvl>
  </w:abstractNum>
  <w:abstractNum w:abstractNumId="20" w15:restartNumberingAfterBreak="0">
    <w:nsid w:val="3D122A9B"/>
    <w:multiLevelType w:val="multilevel"/>
    <w:tmpl w:val="6B3EAF44"/>
    <w:lvl w:ilvl="0">
      <w:start w:val="1"/>
      <w:numFmt w:val="bullet"/>
      <w:pStyle w:val="ListWithSymbols"/>
      <w:lvlText w:val="–"/>
      <w:lvlJc w:val="left"/>
      <w:pPr>
        <w:ind w:left="360" w:hanging="360"/>
      </w:pPr>
      <w:rPr>
        <w:rFonts w:ascii="Ubuntu" w:hAnsi="Ubuntu" w:hint="default"/>
      </w:rPr>
    </w:lvl>
    <w:lvl w:ilvl="1">
      <w:start w:val="1"/>
      <w:numFmt w:val="bullet"/>
      <w:lvlText w:val="-"/>
      <w:lvlJc w:val="left"/>
      <w:pPr>
        <w:tabs>
          <w:tab w:val="num" w:pos="851"/>
        </w:tabs>
        <w:ind w:left="851" w:hanging="426"/>
      </w:pPr>
      <w:rPr>
        <w:rFonts w:ascii="Arial" w:hAnsi="Arial" w:hint="default"/>
      </w:rPr>
    </w:lvl>
    <w:lvl w:ilvl="2">
      <w:start w:val="1"/>
      <w:numFmt w:val="bullet"/>
      <w:lvlText w:val="-"/>
      <w:lvlJc w:val="left"/>
      <w:pPr>
        <w:tabs>
          <w:tab w:val="num" w:pos="1276"/>
        </w:tabs>
        <w:ind w:left="1276" w:hanging="425"/>
      </w:pPr>
      <w:rPr>
        <w:rFonts w:ascii="Arial" w:hAnsi="Arial" w:hint="default"/>
      </w:rPr>
    </w:lvl>
    <w:lvl w:ilvl="3">
      <w:start w:val="1"/>
      <w:numFmt w:val="bullet"/>
      <w:lvlText w:val="-"/>
      <w:lvlJc w:val="left"/>
      <w:pPr>
        <w:tabs>
          <w:tab w:val="num" w:pos="1701"/>
        </w:tabs>
        <w:ind w:left="1701" w:hanging="425"/>
      </w:pPr>
      <w:rPr>
        <w:rFonts w:ascii="Arial" w:hAnsi="Arial" w:hint="default"/>
      </w:rPr>
    </w:lvl>
    <w:lvl w:ilvl="4">
      <w:start w:val="1"/>
      <w:numFmt w:val="bullet"/>
      <w:lvlText w:val="-"/>
      <w:lvlJc w:val="left"/>
      <w:pPr>
        <w:tabs>
          <w:tab w:val="num" w:pos="2126"/>
        </w:tabs>
        <w:ind w:left="2126" w:hanging="425"/>
      </w:pPr>
      <w:rPr>
        <w:rFonts w:ascii="Arial" w:hAnsi="Arial" w:hint="default"/>
      </w:rPr>
    </w:lvl>
    <w:lvl w:ilvl="5">
      <w:start w:val="1"/>
      <w:numFmt w:val="bullet"/>
      <w:lvlText w:val="-"/>
      <w:lvlJc w:val="left"/>
      <w:pPr>
        <w:tabs>
          <w:tab w:val="num" w:pos="2552"/>
        </w:tabs>
        <w:ind w:left="2552" w:hanging="426"/>
      </w:pPr>
      <w:rPr>
        <w:rFonts w:ascii="Arial" w:hAnsi="Arial" w:hint="default"/>
      </w:rPr>
    </w:lvl>
    <w:lvl w:ilvl="6">
      <w:start w:val="1"/>
      <w:numFmt w:val="bullet"/>
      <w:lvlText w:val="-"/>
      <w:lvlJc w:val="left"/>
      <w:pPr>
        <w:tabs>
          <w:tab w:val="num" w:pos="2977"/>
        </w:tabs>
        <w:ind w:left="2977" w:hanging="425"/>
      </w:pPr>
      <w:rPr>
        <w:rFonts w:ascii="Arial" w:hAnsi="Arial" w:hint="default"/>
      </w:rPr>
    </w:lvl>
    <w:lvl w:ilvl="7">
      <w:start w:val="1"/>
      <w:numFmt w:val="bullet"/>
      <w:lvlText w:val="-"/>
      <w:lvlJc w:val="left"/>
      <w:pPr>
        <w:tabs>
          <w:tab w:val="num" w:pos="3402"/>
        </w:tabs>
        <w:ind w:left="3402" w:hanging="425"/>
      </w:pPr>
      <w:rPr>
        <w:rFonts w:ascii="Arial" w:hAnsi="Arial" w:hint="default"/>
      </w:rPr>
    </w:lvl>
    <w:lvl w:ilvl="8">
      <w:start w:val="1"/>
      <w:numFmt w:val="bullet"/>
      <w:lvlText w:val="-"/>
      <w:lvlJc w:val="left"/>
      <w:pPr>
        <w:tabs>
          <w:tab w:val="num" w:pos="3827"/>
        </w:tabs>
        <w:ind w:left="3827" w:hanging="425"/>
      </w:pPr>
      <w:rPr>
        <w:rFonts w:ascii="Arial" w:hAnsi="Arial" w:hint="default"/>
      </w:rPr>
    </w:lvl>
  </w:abstractNum>
  <w:abstractNum w:abstractNumId="21" w15:restartNumberingAfterBreak="0">
    <w:nsid w:val="4320697C"/>
    <w:multiLevelType w:val="multilevel"/>
    <w:tmpl w:val="2BEEAF4C"/>
    <w:lvl w:ilvl="0">
      <w:start w:val="1"/>
      <w:numFmt w:val="decimal"/>
      <w:pStyle w:val="berschrift1"/>
      <w:suff w:val="space"/>
      <w:lvlText w:val="%1"/>
      <w:lvlJc w:val="left"/>
      <w:pPr>
        <w:ind w:left="0" w:firstLine="0"/>
      </w:pPr>
      <w:rPr>
        <w:rFonts w:hint="default"/>
      </w:rPr>
    </w:lvl>
    <w:lvl w:ilvl="1">
      <w:start w:val="1"/>
      <w:numFmt w:val="decimal"/>
      <w:pStyle w:val="berschrift2"/>
      <w:suff w:val="space"/>
      <w:lvlText w:val="%1.%2"/>
      <w:lvlJc w:val="left"/>
      <w:pPr>
        <w:ind w:left="0" w:firstLine="0"/>
      </w:pPr>
      <w:rPr>
        <w:rFonts w:hint="default"/>
      </w:rPr>
    </w:lvl>
    <w:lvl w:ilvl="2">
      <w:start w:val="1"/>
      <w:numFmt w:val="decimal"/>
      <w:pStyle w:val="berschrift3"/>
      <w:suff w:val="space"/>
      <w:lvlText w:val="%1.%2.%3"/>
      <w:lvlJc w:val="left"/>
      <w:pPr>
        <w:ind w:left="0" w:firstLine="0"/>
      </w:pPr>
      <w:rPr>
        <w:rFonts w:hint="default"/>
      </w:rPr>
    </w:lvl>
    <w:lvl w:ilvl="3">
      <w:start w:val="1"/>
      <w:numFmt w:val="decimal"/>
      <w:pStyle w:val="berschrift4"/>
      <w:suff w:val="space"/>
      <w:lvlText w:val="%1.%2.%3.%4"/>
      <w:lvlJc w:val="left"/>
      <w:pPr>
        <w:ind w:left="0" w:firstLine="0"/>
      </w:pPr>
      <w:rPr>
        <w:rFonts w:hint="default"/>
      </w:rPr>
    </w:lvl>
    <w:lvl w:ilvl="4">
      <w:start w:val="1"/>
      <w:numFmt w:val="decimal"/>
      <w:pStyle w:val="berschrift5"/>
      <w:suff w:val="space"/>
      <w:lvlText w:val="%1.%2.%3.%4.%5"/>
      <w:lvlJc w:val="left"/>
      <w:pPr>
        <w:ind w:left="0" w:firstLine="0"/>
      </w:pPr>
      <w:rPr>
        <w:rFonts w:hint="default"/>
      </w:rPr>
    </w:lvl>
    <w:lvl w:ilvl="5">
      <w:start w:val="1"/>
      <w:numFmt w:val="decimal"/>
      <w:pStyle w:val="berschrift6"/>
      <w:suff w:val="space"/>
      <w:lvlText w:val="%1.%2.%3.%4.%5.%6"/>
      <w:lvlJc w:val="left"/>
      <w:pPr>
        <w:ind w:left="0" w:firstLine="0"/>
      </w:pPr>
      <w:rPr>
        <w:rFonts w:hint="default"/>
      </w:rPr>
    </w:lvl>
    <w:lvl w:ilvl="6">
      <w:start w:val="1"/>
      <w:numFmt w:val="decimal"/>
      <w:pStyle w:val="berschrift7"/>
      <w:suff w:val="space"/>
      <w:lvlText w:val="%1.%2.%3.%4.%5.%6.%7"/>
      <w:lvlJc w:val="left"/>
      <w:pPr>
        <w:ind w:left="0" w:firstLine="0"/>
      </w:pPr>
      <w:rPr>
        <w:rFonts w:hint="default"/>
      </w:rPr>
    </w:lvl>
    <w:lvl w:ilvl="7">
      <w:start w:val="1"/>
      <w:numFmt w:val="decimal"/>
      <w:pStyle w:val="berschrift8"/>
      <w:suff w:val="space"/>
      <w:lvlText w:val="%1.%2.%3.%4.%5.%6.%7.%8"/>
      <w:lvlJc w:val="left"/>
      <w:pPr>
        <w:ind w:left="0" w:firstLine="0"/>
      </w:pPr>
      <w:rPr>
        <w:rFonts w:hint="default"/>
      </w:rPr>
    </w:lvl>
    <w:lvl w:ilvl="8">
      <w:start w:val="1"/>
      <w:numFmt w:val="decimal"/>
      <w:pStyle w:val="berschrift9"/>
      <w:suff w:val="space"/>
      <w:lvlText w:val="%1.%2.%3.%4.%5.%6.%7.%8.%9"/>
      <w:lvlJc w:val="left"/>
      <w:pPr>
        <w:ind w:left="0" w:firstLine="0"/>
      </w:pPr>
      <w:rPr>
        <w:rFonts w:hint="default"/>
      </w:rPr>
    </w:lvl>
  </w:abstractNum>
  <w:abstractNum w:abstractNumId="22" w15:restartNumberingAfterBreak="0">
    <w:nsid w:val="43A84525"/>
    <w:multiLevelType w:val="hybridMultilevel"/>
    <w:tmpl w:val="6C9E5594"/>
    <w:lvl w:ilvl="0" w:tplc="CD6E6FBE">
      <w:start w:val="1"/>
      <w:numFmt w:val="decimal"/>
      <w:suff w:val="space"/>
      <w:lvlText w:val="%1."/>
      <w:lvlJc w:val="left"/>
      <w:pPr>
        <w:ind w:left="0" w:firstLine="0"/>
      </w:pPr>
      <w:rPr>
        <w:rFonts w:hint="default"/>
      </w:rPr>
    </w:lvl>
    <w:lvl w:ilvl="1" w:tplc="51AA4134" w:tentative="1">
      <w:start w:val="1"/>
      <w:numFmt w:val="lowerLetter"/>
      <w:lvlText w:val="%2."/>
      <w:lvlJc w:val="left"/>
      <w:pPr>
        <w:ind w:left="1440" w:hanging="360"/>
      </w:pPr>
    </w:lvl>
    <w:lvl w:ilvl="2" w:tplc="BF826CD4" w:tentative="1">
      <w:start w:val="1"/>
      <w:numFmt w:val="lowerRoman"/>
      <w:lvlText w:val="%3."/>
      <w:lvlJc w:val="right"/>
      <w:pPr>
        <w:ind w:left="2160" w:hanging="180"/>
      </w:pPr>
    </w:lvl>
    <w:lvl w:ilvl="3" w:tplc="787A8516" w:tentative="1">
      <w:start w:val="1"/>
      <w:numFmt w:val="decimal"/>
      <w:lvlText w:val="%4."/>
      <w:lvlJc w:val="left"/>
      <w:pPr>
        <w:ind w:left="2880" w:hanging="360"/>
      </w:pPr>
    </w:lvl>
    <w:lvl w:ilvl="4" w:tplc="1BB6686A" w:tentative="1">
      <w:start w:val="1"/>
      <w:numFmt w:val="lowerLetter"/>
      <w:lvlText w:val="%5."/>
      <w:lvlJc w:val="left"/>
      <w:pPr>
        <w:ind w:left="3600" w:hanging="360"/>
      </w:pPr>
    </w:lvl>
    <w:lvl w:ilvl="5" w:tplc="336E6592" w:tentative="1">
      <w:start w:val="1"/>
      <w:numFmt w:val="lowerRoman"/>
      <w:lvlText w:val="%6."/>
      <w:lvlJc w:val="right"/>
      <w:pPr>
        <w:ind w:left="4320" w:hanging="180"/>
      </w:pPr>
    </w:lvl>
    <w:lvl w:ilvl="6" w:tplc="2E921520" w:tentative="1">
      <w:start w:val="1"/>
      <w:numFmt w:val="decimal"/>
      <w:lvlText w:val="%7."/>
      <w:lvlJc w:val="left"/>
      <w:pPr>
        <w:ind w:left="5040" w:hanging="360"/>
      </w:pPr>
    </w:lvl>
    <w:lvl w:ilvl="7" w:tplc="B38467F6" w:tentative="1">
      <w:start w:val="1"/>
      <w:numFmt w:val="lowerLetter"/>
      <w:lvlText w:val="%8."/>
      <w:lvlJc w:val="left"/>
      <w:pPr>
        <w:ind w:left="5760" w:hanging="360"/>
      </w:pPr>
    </w:lvl>
    <w:lvl w:ilvl="8" w:tplc="B600BE92" w:tentative="1">
      <w:start w:val="1"/>
      <w:numFmt w:val="lowerRoman"/>
      <w:lvlText w:val="%9."/>
      <w:lvlJc w:val="right"/>
      <w:pPr>
        <w:ind w:left="6480" w:hanging="180"/>
      </w:pPr>
    </w:lvl>
  </w:abstractNum>
  <w:abstractNum w:abstractNumId="23" w15:restartNumberingAfterBreak="0">
    <w:nsid w:val="59A96E60"/>
    <w:multiLevelType w:val="multilevel"/>
    <w:tmpl w:val="F79A927C"/>
    <w:lvl w:ilvl="0">
      <w:start w:val="1"/>
      <w:numFmt w:val="decimal"/>
      <w:pStyle w:val="ListWithNumbers"/>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701"/>
        </w:tabs>
        <w:ind w:left="1701" w:hanging="709"/>
      </w:pPr>
    </w:lvl>
    <w:lvl w:ilvl="3">
      <w:start w:val="1"/>
      <w:numFmt w:val="decimal"/>
      <w:lvlText w:val="%1.%2.%3.%4."/>
      <w:lvlJc w:val="left"/>
      <w:pPr>
        <w:tabs>
          <w:tab w:val="num" w:pos="2552"/>
        </w:tabs>
        <w:ind w:left="2552" w:hanging="851"/>
      </w:pPr>
    </w:lvl>
    <w:lvl w:ilvl="4">
      <w:start w:val="1"/>
      <w:numFmt w:val="decimal"/>
      <w:lvlText w:val="%1.%2.%3.%4.%5."/>
      <w:lvlJc w:val="left"/>
      <w:pPr>
        <w:tabs>
          <w:tab w:val="num" w:pos="3544"/>
        </w:tabs>
        <w:ind w:left="3544" w:hanging="9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39790215">
    <w:abstractNumId w:val="20"/>
  </w:num>
  <w:num w:numId="2" w16cid:durableId="1147361669">
    <w:abstractNumId w:val="18"/>
  </w:num>
  <w:num w:numId="3" w16cid:durableId="808135316">
    <w:abstractNumId w:val="21"/>
  </w:num>
  <w:num w:numId="4" w16cid:durableId="2051494037">
    <w:abstractNumId w:val="22"/>
  </w:num>
  <w:num w:numId="5" w16cid:durableId="874734141">
    <w:abstractNumId w:val="19"/>
  </w:num>
  <w:num w:numId="6" w16cid:durableId="505749642">
    <w:abstractNumId w:val="16"/>
  </w:num>
  <w:num w:numId="7" w16cid:durableId="42304157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2900279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35659050">
    <w:abstractNumId w:val="9"/>
  </w:num>
  <w:num w:numId="10" w16cid:durableId="756635184">
    <w:abstractNumId w:val="7"/>
  </w:num>
  <w:num w:numId="11" w16cid:durableId="740833704">
    <w:abstractNumId w:val="6"/>
  </w:num>
  <w:num w:numId="12" w16cid:durableId="1083141009">
    <w:abstractNumId w:val="5"/>
  </w:num>
  <w:num w:numId="13" w16cid:durableId="1273974488">
    <w:abstractNumId w:val="4"/>
  </w:num>
  <w:num w:numId="14" w16cid:durableId="1677422285">
    <w:abstractNumId w:val="8"/>
  </w:num>
  <w:num w:numId="15" w16cid:durableId="863322798">
    <w:abstractNumId w:val="3"/>
  </w:num>
  <w:num w:numId="16" w16cid:durableId="305359790">
    <w:abstractNumId w:val="2"/>
  </w:num>
  <w:num w:numId="17" w16cid:durableId="347223884">
    <w:abstractNumId w:val="1"/>
  </w:num>
  <w:num w:numId="18" w16cid:durableId="873469802">
    <w:abstractNumId w:val="0"/>
  </w:num>
  <w:num w:numId="19" w16cid:durableId="1713772384">
    <w:abstractNumId w:val="8"/>
  </w:num>
  <w:num w:numId="20" w16cid:durableId="841243694">
    <w:abstractNumId w:val="10"/>
  </w:num>
  <w:num w:numId="21" w16cid:durableId="219483569">
    <w:abstractNumId w:val="11"/>
  </w:num>
  <w:num w:numId="22" w16cid:durableId="1396782045">
    <w:abstractNumId w:val="11"/>
  </w:num>
  <w:num w:numId="23" w16cid:durableId="34833157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59658340">
    <w:abstractNumId w:val="11"/>
  </w:num>
  <w:num w:numId="25" w16cid:durableId="1872717826">
    <w:abstractNumId w:val="11"/>
  </w:num>
  <w:num w:numId="26" w16cid:durableId="928544582">
    <w:abstractNumId w:val="11"/>
  </w:num>
  <w:num w:numId="27" w16cid:durableId="934094545">
    <w:abstractNumId w:val="11"/>
  </w:num>
  <w:num w:numId="28" w16cid:durableId="1567256096">
    <w:abstractNumId w:val="11"/>
  </w:num>
  <w:num w:numId="29" w16cid:durableId="1743062628">
    <w:abstractNumId w:val="11"/>
  </w:num>
  <w:num w:numId="30" w16cid:durableId="2022004285">
    <w:abstractNumId w:val="11"/>
  </w:num>
  <w:num w:numId="31" w16cid:durableId="2010254748">
    <w:abstractNumId w:val="11"/>
  </w:num>
  <w:num w:numId="32" w16cid:durableId="60885724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43336680">
    <w:abstractNumId w:val="11"/>
  </w:num>
  <w:num w:numId="34" w16cid:durableId="1500460673">
    <w:abstractNumId w:val="11"/>
  </w:num>
  <w:num w:numId="35" w16cid:durableId="18927630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556012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89761104">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8" w16cid:durableId="110114199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613712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6046438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4669691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0604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76122206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062773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18171204">
    <w:abstractNumId w:val="1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6" w16cid:durableId="5664987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8180351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2701533">
    <w:abstractNumId w:val="11"/>
  </w:num>
  <w:num w:numId="49" w16cid:durableId="10078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attachedTemplate r:id="rId1"/>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oNotTrackMoves/>
  <w:defaultTabStop w:val="720"/>
  <w:autoHyphenation/>
  <w:hyphenationZone w:val="425"/>
  <w:drawingGridHorizontalSpacing w:val="360"/>
  <w:drawingGridVerticalSpacing w:val="36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ate.Format.Long" w:val="23. Juni 2023"/>
    <w:docVar w:name="Date.Format.Long.dateValue" w:val="45100"/>
    <w:docVar w:name="DocumentDate" w:val="23. Juni 2023"/>
    <w:docVar w:name="DocumentDate.dateValue" w:val="45100"/>
    <w:docVar w:name="MetaTool_officeatwork" w:val="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"/>
    <w:docVar w:name="OawAttachedTemplate" w:val="G-A4 hoch mit Absender.ows"/>
    <w:docVar w:name="OawBuiltInDocProps" w:val="&lt;OawBuiltInDocProps&gt;&lt;default profileUID=&quot;0&quot;&gt;&lt;word&gt;&lt;category&gt;&lt;/category&gt;&lt;keywords&gt;&lt;/keywords&gt;&lt;comments&gt;&lt;/comments&gt;&lt;fileName&gt;&lt;/fileName&gt;&lt;defaultPath&gt;&lt;/defaultPath&gt;&lt;hyperlinkBase&gt;&lt;/hyperlinkBase&gt;&lt;contentType&gt;&lt;/contentType&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subject&gt;&lt;value type=&quot;OawBookmark&quot; name=&quot;Subject&quot;&gt;&lt;separator text=&quot;&quot;&gt;&lt;/separator&gt;&lt;format text=&quot;&quot;&gt;&lt;/format&gt;&lt;/value&gt;&lt;/subject&gt;&lt;author&gt;&lt;value type=&quot;OawDocProperty&quot; name=&quot;Author.Name&quot;&gt;&lt;separator text=&quot;&quot;&gt;&lt;/separator&gt;&lt;format text=&quot;&quot;&gt;&lt;/format&gt;&lt;/value&gt;&lt;/author&gt;&lt;defaultFilename&gt;&lt;value type=&quot;OawBookmark&quot; name=&quot;Subject&quot;&gt;&lt;separator text=&quot;&quot;&gt;&lt;/separator&gt;&lt;format text=&quot;&quot;&gt;&lt;/format&gt;&lt;/value&gt;&lt;/defaultFilename&gt;&lt;/word&gt;&lt;PDF&gt;&lt;category&gt;&lt;/category&gt;&lt;keywords&gt;&lt;/keywords&gt;&lt;comments&gt;&lt;/comments&gt;&lt;fileName&gt;&lt;/fileName&gt;&lt;defaultPath&gt;&lt;/defaultPath&gt;&lt;hyperlinkBase&gt;&lt;/hyperlinkBase&gt;&lt;contentType&gt;&lt;/contentType&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subject&gt;&lt;value type=&quot;OawBookmark&quot; name=&quot;Subject&quot;&gt;&lt;separator text=&quot;&quot;&gt;&lt;/separator&gt;&lt;format text=&quot;&quot;&gt;&lt;/format&gt;&lt;/value&gt;&lt;/subject&gt;&lt;author&gt;&lt;value type=&quot;OawDocProperty&quot; name=&quot;Author.Name&quot;&gt;&lt;separator text=&quot;&quot;&gt;&lt;/separator&gt;&lt;format text=&quot;&quot;&gt;&lt;/format&gt;&lt;/value&gt;&lt;/author&gt;&lt;defaultFilename&gt;&lt;value type=&quot;OawBookmark&quot; name=&quot;Subject&quot;&gt;&lt;separator text=&quot;&quot;&gt;&lt;/separator&gt;&lt;format text=&quot;&quot;&gt;&lt;/format&gt;&lt;/value&gt;&lt;/defaultFilename&gt;&lt;/PDF&gt;&lt;/default&gt;&lt;/OawBuiltInDocProps&gt;_x000d_"/>
    <w:docVar w:name="OawCreatedWithOfficeatworkVersion" w:val=" (4.15.1.8951)"/>
    <w:docVar w:name="OawCreatedWithProjectID" w:val="luchmasterQS"/>
    <w:docVar w:name="OawCreatedWithProjectVersion" w:val="145"/>
    <w:docVar w:name="OawDate.Manual" w:val="&lt;document&gt;&lt;OawDateManual name=&quot;DocumentDate&quot;&gt;&lt;profile type=&quot;default&quot; UID=&quot;&quot; sameAsDefault=&quot;0&quot;&gt;&lt;format UID=&quot;2004031916255083469524&quot; type=&quot;6&quot; defaultValue=&quot;%OawCreationDate%&quot; dateFormat=&quot;&amp;lt;translate&amp;gt;Date.Format.Long&amp;lt;/translate&amp;gt;&quot;/&gt;&lt;/profile&gt;&lt;/OawDateManual&gt;&lt;OawDateManual name=&quot;Date.Format.Long&quot;&gt;&lt;profile type=&quot;default&quot; UID=&quot;&quot; sameAsDefault=&quot;0&quot;&gt;&lt;format UID=&quot;2009022514423657662914&quot; type=&quot;6&quot; defaultValue=&quot;%OawCreationDate%&quot; dateFormat=&quot;Date.Format.Long&quot;/&gt;&lt;/profile&gt;&lt;/OawDateManual&gt;&lt;/document&gt;"/>
    <w:docVar w:name="oawDefinitionTmpl" w:val="&lt;document&gt;&lt;OawDocProperty name=&quot;Doc.Subject&quot;&gt;&lt;profile type=&quot;default&quot; UID=&quot;&quot; sameAsDefault=&quot;0&quot;&gt;&lt;documentProperty UID=&quot;2003060614150123456789&quot; dataSourceUID=&quot;2003060614150123456789&quot;/&gt;&lt;type type=&quot;OawLanguage&quot;&gt;&lt;OawLanguage UID=&quot;Doc.Subject&quot;/&gt;&lt;/type&gt;&lt;/profile&gt;&lt;/OawDocProperty&gt;_x000d__x0009_&lt;OawDocProperty name=&quot;Contactperson.DirectPhone&quot;&gt;&lt;profile type=&quot;default&quot; UID=&quot;&quot; sameAsDefault=&quot;0&quot;&gt;&lt;documentProperty UID=&quot;200212191811121321310321301031x&quot; dataSourceUID=&quot;prj.2003041709434161414032&quot;/&gt;&lt;type type=&quot;OawDatabase&quot;&gt;&lt;OawDatabase table=&quot;Data&quot; field=&quot;DirectPhone&quot;/&gt;&lt;/type&gt;&lt;/profile&gt;&lt;profile type=&quot;print&quot; UID=&quot;2003010711185094343750537&quot; sameAsDefault=&quot;-1&quot;&gt;&lt;/profile&gt;&lt;profile type=&quot;print&quot; UID=&quot;3&quot; sameAsDefault=&quot;-1&quot;&gt;&lt;/profile&gt;&lt;profile type=&quot;print&quot; UID=&quot;4&quot; sameAsDefault=&quot;-1&quot;&gt;&lt;/profile&gt;&lt;profile type=&quot;send&quot; UID=&quot;1&quot; sameAsDefault=&quot;-1&quot;&gt;&lt;/profile&gt;&lt;profile type=&quot;save&quot; UID=&quot;2003112513571987705547&quot; sameAsDefault=&quot;-1&quot;&gt;&lt;/profile&gt;&lt;/OawDocProperty&gt;_x000d__x0009_&lt;OawDocProperty name=&quot;Doc.Text&quot;&gt;&lt;profile type=&quot;default&quot; UID=&quot;&quot; sameAsDefault=&quot;0&quot;&gt;&lt;documentProperty UID=&quot;2003060614150123456789&quot; dataSourceUID=&quot;2003060614150123456789&quot;/&gt;&lt;type type=&quot;OawLanguage&quot;&gt;&lt;OawLanguage UID=&quot;Doc.Text&quot;/&gt;&lt;/type&gt;&lt;/profile&gt;&lt;profile type=&quot;print&quot; UID=&quot;2003010711185094343750537&quot; sameAsDefault=&quot;-1&quot;&gt;&lt;/profile&gt;&lt;profile type=&quot;print&quot; UID=&quot;3&quot; sameAsDefault=&quot;-1&quot;&gt;&lt;/profile&gt;&lt;profile type=&quot;print&quot; UID=&quot;4&quot; sameAsDefault=&quot;-1&quot;&gt;&lt;/profile&gt;&lt;profile type=&quot;send&quot; UID=&quot;2003010711200895123470110&quot; sameAsDefault=&quot;-1&quot;&gt;&lt;/profile&gt;&lt;profile type=&quot;send&quot; UID=&quot;1&quot; sameAsDefault=&quot;-1&quot;&gt;&lt;/profile&gt;&lt;profile type=&quot;save&quot; UID=&quot;2003112717153125284480&quot; sameAsDefault=&quot;-1&quot;&gt;&lt;/profile&gt;&lt;profile type=&quot;save&quot; UID=&quot;2003112513571987705547&quot; sameAsDefault=&quot;-1&quot;&gt;&lt;/profile&gt;&lt;/OawDocProperty&gt;_x000d__x0009_&lt;OawDocProperty name=&quot;Doc.Date&quot;&gt;&lt;profile type=&quot;default&quot; UID=&quot;&quot; sameAsDefault=&quot;0&quot;&gt;&lt;documentProperty UID=&quot;2003060614150123456789&quot; dataSourceUID=&quot;2003060614150123456789&quot;/&gt;&lt;type type=&quot;OawLanguage&quot;&gt;&lt;OawLanguage UID=&quot;Doc.Date&quot;/&gt;&lt;/type&gt;&lt;/profile&gt;&lt;profile type=&quot;print&quot; UID=&quot;2003010711185094343750537&quot; sameAsDefault=&quot;-1&quot;&gt;&lt;/profile&gt;&lt;profile type=&quot;print&quot; UID=&quot;3&quot; sameAsDefault=&quot;-1&quot;&gt;&lt;/profile&gt;&lt;profile type=&quot;print&quot; UID=&quot;4&quot; sameAsDefault=&quot;-1&quot;&gt;&lt;/profile&gt;&lt;profile type=&quot;send&quot; UID=&quot;2003010711200895123470110&quot; sameAsDefault=&quot;-1&quot;&gt;&lt;/profile&gt;&lt;profile type=&quot;send&quot; UID=&quot;1&quot; sameAsDefault=&quot;-1&quot;&gt;&lt;/profile&gt;&lt;profile type=&quot;save&quot; UID=&quot;2003112717153125284480&quot; sameAsDefault=&quot;-1&quot;&gt;&lt;/profile&gt;&lt;profile type=&quot;save&quot; UID=&quot;2003112513571987705547&quot; sameAsDefault=&quot;-1&quot;&gt;&lt;/profile&gt;&lt;/OawDocProperty&gt;_x000d__x0009_&lt;OawDocProperty name=&quot;Doc.Document&quot;&gt;&lt;profile type=&quot;default&quot; UID=&quot;&quot; sameAsDefault=&quot;0&quot;&gt;&lt;documentProperty UID=&quot;2003060614150123456789&quot; dataSourceUID=&quot;2003060614150123456789&quot;/&gt;&lt;type type=&quot;OawLanguage&quot;&gt;&lt;OawLanguage UID=&quot;Doc.Document&quot;/&gt;&lt;/type&gt;&lt;/profile&gt;&lt;profile type=&quot;print&quot; UID=&quot;2003010711185094343750537&quot; sameAsDefault=&quot;-1&quot;&gt;&lt;/profile&gt;&lt;profile type=&quot;print&quot; UID=&quot;3&quot; sameAsDefault=&quot;-1&quot;&gt;&lt;/profile&gt;&lt;profile type=&quot;print&quot; UID=&quot;4&quot; sameAsDefault=&quot;-1&quot;&gt;&lt;/profile&gt;&lt;profile type=&quot;send&quot; UID=&quot;2003010711200895123470110&quot; sameAsDefault=&quot;-1&quot;&gt;&lt;/profile&gt;&lt;profile type=&quot;send&quot; UID=&quot;1&quot; sameAsDefault=&quot;-1&quot;&gt;&lt;/profile&gt;&lt;profile type=&quot;save&quot; UID=&quot;2003112717153125284480&quot; sameAsDefault=&quot;-1&quot;&gt;&lt;/profile&gt;&lt;profile type=&quot;save&quot; UID=&quot;2003112513571987705547&quot; sameAsDefault=&quot;-1&quot;&gt;&lt;/profile&gt;&lt;/OawDocProperty&gt;_x000d__x0009_&lt;OawBookmark name=&quot;Subject&quot;&gt;&lt;profile type=&quot;default&quot; UID=&quot;&quot; sameAsDefault=&quot;0&quot;&gt;&lt;/profile&gt;&lt;/OawBookmark&gt;_x000d__x0009_&lt;OawDocProperty name=&quot;Doc.Letter&quot;&gt;&lt;profile type=&quot;default&quot; UID=&quot;&quot; sameAsDefault=&quot;0&quot;&gt;&lt;documentProperty UID=&quot;2003060614150123456789&quot; dataSourceUID=&quot;2003060614150123456789&quot;/&gt;&lt;type type=&quot;OawLanguage&quot;&gt;&lt;OawLanguage UID=&quot;Doc.Letter&quot;/&gt;&lt;/type&gt;&lt;/profile&gt;&lt;/OawDocProperty&gt;_x000d__x0009_&lt;OawDocProperty name=&quot;Doc.Regarding&quot;&gt;&lt;profile type=&quot;default&quot; UID=&quot;&quot; sameAsDefault=&quot;0&quot;&gt;&lt;documentProperty UID=&quot;2003060614150123456789&quot; dataSourceUID=&quot;2003060614150123456789&quot;/&gt;&lt;type type=&quot;OawLanguage&quot;&gt;&lt;OawLanguage UID=&quot;Doc.Regarding&quot;/&gt;&lt;/type&gt;&lt;/profile&gt;&lt;/OawDocProperty&gt;_x000d__x0009_&lt;OawDocProperty name=&quot;Author.Name&quot;&gt;&lt;profile type=&quot;default&quot; UID=&quot;&quot; sameAsDefault=&quot;0&quot;&gt;&lt;documentProperty UID=&quot;2006040509495284662868&quot; dataSourceUID=&quot;prj.2003041709434161414032&quot;/&gt;&lt;type type=&quot;OawDatabase&quot;&gt;&lt;OawDatabase table=&quot;Data&quot; field=&quot;Name&quot;/&gt;&lt;/type&gt;&lt;/profile&gt;&lt;/OawDocProperty&gt;_x000d__x0009_&lt;OawDocProperty name=&quot;Organisation.City&quot;&gt;&lt;profile type=&quot;default&quot; UID=&quot;&quot; sameAsDefault=&quot;0&quot;&gt;&lt;documentProperty UID=&quot;2002122011014149059130932&quot; dataSourceUID=&quot;prj.2003050916522158373536&quot;/&gt;&lt;type type=&quot;OawDatabase&quot;&gt;&lt;OawDatabase table=&quot;Data&quot; field=&quot;City&quot;/&gt;&lt;/type&gt;&lt;/profile&gt;&lt;/OawDocProperty&gt;_x000d__x0009_&lt;OawDocProperty name=&quot;Organisation.Country&quot;&gt;&lt;profile type=&quot;default&quot; UID=&quot;&quot; sameAsDefault=&quot;0&quot;&gt;&lt;/profile&gt;&lt;/OawDocProperty&gt;_x000d__x0009_&lt;OawDocProperty name=&quot;Organisation.Footer1&quot;&gt;&lt;profile type=&quot;default&quot; UID=&quot;&quot; sameAsDefault=&quot;0&quot;&gt;&lt;documentProperty UID=&quot;2002122011014149059130932&quot; dataSourceUID=&quot;prj.2003050916522158373536&quot;/&gt;&lt;type type=&quot;OawDatabase&quot;&gt;&lt;OawDatabase table=&quot;Data&quot; field=&quot;Footer1&quot;/&gt;&lt;/type&gt;&lt;/profile&gt;&lt;/OawDocProperty&gt;_x000d__x0009_&lt;OawDocProperty name=&quot;Organisation.Footer2&quot;&gt;&lt;profile type=&quot;default&quot; UID=&quot;&quot; sameAsDefault=&quot;0&quot;&gt;&lt;documentProperty UID=&quot;2002122011014149059130932&quot; dataSourceUID=&quot;prj.2003050916522158373536&quot;/&gt;&lt;type type=&quot;OawDatabase&quot;&gt;&lt;OawDatabase table=&quot;Data&quot; field=&quot;Footer2&quot;/&gt;&lt;/type&gt;&lt;/profile&gt;&lt;/OawDocProperty&gt;_x000d__x0009_&lt;OawDocProperty name=&quot;Organisation.Footer3&quot;&gt;&lt;profile type=&quot;default&quot; UID=&quot;&quot; sameAsDefault=&quot;0&quot;&gt;&lt;documentProperty UID=&quot;2002122011014149059130932&quot; dataSourceUID=&quot;prj.2003050916522158373536&quot;/&gt;&lt;type type=&quot;OawDatabase&quot;&gt;&lt;OawDatabase table=&quot;Data&quot; field=&quot;Footer3&quot;/&gt;&lt;/type&gt;&lt;/profile&gt;&lt;/OawDocProperty&gt;_x000d__x0009_&lt;OawDocProperty name=&quot;Organisation.Footer4&quot;&gt;&lt;profile type=&quot;default&quot; UID=&quot;&quot; sameAsDefault=&quot;0&quot;&gt;&lt;documentProperty UID=&quot;2002122011014149059130932&quot; dataSourceUID=&quot;prj.2003050916522158373536&quot;/&gt;&lt;type type=&quot;OawDatabase&quot;&gt;&lt;OawDatabase table=&quot;Data&quot; field=&quot;Footer4&quot;/&gt;&lt;/type&gt;&lt;/profile&gt;&lt;/OawDocProperty&gt;_x000d__x0009_&lt;OawDocProperty name=&quot;Organisation.Dienststelle1&quot;&gt;&lt;profile type=&quot;default&quot; UID=&quot;&quot; sameAsDefault=&quot;0&quot;&gt;&lt;documentProperty UID=&quot;2002122011014149059130932&quot; dataSourceUID=&quot;prj.2003050916522158373536&quot;/&gt;&lt;type type=&quot;OawDatabase&quot;&gt;&lt;OawDatabase table=&quot;Data&quot; field=&quot;Dienststelle1&quot;/&gt;&lt;/type&gt;&lt;/profile&gt;&lt;/OawDocProperty&gt;_x000d__x0009_&lt;OawDocProperty name=&quot;Organisation.Dienststelle2&quot;&gt;&lt;profile type=&quot;default&quot; UID=&quot;&quot; sameAsDefault=&quot;0&quot;&gt;&lt;documentProperty UID=&quot;2002122011014149059130932&quot; dataSourceUID=&quot;prj.2003050916522158373536&quot;/&gt;&lt;type type=&quot;OawDatabase&quot;&gt;&lt;OawDatabase table=&quot;Data&quot; field=&quot;Dienststelle2&quot;/&gt;&lt;/type&gt;&lt;/profile&gt;&lt;/OawDocProperty&gt;_x000d__x0009_&lt;OawDocProperty name=&quot;Organisation.Email&quot;&gt;&lt;profile type=&quot;default&quot; UID=&quot;&quot; sameAsDefault=&quot;0&quot;&gt;&lt;documentProperty UID=&quot;2002122011014149059130932&quot; dataSourceUID=&quot;prj.2003050916522158373536&quot;/&gt;&lt;type type=&quot;OawDatabase&quot;&gt;&lt;OawDatabase table=&quot;Data&quot; field=&quot;Email&quot;/&gt;&lt;/type&gt;&lt;/profile&gt;&lt;/OawDocProperty&gt;_x000d__x0009_&lt;OawDocProperty name=&quot;Organisation.Internet&quot;&gt;&lt;profile type=&quot;default&quot; UID=&quot;&quot; sameAsDefault=&quot;0&quot;&gt;&lt;documentProperty UID=&quot;2002122011014149059130932&quot; dataSourceUID=&quot;prj.2003050916522158373536&quot;/&gt;&lt;type type=&quot;OawDatabase&quot;&gt;&lt;OawDatabase table=&quot;Data&quot; field=&quot;Internet&quot;/&gt;&lt;/type&gt;&lt;/profile&gt;&lt;/OawDocProperty&gt;_x000d__x0009_&lt;OawDocProperty name=&quot;Doc.DirectPhone&quot;&gt;&lt;profile type=&quot;default&quot; UID=&quot;&quot; sameAsDefault=&quot;0&quot;&gt;&lt;documentProperty UID=&quot;2003060614150123456789&quot; dataSourceUID=&quot;2003060614150123456789&quot;/&gt;&lt;type type=&quot;OawLanguage&quot;&gt;&lt;OawLanguage UID=&quot;Doc.DirectPhone&quot;/&gt;&lt;/type&gt;&lt;/profile&gt;&lt;/OawDocProperty&gt;_x000d__x0009_&lt;OawDocProperty name=&quot;Organisation.Telefon&quot;&gt;&lt;profile type=&quot;default&quot; UID=&quot;&quot; sameAsDefault=&quot;0&quot;&gt;&lt;documentProperty UID=&quot;2002122011014149059130932&quot; dataSourceUID=&quot;prj.2003050916522158373536&quot;/&gt;&lt;type type=&quot;OawDatabase&quot;&gt;&lt;OawDatabase table=&quot;Data&quot; field=&quot;Telefon&quot;/&gt;&lt;/type&gt;&lt;/profile&gt;&lt;/OawDocProperty&gt;_x000d__x0009_&lt;OawDocProperty name=&quot;Organisation.Departement&quot;&gt;&lt;profile type=&quot;default&quot; UID=&quot;&quot; sameAsDefault=&quot;0&quot;&gt;&lt;documentProperty UID=&quot;2002122011014149059130932&quot; dataSourceUID=&quot;prj.2003050916522158373536&quot;/&gt;&lt;type type=&quot;OawDatabase&quot;&gt;&lt;OawDatabase table=&quot;Data&quot; field=&quot;Departement&quot;/&gt;&lt;/type&gt;&lt;/profile&gt;&lt;/OawDocProperty&gt;_x000d__x0009_&lt;OawDocProperty name=&quot;Doc.Telephone&quot;&gt;&lt;profile type=&quot;default&quot; UID=&quot;&quot; sameAsDefault=&quot;0&quot;&gt;&lt;documentProperty UID=&quot;2003060614150123456789&quot; dataSourceUID=&quot;2003060614150123456789&quot;/&gt;&lt;type type=&quot;OawLanguage&quot;&gt;&lt;OawLanguage UID=&quot;Doc.Telephone&quot;/&gt;&lt;/type&gt;&lt;/profile&gt;&lt;/OawDocProperty&gt;_x000d__x0009_&lt;OawDocProperty name=&quot;Doc.Facsimile&quot;&gt;&lt;profile type=&quot;default&quot; UID=&quot;&quot; sameAsDefault=&quot;0&quot;&gt;&lt;documentProperty UID=&quot;2003060614150123456789&quot; dataSourceUID=&quot;2003060614150123456789&quot;/&gt;&lt;type type=&quot;OawLanguage&quot;&gt;&lt;OawLanguage UID=&quot;Doc.Facsimile&quot;/&gt;&lt;/type&gt;&lt;/profile&gt;&lt;/OawDocProperty&gt;_x000d__x0009_&lt;OawDocProperty name=&quot;Organisation.Fax&quot;&gt;&lt;profile type=&quot;default&quot; UID=&quot;&quot; sameAsDefault=&quot;0&quot;&gt;&lt;documentProperty UID=&quot;2002122011014149059130932&quot; dataSourceUID=&quot;prj.2003050916522158373536&quot;/&gt;&lt;type type=&quot;OawDatabase&quot;&gt;&lt;OawDatabase table=&quot;Data&quot; field=&quot;Fax&quot;/&gt;&lt;/type&gt;&lt;/profile&gt;&lt;/OawDocProperty&gt;_x000d__x0009_&lt;OawDocProperty name=&quot;Doc.DirectFax&quot;&gt;&lt;profile type=&quot;default&quot; UID=&quot;&quot; sameAsDefault=&quot;0&quot;&gt;&lt;documentProperty UID=&quot;2003060614150123456789&quot; dataSourceUID=&quot;2003060614150123456789&quot;/&gt;&lt;type type=&quot;OawLanguage&quot;&gt;&lt;OawLanguage UID=&quot;Doc.DirectFax&quot;/&gt;&lt;/type&gt;&lt;/profile&gt;&lt;/OawDocProperty&gt;_x000d__x0009_&lt;OawDocProperty name=&quot;Doc.Page&quot;&gt;&lt;profile type=&quot;default&quot; UID=&quot;&quot; sameAsDefault=&quot;0&quot;&gt;&lt;documentProperty UID=&quot;2003060614150123456789&quot; dataSourceUID=&quot;2003060614150123456789&quot;/&gt;&lt;type type=&quot;OawLanguage&quot;&gt;&lt;OawLanguage UID=&quot;Doc.Page&quot;/&gt;&lt;/type&gt;&lt;/profile&gt;&lt;/OawDocProperty&gt;_x000d__x0009_&lt;OawDocProperty name=&quot;Doc.of&quot;&gt;&lt;profile type=&quot;default&quot; UID=&quot;&quot; sameAsDefault=&quot;0&quot;&gt;&lt;documentProperty UID=&quot;2003060614150123456789&quot; dataSourceUID=&quot;2003060614150123456789&quot;/&gt;&lt;type type=&quot;OawLanguage&quot;&gt;&lt;OawLanguage UID=&quot;Doc.of&quot;/&gt;&lt;/type&gt;&lt;/profile&gt;&lt;/OawDocProperty&gt;_x000d__x0009_&lt;OawDocProperty name=&quot;Doc.Enclosures&quot;&gt;&lt;profile type=&quot;default&quot; UID=&quot;&quot; sameAsDefault=&quot;0&quot;&gt;&lt;documentProperty UID=&quot;2003060614150123456789&quot; dataSourceUID=&quot;2003060614150123456789&quot;/&gt;&lt;type type=&quot;OawLanguage&quot;&gt;&lt;OawLanguage UID=&quot;Doc.Enclosures&quot;/&gt;&lt;/type&gt;&lt;/profile&gt;&lt;/OawDocProperty&gt;_x000d__x0009_&lt;OawDocProperty name=&quot;Outputprofile.External&quot;&gt;&lt;profile type=&quot;default&quot; UID=&quot;&quot; sameAsDefault=&quot;0&quot;&gt;&lt;documentProperty UID=&quot;&quot; dataSourceUID=&quot;&quot;/&gt;&lt;type type=&quot;OawDatabase&quot;&gt;&lt;OawDatabase table=&quot;Data&quot; field=&quot;&quot;/&gt;&lt;/type&gt;&lt;/profile&gt;&lt;profile type=&quot;print&quot; UID=&quot;2010071914505949584758&quot; sameAsDefault=&quot;-1&quot;&gt;&lt;/profile&gt;&lt;profile type=&quot;print&quot; UID=&quot;2010071914543648299648&quot; sameAsDefault=&quot;0&quot;&gt;&lt;documentProperty UID=&quot;2003060614150123456789&quot; dataSourceUID=&quot;2003060614150123456789&quot;/&gt;&lt;type type=&quot;OawLanguage&quot;&gt;&lt;OawLanguage UID=&quot;Outputprofile.External&quot;/&gt;&lt;/type&gt;&lt;/profile&gt;&lt;profile type=&quot;print&quot; UID=&quot;2006120711380151760646&quot; sameAsDefault=&quot;-1&quot;&gt;&lt;/profile&gt;&lt;profile type=&quot;send&quot; UID=&quot;2003010711200895123470110&quot; sameAsDefault=&quot;-1&quot;&gt;&lt;/profile&gt;&lt;profile type=&quot;send&quot; UID=&quot;2006120514175878093883&quot; sameAsDefault=&quot;0&quot;&gt;&lt;documentProperty UID=&quot;2003060614150123456789&quot; dataSourceUID=&quot;2003060614150123456789&quot;/&gt;&lt;type type=&quot;OawLanguage&quot;&gt;&lt;OawLanguage UID=&quot;Outputprofile.External&quot;/&gt;&lt;/type&gt;&lt;/profile&gt;&lt;profile type=&quot;send&quot; UID=&quot;2006121210395821292110&quot; sameAsDefault=&quot;-1&quot;&gt;&lt;/profile&gt;&lt;profile type=&quot;save&quot; UID=&quot;2004062216425255253277&quot; sameAsDefault=&quot;-1&quot;&gt;&lt;/profile&gt;&lt;profile type=&quot;save&quot; UID=&quot;2006120514401556040061&quot; sameAsDefault=&quot;0&quot;&gt;&lt;documentProperty UID=&quot;2003060614150123456789&quot; dataSourceUID=&quot;2003060614150123456789&quot;/&gt;&lt;type type=&quot;OawLanguage&quot;&gt;&lt;OawLanguage UID=&quot;Outputprofile.External&quot;/&gt;&lt;/type&gt;&lt;/profile&gt;&lt;profile type=&quot;save&quot; UID=&quot;2006121210441235887611&quot; sameAsDefault=&quot;-1&quot;&gt;&lt;/profile&gt;&lt;profile type=&quot;print&quot; UID=&quot;2010071914510808109584&quot; sameAsDefault=&quot;-1&quot;&gt;&lt;/profile&gt;&lt;profile type=&quot;print&quot; UID=&quot;2010071914515554119854&quot; sameAsDefault=&quot;-1&quot;&gt;&lt;/profile&gt;&lt;profile type=&quot;print&quot; UID=&quot;2010071914584326300121&quot; sameAsDefault=&quot;0&quot;&gt;&lt;documentProperty UID=&quot;2003060614150123456789&quot; dataSourceUID=&quot;2003060614150123456789&quot;/&gt;&lt;type type=&quot;OawLanguage&quot;&gt;&lt;OawLanguage UID=&quot;Outputprofile.External&quot;/&gt;&lt;/type&gt;&lt;/profile&gt;&lt;profile type=&quot;print&quot; UID=&quot;2010071914585275568157&quot; sameAsDefault=&quot;0&quot;&gt;&lt;documentProperty UID=&quot;2003060614150123456789&quot; dataSourceUID=&quot;2003060614150123456789&quot;/&gt;&lt;type type=&quot;OawLanguage&quot;&gt;&lt;OawLanguage UID=&quot;Outputprofile.External&quot;/&gt;&lt;/type&gt;&lt;/profile&gt;&lt;/OawDocProperty&gt;_x000d__x0009_&lt;OawDocProperty name=&quot;Outputprofile.Internal&quot;&gt;&lt;profile type=&quot;default&quot; UID=&quot;&quot; sameAsDefault=&quot;0&quot;&gt;&lt;documentProperty UID=&quot;&quot; dataSourceUID=&quot;&quot;/&gt;&lt;type type=&quot;OawDatabase&quot;&gt;&lt;OawDatabase table=&quot;Data&quot; field=&quot;&quot;/&gt;&lt;/type&gt;&lt;/profile&gt;&lt;profile type=&quot;print&quot; UID=&quot;2010071914505949584758&quot; sameAsDefault=&quot;0&quot;&gt;&lt;documentProperty UID=&quot;2003060614150123456789&quot; dataSourceUID=&quot;2003060614150123456789&quot;/&gt;&lt;type type=&quot;OawLanguage&quot;&gt;&lt;OawLanguage UID=&quot;Outputprofile.Internal&quot;/&gt;&lt;/type&gt;&lt;/profile&gt;&lt;profile type=&quot;print&quot; UID=&quot;2010071914510808109584&quot; sameAsDefault=&quot;0&quot;&gt;&lt;documentProperty UID=&quot;2003060614150123456789&quot; dataSourceUID=&quot;2003060614150123456789&quot;/&gt;&lt;type type=&quot;OawLanguage&quot;&gt;&lt;OawLanguage UID=&quot;Outputprofile.Internal&quot;/&gt;&lt;/type&gt;&lt;/profile&gt;&lt;profile type=&quot;print&quot; UID=&quot;2010071914515554119854&quot; sameAsDefault=&quot;0&quot;&gt;&lt;documentProperty UID=&quot;2003060614150123456789&quot; dataSourceUID=&quot;2003060614150123456789&quot;/&gt;&lt;type type=&quot;OawLanguage&quot;&gt;&lt;OawLanguage UID=&quot;Outputprofile.Internal&quot;/&gt;&lt;/type&gt;&lt;/profile&gt;&lt;profile type=&quot;print&quot; UID=&quot;2010071914543648299648&quot; sameAsDefault=&quot;-1&quot;&gt;&lt;/profile&gt;&lt;profile type=&quot;print&quot; UID=&quot;2010071914584326300121&quot; sameAsDefault=&quot;-1&quot;&gt;&lt;/profile&gt;&lt;profile type=&quot;print&quot; UID=&quot;2010071914585275568157&quot; sameAsDefault=&quot;-1&quot;&gt;&lt;/profile&gt;&lt;profile type=&quot;print&quot; UID=&quot;2006120711380151760646&quot; sameAsDefault=&quot;-1&quot;&gt;&lt;/profile&gt;&lt;profile type=&quot;send&quot; UID=&quot;2003010711200895123470110&quot; sameAsDefault=&quot;0&quot;&gt;&lt;documentProperty UID=&quot;2003060614150123456789&quot; dataSourceUID=&quot;2003060614150123456789&quot;/&gt;&lt;type type=&quot;OawLanguage&quot;&gt;&lt;OawLanguage UID=&quot;Outputprofile.Internal&quot;/&gt;&lt;/type&gt;&lt;/profile&gt;&lt;profile type=&quot;send&quot; UID=&quot;2006120514175878093883&quot; sameAsDefault=&quot;-1&quot;&gt;&lt;/profile&gt;&lt;profile type=&quot;send&quot; UID=&quot;2006121210395821292110&quot; sameAsDefault=&quot;-1&quot;&gt;&lt;/profile&gt;&lt;profile type=&quot;save&quot; UID=&quot;2004062216425255253277&quot; sameAsDefault=&quot;0&quot;&gt;&lt;documentProperty UID=&quot;2003060614150123456789&quot; dataSourceUID=&quot;2003060614150123456789&quot;/&gt;&lt;type type=&quot;OawLanguage&quot;&gt;&lt;OawLanguage UID=&quot;Outputprofile.Internal&quot;/&gt;&lt;/type&gt;&lt;/profile&gt;&lt;profile type=&quot;save&quot; UID=&quot;2006120514401556040061&quot; sameAsDefault=&quot;-1&quot;&gt;&lt;/profile&gt;&lt;profile type=&quot;save&quot; UID=&quot;2006121210441235887611&quot; sameAsDefault=&quot;-1&quot;&gt;&lt;/profile&gt;&lt;/OawDocProperty&gt;_x000d__x0009_&lt;OawDocProperty name=&quot;Outputprofile.ExternalSignature&quot;&gt;&lt;profile type=&quot;default&quot; UID=&quot;&quot; sameAsDefault=&quot;0&quot;&gt;&lt;documentProperty UID=&quot;&quot; dataSourceUID=&quot;&quot;/&gt;&lt;type type=&quot;OawDatabase&quot;&gt;&lt;OawDatabase table=&quot;Data&quot; field=&quot;&quot;/&gt;&lt;/type&gt;&lt;/profile&gt;&lt;profile type=&quot;print&quot; UID=&quot;2010071914505949584758&quot; sameAsDefault=&quot;-1&quot;&gt;&lt;/profile&gt;&lt;profile type=&quot;print&quot; UID=&quot;2010071914510808109584&quot; sameAsDefault=&quot;-1&quot;&gt;&lt;/profile&gt;&lt;profile type=&quot;print&quot; UID=&quot;2010071914515554119854&quot; sameAsDefault=&quot;-1&quot;&gt;&lt;/profile&gt;&lt;profile type=&quot;print&quot; UID=&quot;2010071914543648299648&quot; sameAsDefault=&quot;-1&quot;&gt;&lt;/profile&gt;&lt;profile type=&quot;print&quot; UID=&quot;2010071914584326300121&quot; sameAsDefault=&quot;-1&quot;&gt;&lt;/profile&gt;&lt;profile type=&quot;print&quot; UID=&quot;2010071914585275568157&quot; sameAsDefault=&quot;-1&quot;&gt;&lt;/profile&gt;&lt;profile type=&quot;print&quot; UID=&quot;2006120711380151760646&quot; sameAsDefault=&quot;0&quot;&gt;&lt;documentProperty UID=&quot;2003060614150123456789&quot; dataSourceUID=&quot;2003060614150123456789&quot;/&gt;&lt;type type=&quot;OawLanguage&quot;&gt;&lt;OawLanguage UID=&quot;Outputprofile.ExternalSignature&quot;/&gt;&lt;/type&gt;&lt;/profile&gt;&lt;profile type=&quot;send&quot; UID=&quot;2003010711200895123470110&quot; sameAsDefault=&quot;-1&quot;&gt;&lt;/profile&gt;&lt;profile type=&quot;send&quot; UID=&quot;2006120514175878093883&quot; sameAsDefault=&quot;-1&quot;&gt;&lt;/profile&gt;&lt;profile type=&quot;send&quot; UID=&quot;2006121210395821292110&quot; sameAsDefault=&quot;0&quot;&gt;&lt;documentProperty UID=&quot;2003060614150123456789&quot; dataSourceUID=&quot;2003060614150123456789&quot;/&gt;&lt;type type=&quot;OawLanguage&quot;&gt;&lt;OawLanguage UID=&quot;Outputprofile.ExternalSignature&quot;/&gt;&lt;/type&gt;&lt;/profile&gt;&lt;profile type=&quot;save&quot; UID=&quot;2004062216425255253277&quot; sameAsDefault=&quot;-1&quot;&gt;&lt;/profile&gt;&lt;profile type=&quot;save&quot; UID=&quot;2006120514401556040061&quot; sameAsDefault=&quot;-1&quot;&gt;&lt;/profile&gt;&lt;profile type=&quot;save&quot; UID=&quot;2006121210441235887611&quot; sameAsDefault=&quot;0&quot;&gt;&lt;documentProperty UID=&quot;2003060614150123456789&quot; dataSourceUID=&quot;2003060614150123456789&quot;/&gt;&lt;type type=&quot;OawLanguage&quot;&gt;&lt;OawLanguage UID=&quot;Outputprofile.ExternalSignature&quot;/&gt;&lt;/type&gt;&lt;/profile&gt;&lt;/OawDocProperty&gt;_x000d__x0009_&lt;OawDocProperty name=&quot;CustomField.Classification&quot;&gt;&lt;profile type=&quot;default&quot; UID=&quot;&quot; sameAsDefault=&quot;0&quot;&gt;&lt;documentProperty UID=&quot;2004112217333376588294&quot; dataSourceUID=&quot;prj.2004111209271974627605&quot;/&gt;&lt;type type=&quot;OawCustomFields&quot;&gt;&lt;OawCustomFields table=&quot;Data&quot; field=&quot;Classification&quot;/&gt;&lt;/type&gt;&lt;/profile&gt;&lt;/OawDocProperty&gt;_x000d__x0009_&lt;OawDocProperty name=&quot;Author.Initials&quot;&gt;&lt;profile type=&quot;default&quot; UID=&quot;&quot; sameAsDefault=&quot;0&quot;&gt;&lt;documentProperty UID=&quot;2006040509495284662868&quot; dataSourceUID=&quot;prj.2003041709434161414032&quot;/&gt;&lt;type type=&quot;OawDatabase&quot;&gt;&lt;OawDatabase table=&quot;Data&quot; field=&quot;Initials&quot;/&gt;&lt;/type&gt;&lt;/profile&gt;&lt;/OawDocProperty&gt;_x000d__x0009_&lt;OawBookmark name=&quot;Text&quot;&gt;&lt;profile type=&quot;default&quot; UID=&quot;&quot; sameAsDefault=&quot;0&quot;&gt;&lt;/profile&gt;&lt;/OawBookmark&gt;_x000d__x0009_&lt;OawDocProperty name=&quot;Organisation.AddressB1&quot;&gt;&lt;profile type=&quot;default&quot; UID=&quot;&quot; sameAsDefault=&quot;0&quot;&gt;&lt;documentProperty UID=&quot;2002122011014149059130932&quot; dataSourceUID=&quot;prj.2003050916522158373536&quot;/&gt;&lt;type type=&quot;OawDatabase&quot;&gt;&lt;OawDatabase table=&quot;Data&quot; field=&quot;AddressB1&quot;/&gt;&lt;/type&gt;&lt;/profile&gt;&lt;/OawDocProperty&gt;_x000d__x0009_&lt;OawDocProperty name=&quot;Organisation.AddressB2&quot;&gt;&lt;profile type=&quot;default&quot; UID=&quot;&quot; sameAsDefault=&quot;0&quot;&gt;&lt;documentProperty UID=&quot;2002122011014149059130932&quot; dataSourceUID=&quot;prj.2003050916522158373536&quot;/&gt;&lt;type type=&quot;OawDatabase&quot;&gt;&lt;OawDatabase table=&quot;Data&quot; field=&quot;AddressB2&quot;/&gt;&lt;/type&gt;&lt;/profile&gt;&lt;/OawDocProperty&gt;_x000d__x0009_&lt;OawDocProperty name=&quot;Organisation.AddressB3&quot;&gt;&lt;profile type=&quot;default&quot; UID=&quot;&quot; sameAsDefault=&quot;0&quot;&gt;&lt;documentProperty UID=&quot;2002122011014149059130932&quot; dataSourceUID=&quot;prj.2003050916522158373536&quot;/&gt;&lt;type type=&quot;OawDatabase&quot;&gt;&lt;OawDatabase table=&quot;Data&quot; field=&quot;AddressB3&quot;/&gt;&lt;/type&gt;&lt;/profile&gt;&lt;/OawDocProperty&gt;_x000d__x0009_&lt;OawDocProperty name=&quot;Organisation.AddressB4&quot;&gt;&lt;profile type=&quot;default&quot; UID=&quot;&quot; sameAsDefault=&quot;0&quot;&gt;&lt;documentProperty UID=&quot;2002122011014149059130932&quot; dataSourceUID=&quot;prj.2003050916522158373536&quot;/&gt;&lt;type type=&quot;OawDatabase&quot;&gt;&lt;OawDatabase table=&quot;Data&quot; field=&quot;AddressB4&quot;/&gt;&lt;/type&gt;&lt;/profile&gt;&lt;/OawDocProperty&gt;_x000d__x0009_&lt;OawDocProperty name=&quot;Organisation.AddressN1&quot;&gt;&lt;profile type=&quot;default&quot; UID=&quot;&quot; sameAsDefault=&quot;0&quot;&gt;&lt;documentProperty UID=&quot;2002122011014149059130932&quot; dataSourceUID=&quot;prj.2003050916522158373536&quot;/&gt;&lt;type type=&quot;OawDatabase&quot;&gt;&lt;OawDatabase table=&quot;Data&quot; field=&quot;AddressN1&quot;/&gt;&lt;/type&gt;&lt;/profile&gt;&lt;/OawDocProperty&gt;_x000d__x0009_&lt;OawDocProperty name=&quot;Organisation.AddressN2&quot;&gt;&lt;profile type=&quot;default&quot; UID=&quot;&quot; sameAsDefault=&quot;0&quot;&gt;&lt;documentProperty UID=&quot;2002122011014149059130932&quot; dataSourceUID=&quot;prj.2003050916522158373536&quot;/&gt;&lt;type type=&quot;OawDatabase&quot;&gt;&lt;OawDatabase table=&quot;Data&quot; field=&quot;AddressN2&quot;/&gt;&lt;/type&gt;&lt;/profile&gt;&lt;/OawDocProperty&gt;_x000d__x0009_&lt;OawDocProperty name=&quot;Organisation.AddressN3&quot;&gt;&lt;profile type=&quot;default&quot; UID=&quot;&quot; sameAsDefault=&quot;0&quot;&gt;&lt;documentProperty UID=&quot;2002122011014149059130932&quot; dataSourceUID=&quot;prj.2003050916522158373536&quot;/&gt;&lt;type type=&quot;OawDatabase&quot;&gt;&lt;OawDatabase table=&quot;Data&quot; field=&quot;AddressN3&quot;/&gt;&lt;/type&gt;&lt;/profile&gt;&lt;/OawDocProperty&gt;_x000d__x0009_&lt;OawDocProperty name=&quot;Organisation.AddressN4&quot;&gt;&lt;profile type=&quot;default&quot; UID=&quot;&quot; sameAsDefault=&quot;0&quot;&gt;&lt;documentProperty UID=&quot;2002122011014149059130932&quot; dataSourceUID=&quot;prj.2003050916522158373536&quot;/&gt;&lt;type type=&quot;OawDatabase&quot;&gt;&lt;OawDatabase table=&quot;Data&quot; field=&quot;AddressN4&quot;/&gt;&lt;/type&gt;&lt;/profile&gt;&lt;/OawDocProperty&gt;_x000d__x0009_&lt;OawDocProperty name=&quot;BM_Subject&quot;&gt;&lt;profile type=&quot;default&quot; UID=&quot;&quot; sameAsDefault=&quot;0&quot;&gt;&lt;documentProperty UID=&quot;2003070216009988776655&quot; dataSourceUID=&quot;2003070216009988776655&quot;/&gt;&lt;type type=&quot;WordBookmark&quot;&gt;&lt;WordBookmark name=&quot;Subject&quot;/&gt;&lt;/type&gt;&lt;/profile&gt;&lt;/OawDocProperty&gt;_x000d__x0009_&lt;OawDocProperty name=&quot;Contactperson.DirectFax&quot;&gt;&lt;profile type=&quot;default&quot; UID=&quot;&quot; sameAsDefault=&quot;0&quot;&gt;&lt;documentProperty UID=&quot;200212191811121321310321301031x&quot; dataSourceUID=&quot;prj.2003041709434161414032&quot;/&gt;&lt;type type=&quot;OawDatabase&quot;&gt;&lt;OawDatabase table=&quot;Data&quot; field=&quot;DirectFax&quot;/&gt;&lt;/type&gt;&lt;/profile&gt;&lt;/OawDocProperty&gt;_x000d__x0009_&lt;OawDocProperty name=&quot;Doc.ContentTypeBrackets&quot;&gt;&lt;profile type=&quot;default&quot; UID=&quot;&quot; sameAsDefault=&quot;0&quot;&gt;&lt;documentProperty UID=&quot;2003060614150123456789&quot; dataSourceUID=&quot;2003060614150123456789&quot;/&gt;&lt;type type=&quot;OawLanguage&quot;&gt;&lt;OawLanguage UID=&quot;Doc.ContentTypeBrackets&quot;/&gt;&lt;/type&gt;&lt;/profile&gt;&lt;/OawDocProperty&gt;_x000d__x0009_&lt;OawBookmark name=&quot;ContentTypeLetter&quot;&gt;&lt;profile type=&quot;default&quot; UID=&quot;&quot; sameAsDefault=&quot;0&quot;&gt;&lt;documentProperty UID=&quot;2003070216009988776655&quot; sourceUID=&quot;2003070216009988776655&quot;/&gt;&lt;type type=&quot;WordBookmark&quot;&gt;&lt;WordBookmark name=&quot;ContentTypeLetter&quot;/&gt;&lt;/type&gt;&lt;/profile&gt;&lt;/OawBookmark&gt;_x000d__x0009_&lt;OawDocProperty name=&quot;BM_ContentType&quot;&gt;&lt;profile type=&quot;default&quot; UID=&quot;&quot; sameAsDefault=&quot;0&quot;&gt;&lt;documentProperty UID=&quot;2003070216009988776655&quot; sourceUID=&quot;2003070216009988776655&quot;/&gt;&lt;type type=&quot;WordBookmark&quot;&gt;&lt;WordBookmark name=&quot;ContentTypeLetter&quot;/&gt;&lt;/type&gt;&lt;/profile&gt;&lt;/OawDocProperty&gt;_x000d__x0009_&lt;OawDocProperty name=&quot;Contactperson.Name&quot;&gt;&lt;profile type=&quot;default&quot; UID=&quot;&quot; sameAsDefault=&quot;0&quot;&gt;&lt;documentProperty UID=&quot;200212191811121321310321301031x&quot; dataSourceUID=&quot;prj.2003041709434161414032&quot;/&gt;&lt;type type=&quot;OawDatabase&quot;&gt;&lt;OawDatabase table=&quot;Data&quot; field=&quot;Name&quot;/&gt;&lt;/type&gt;&lt;/profile&gt;&lt;/OawDocProperty&gt;_x000d__x0009_&lt;OawDocProperty name=&quot;Organisation.Departement&quot;&gt;&lt;profile type=&quot;default&quot; UID=&quot;&quot; sameAsDefault=&quot;0&quot;&gt;&lt;/profile&gt;&lt;/OawDocProperty&gt;_x000d__x0009_&lt;OawDocProperty name=&quot;Textmarke.ContentType&quot;&gt;&lt;profile type=&quot;default&quot; UID=&quot;&quot; sameAsDefault=&quot;0&quot;&gt;&lt;documentProperty UID=&quot;2003070216009988776655&quot; sourceUID=&quot;2003070216009988776655&quot;/&gt;&lt;type type=&quot;WordBookmark&quot;&gt;&lt;WordBookmark name=&quot;ContentType&quot;/&gt;&lt;/type&gt;&lt;/profile&gt;&lt;/OawDocProperty&gt;_x000d__x0009_&lt;OawDocProperty name=&quot;CustomField.ContentTypeLetter&quot;&gt;&lt;profile type=&quot;default&quot; UID=&quot;&quot; sameAsDefault=&quot;0&quot;&gt;&lt;documentProperty UID=&quot;2004112217333376588294&quot; dataSourceUID=&quot;prj.2004111209271974627605&quot;/&gt;&lt;type type=&quot;OawCustomFields&quot;&gt;&lt;OawCustomFields table=&quot;Data&quot; field=&quot;ContentTypeLetter&quot;/&gt;&lt;/type&gt;&lt;/profile&gt;&lt;/OawDocProperty&gt;_x000d__x0009_&lt;OawDocProperty name=&quot;BM_ContentTypeLetter&quot;&gt;&lt;profile type=&quot;default&quot; UID=&quot;&quot; sameAsDefault=&quot;0&quot;&gt;&lt;documentProperty UID=&quot;2003070216009988776655&quot; dataSourceUID=&quot;2003070216009988776655&quot;/&gt;&lt;type type=&quot;WordBookmark&quot;&gt;&lt;WordBookmark name=&quot;ContentTypeLetter&quot;/&gt;&lt;/type&gt;&lt;/profile&gt;&lt;/OawDocProperty&gt;_x000d__x0009_&lt;OawBookmark name=&quot;Datum&quot;&gt;&lt;profile type=&quot;default&quot; UID=&quot;&quot; sameAsDefault=&quot;0&quot;&gt;&lt;/profile&gt;&lt;/OawBookmark&gt;_x000d__x0009_&lt;OawBookmark name=&quot;Metadaten&quot;&gt;&lt;profile type=&quot;default&quot; UID=&quot;&quot; sameAsDefault=&quot;0&quot;&gt;&lt;/profile&gt;&lt;/OawBookmark&gt;_x000d__x0009_&lt;OawBookmark name=&quot;FusszeileErsteSeite&quot;&gt;&lt;profile type=&quot;default&quot; UID=&quot;&quot; sameAsDefault=&quot;0&quot;&gt;&lt;/profile&gt;&lt;/OawBookmark&gt;_x000d__x0009_&lt;OawBookmark name=&quot;FusszeileFolgeseiten&quot;&gt;&lt;profile type=&quot;default&quot; UID=&quot;&quot; sameAsDefault=&quot;0&quot;&gt;&lt;/profile&gt;&lt;/OawBookmark&gt;_x000d__x0009_&lt;OawDocProperty name=&quot;CMIdata.Dok_Titel&quot;&gt;&lt;profile type=&quot;default&quot; UID=&quot;&quot; sameAsDefault=&quot;0&quot;&gt;&lt;documentProperty UID=&quot;2010020409223900652065&quot; dataSourceUID=&quot;prj.2010020409213154036281&quot;/&gt;&lt;type type=&quot;OawDatabase&quot;&gt;&lt;OawDatabase table=&quot;Data&quot; field=&quot;Dok_Titel&quot;/&gt;&lt;/type&gt;&lt;/profile&gt;&lt;/OawDocProperty&gt;_x000d__x0009_&lt;OawDocProperty name=&quot;CMIdata.G_Laufnummer&quot;&gt;&lt;profile type=&quot;default&quot; UID=&quot;&quot; sameAsDefault=&quot;0&quot;&gt;&lt;documentProperty UID=&quot;2010020409223900652065&quot; dataSourceUID=&quot;prj.2010020409213154036281&quot;/&gt;&lt;type type=&quot;OawDatabase&quot;&gt;&lt;OawDatabase table=&quot;Data&quot; field=&quot;G_Laufnummer&quot;/&gt;&lt;/type&gt;&lt;/profile&gt;&lt;/OawDocProperty&gt;_x000d__x0009_&lt;OawDocProperty name=&quot;CMIdata.G_Signatur&quot;&gt;&lt;profile type=&quot;default&quot; UID=&quot;&quot; sameAsDefault=&quot;0&quot;&gt;&lt;documentProperty UID=&quot;2010020409223900652065&quot; dataSourceUID=&quot;prj.2010020409213154036281&quot;/&gt;&lt;type type=&quot;OawDatabase&quot;&gt;&lt;OawDatabase table=&quot;Data&quot; field=&quot;G_Signatur&quot;/&gt;&lt;/type&gt;&lt;/profile&gt;&lt;/OawDocProperty&gt;_x000d__x0009_&lt;OawBookmark name=&quot;ContentType&quot;&gt;&lt;profile type=&quot;default&quot; UID=&quot;&quot; sameAsDefault=&quot;0&quot;&gt;&lt;/profile&gt;&lt;/OawBookmark&gt;_x000d_&lt;/document&gt;_x000d_"/>
    <w:docVar w:name="OawDistributionEnabled" w:val="&lt;Profiles&gt;&lt;Distribution type=&quot;3&quot; UID=&quot;2004062216425255253277&quot;/&gt;&lt;Distribution type=&quot;3&quot; UID=&quot;2006120514401556040061&quot;/&gt;&lt;/Profiles&gt;_x000d_"/>
    <w:docVar w:name="OawDocProp.200212191811121321310321301031x" w:val="&lt;source&gt;&lt;Fields List=&quot;DirectPhone|DirectFax|Name&quot;/&gt;&lt;profile type=&quot;default&quot; UID=&quot;&quot; sameAsDefault=&quot;0&quot;&gt;&lt;OawDocProperty name=&quot;Contactperson.DirectPhone&quot; field=&quot;DirectPhone&quot;/&gt;&lt;OawDocProperty name=&quot;Contactperson.DirectFax&quot; field=&quot;DirectFax&quot;/&gt;&lt;OawDocProperty name=&quot;Contactperson.Name&quot; field=&quot;Name&quot;/&gt;&lt;/profile&gt;&lt;/source&gt;"/>
    <w:docVar w:name="OawDocProp.2002122010583847234010578" w:val="&lt;source&gt;&lt;Fields List=&quot;SignatureHighResColor|SignatureLowResColor|SignatureLowResColor&quot;/&gt;&lt;profile type=&quot;print&quot; UID=&quot;2006120711380151760646&quot; sameAsDefault=&quot;0&quot;&gt;&lt;OawPicture name=&quot;Signature1&quot; field=&quot;SignatureHighResColor&quot; UID=&quot;2004040209084980843362&quot; top=&quot;-150&quot; left=&quot;-100&quot; relativeHorizontalPosition=&quot;0&quot; relativeVerticalPosition=&quot;2&quot; anchorBookmark=&quot;Signature&quot;/&gt;&lt;/profile&gt;&lt;profile type=&quot;default&quot; UID=&quot;&quot; sameAsDefault=&quot;0&quot;&gt;&lt;/profile&gt;&lt;profile type=&quot;send&quot; UID=&quot;2006121210395821292110&quot; sameAsDefault=&quot;0&quot;&gt;&lt;OawPicture name=&quot;Signature1&quot; field=&quot;SignatureLowResColor&quot; UID=&quot;2004040209084980843362&quot; top=&quot;-150&quot; left=&quot;-100&quot; relativeHorizontalPosition=&quot;0&quot; relativeVerticalPosition=&quot;2&quot; anchorBookmark=&quot;Signature&quot;/&gt;&lt;/profile&gt;&lt;profile type=&quot;save&quot; UID=&quot;2006121210441235887611&quot; sameAsDefault=&quot;0&quot;&gt;&lt;OawPicture name=&quot;Signature1&quot; field=&quot;SignatureLowResColor&quot; UID=&quot;2004040209084980843362&quot; top=&quot;-150&quot; left=&quot;-100&quot; relativeHorizontalPosition=&quot;0&quot; relativeVerticalPosition=&quot;2&quot; anchorBookmark=&quot;Signature&quot;/&gt;&lt;/profile&gt;&lt;/source&gt;"/>
    <w:docVar w:name="OawDocProp.2002122011014149059130932" w:val="&lt;source&gt;&lt;Fields List=&quot;LogoColor|City|Footer1|Footer2|Footer3|Footer4|Dienststelle1|Dienststelle2|Email|Internet|Telefon|Departement|Fax|LogoZertifikate|AddressB1|AddressB2|AddressB3|AddressB4|AddressN1|AddressN2|AddressN3|AddressN4|LogoBlackWhite|LogoBlackWhite|LogoBlackWhite|LogoHighResColor|LogoBlackWhite|LogoLowResColor|LogoBlackWhite|LogoBlackWhite|LogoBlackWhite|LogoColor|LogoBlackWhite|LogoBlackWhite|LogoColor&quot;/&gt;&lt;profile type=&quot;default&quot; UID=&quot;&quot; sameAsDefault=&quot;0&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OawDocProperty name=&quot;Organisation.City&quot; field=&quot;City&quot;/&gt;&lt;OawDocProperty name=&quot;Organisation.Footer1&quot; field=&quot;Footer1&quot;/&gt;&lt;OawDocProperty name=&quot;Organisation.Footer2&quot; field=&quot;Footer2&quot;/&gt;&lt;OawDocProperty name=&quot;Organisation.Footer3&quot; field=&quot;Footer3&quot;/&gt;&lt;OawDocProperty name=&quot;Organisation.Footer4&quot; field=&quot;Footer4&quot;/&gt;&lt;OawDocProperty name=&quot;Organisation.Dienststelle1&quot; field=&quot;Dienststelle1&quot;/&gt;&lt;OawDocProperty name=&quot;Organisation.Dienststelle2&quot; field=&quot;Dienststelle2&quot;/&gt;&lt;OawDocProperty name=&quot;Organisation.Email&quot; field=&quot;Email&quot;/&gt;&lt;OawDocProperty name=&quot;Organisation.Internet&quot; field=&quot;Internet&quot;/&gt;&lt;OawDocProperty name=&quot;Organisation.Telefon&quot; field=&quot;Telefon&quot;/&gt;&lt;OawDocProperty name=&quot;Organisation.Departement&quot; field=&quot;Departement&quot;/&gt;&lt;OawDocProperty name=&quot;Organisation.Fax&quot; field=&quot;Fax&quot;/&gt;&lt;OawPicture name=&quot;Zertifikate&quot; field=&quot;LogoZertifikate&quot; UID=&quot;2010082314524078854510&quot; top=&quot;0&quot; left=&quot;0&quot; relativeHorizontalPosition=&quot;1&quot; relativeVerticalPosition=&quot;1&quot; horizontalAdjustment=&quot;0&quot; verticalAdjustment=&quot;0&quot; anchorBookmark=&quot;Zerfitikate&quot; inlineAnchorBookmark=&quot;&quot;/&gt;&lt;OawDocProperty name=&quot;Organisation.AddressB1&quot; field=&quot;AddressB1&quot;/&gt;&lt;OawDocProperty name=&quot;Organisation.AddressB2&quot; field=&quot;AddressB2&quot;/&gt;&lt;OawDocProperty name=&quot;Organisation.AddressB3&quot; field=&quot;AddressB3&quot;/&gt;&lt;OawDocProperty name=&quot;Organisation.AddressB4&quot; field=&quot;AddressB4&quot;/&gt;&lt;OawDocProperty name=&quot;Organisation.AddressN1&quot; field=&quot;AddressN1&quot;/&gt;&lt;OawDocProperty name=&quot;Organisation.AddressN2&quot; field=&quot;AddressN2&quot;/&gt;&lt;OawDocProperty name=&quot;Organisation.AddressN3&quot; field=&quot;AddressN3&quot;/&gt;&lt;OawDocProperty name=&quot;Organisation.AddressN4&quot; field=&quot;AddressN4&quot;/&gt;&lt;/profile&gt;&lt;profile type=&quot;print&quot; UID=&quot;2003010711185094343750537&quot; sameAsDefault=&quot;0&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profile&gt;&lt;profile type=&quot;print&quot; UID=&quot;3&quot; sameAsDefault=&quot;0&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profile&gt;&lt;profile type=&quot;send&quot; UID=&quot;1&quot; sameAsDefault=&quot;0&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profile&gt;&lt;profile type=&quot;save&quot; UID=&quot;2003112717153125284480&quot; sameAsDefault=&quot;0&quot;&gt;&lt;OawPicture name=&quot;Logo&quot; field=&quot;LogoHighResColor&quot; UID=&quot;2004030310155302814490&quot; top=&quot;0&quot; left=&quot;0&quot; relativeHorizontalPosition=&quot;1&quot; relativeVerticalPosition=&quot;1&quot; anchorBookmark=&quot;Logo2,Logo&quot; horizontalAdjustment=&quot;0&quot; verticalAdjustment=&quot;0&quot;/&gt;&lt;/profile&gt;&lt;profile type=&quot;send&quot; UID=&quot;2004040214394261858638&quot; sameAsDefault=&quot;0&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profile&gt;&lt;profile type=&quot;send&quot; UID=&quot;2004040214394214143821&quot; sameAsDefault=&quot;0&quot;&gt;&lt;OawPicture name=&quot;Logo&quot; field=&quot;LogoLowResColor&quot; UID=&quot;2004030310155302814490&quot; top=&quot;0&quot; left=&quot;0&quot; relativeHorizontalPosition=&quot;1&quot; relativeVerticalPosition=&quot;1&quot; anchorBookmark=&quot;Logo2,Logo&quot; horizontalAdjustment=&quot;0&quot; verticalAdjustment=&quot;0&quot;/&gt;&lt;/profile&gt;&lt;profile type=&quot;save&quot; UID=&quot;2004040214492466553768&quot; sameAsDefault=&quot;0&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profile&gt;&lt;profile type=&quot;print&quot; UID=&quot;2006120514062149532222&quot; sameAsDefault=&quot;0&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profile&gt;&lt;profile type=&quot;send&quot; UID=&quot;2006120514215842576656&quot; sameAsDefault=&quot;0&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profile&gt;&lt;profile type=&quot;send&quot; UID=&quot;2006120514241910601803&quot; sameAsDefault=&quot;0&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profile&gt;&lt;profile type=&quot;save&quot; UID=&quot;2006120514374995979992&quot; sameAsDefault=&quot;0&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profile&gt;&lt;profile type=&quot;save&quot; UID=&quot;2006120514412679025182&quot; sameAsDefault=&quot;0&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profile&gt;&lt;profile type=&quot;save&quot; UID=&quot;2006120514423114802349&quot; sameAsDefault=&quot;0&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profile&gt;&lt;/source&gt;"/>
    <w:docVar w:name="OawDocProp.2003060614150123456789" w:val="&lt;source&gt;&lt;profile type=&quot;default&quot; UID=&quot;&quot; sameAsDefault=&quot;0&quot;&gt;&lt;SQL&gt;SELECT Value, UID FROM Data WHERE LCID = '%WhereLCID%';&lt;/SQL&gt;&lt;OawDocProperty name=&quot;Doc.Subject&quot; field=&quot;Doc.Subject&quot;/&gt;&lt;OawDocProperty name=&quot;Doc.Text&quot; field=&quot;Doc.Text&quot;/&gt;&lt;OawDocProperty name=&quot;Doc.Date&quot; field=&quot;Doc.Date&quot;/&gt;&lt;OawDocProperty name=&quot;Doc.Document&quot; field=&quot;Doc.Document&quot;/&gt;&lt;OawDocProperty name=&quot;Doc.Letter&quot; field=&quot;Doc.Letter&quot;/&gt;&lt;OawDocProperty name=&quot;Doc.Regarding&quot; field=&quot;Doc.Regarding&quot;/&gt;&lt;OawDocProperty name=&quot;Doc.DirectPhone&quot; field=&quot;Doc.DirectPhone&quot;/&gt;&lt;OawDocProperty name=&quot;Doc.Telephone&quot; field=&quot;Doc.Telephone&quot;/&gt;&lt;OawDocProperty name=&quot;Doc.Facsimile&quot; field=&quot;Doc.Facsimile&quot;/&gt;&lt;OawDocProperty name=&quot;Doc.DirectFax&quot; field=&quot;Doc.DirectFax&quot;/&gt;&lt;OawDocProperty name=&quot;Doc.Page&quot; field=&quot;Doc.Page&quot;/&gt;&lt;OawDocProperty name=&quot;Doc.of&quot; field=&quot;Doc.of&quot;/&gt;&lt;OawDocProperty name=&quot;Doc.Enclosures&quot; field=&quot;Doc.Enclosures&quot;/&gt;&lt;OawDocProperty name=&quot;Doc.ContentTypeBrackets&quot; field=&quot;Doc.ContentTypeBrackets&quot;/&gt;&lt;/profile&gt;&lt;profile type=&quot;print&quot; UID=&quot;2010071914543648299648&quot; sameAsDefault=&quot;0&quot;&gt;&lt;SQL&gt;SELECT Value, UID FROM Data WHERE LCID = '%WhereLCID%';&lt;/SQL&gt;&lt;OawDocProperty name=&quot;Outputprofile.External&quot; field=&quot;Outputprofile.External&quot;/&gt;&lt;/profile&gt;&lt;profile type=&quot;send&quot; UID=&quot;2006120514175878093883&quot; sameAsDefault=&quot;0&quot;&gt;&lt;SQL&gt;SELECT Value, UID FROM Data WHERE LCID = '%WhereLCID%';&lt;/SQL&gt;&lt;OawDocProperty name=&quot;Outputprofile.External&quot; field=&quot;Outputprofile.External&quot;/&gt;&lt;/profile&gt;&lt;profile type=&quot;save&quot; UID=&quot;2006120514401556040061&quot; sameAsDefault=&quot;0&quot;&gt;&lt;SQL&gt;SELECT Value, UID FROM Data WHERE LCID = '%WhereLCID%';&lt;/SQL&gt;&lt;OawDocProperty name=&quot;Outputprofile.External&quot; field=&quot;Outputprofile.External&quot;/&gt;&lt;/profile&gt;&lt;profile type=&quot;print&quot; UID=&quot;2010071914584326300121&quot; sameAsDefault=&quot;0&quot;&gt;&lt;SQL&gt;SELECT Value, UID FROM Data WHERE LCID = '%WhereLCID%';&lt;/SQL&gt;&lt;OawDocProperty name=&quot;Outputprofile.External&quot; field=&quot;Outputprofile.External&quot;/&gt;&lt;/profile&gt;&lt;profile type=&quot;print&quot; UID=&quot;2010071914585275568157&quot; sameAsDefault=&quot;0&quot;&gt;&lt;SQL&gt;SELECT Value, UID FROM Data WHERE LCID = '%WhereLCID%';&lt;/SQL&gt;&lt;OawDocProperty name=&quot;Outputprofile.External&quot; field=&quot;Outputprofile.External&quot;/&gt;&lt;/profile&gt;&lt;profile type=&quot;print&quot; UID=&quot;2010071914505949584758&quot; sameAsDefault=&quot;0&quot;&gt;&lt;SQL&gt;SELECT Value, UID FROM Data WHERE LCID = '%WhereLCID%';&lt;/SQL&gt;&lt;OawDocProperty name=&quot;Outputprofile.Internal&quot; field=&quot;Outputprofile.Internal&quot;/&gt;&lt;/profile&gt;&lt;profile type=&quot;print&quot; UID=&quot;2010071914510808109584&quot; sameAsDefault=&quot;0&quot;&gt;&lt;SQL&gt;SELECT Value, UID FROM Data WHERE LCID = '%WhereLCID%';&lt;/SQL&gt;&lt;OawDocProperty name=&quot;Outputprofile.Internal&quot; field=&quot;Outputprofile.Internal&quot;/&gt;&lt;/profile&gt;&lt;profile type=&quot;print&quot; UID=&quot;2010071914515554119854&quot; sameAsDefault=&quot;0&quot;&gt;&lt;SQL&gt;SELECT Value, UID FROM Data WHERE LCID = '%WhereLCID%';&lt;/SQL&gt;&lt;OawDocProperty name=&quot;Outputprofile.Internal&quot; field=&quot;Outputprofile.Internal&quot;/&gt;&lt;/profile&gt;&lt;profile type=&quot;send&quot; UID=&quot;2003010711200895123470110&quot; sameAsDefault=&quot;0&quot;&gt;&lt;SQL&gt;SELECT Value, UID FROM Data WHERE LCID = '%WhereLCID%';&lt;/SQL&gt;&lt;OawDocProperty name=&quot;Outputprofile.Internal&quot; field=&quot;Outputprofile.Internal&quot;/&gt;&lt;/profile&gt;&lt;profile type=&quot;save&quot; UID=&quot;2004062216425255253277&quot; sameAsDefault=&quot;0&quot;&gt;&lt;SQL&gt;SELECT Value, UID FROM Data WHERE LCID = '%WhereLCID%';&lt;/SQL&gt;&lt;OawDocProperty name=&quot;Outputprofile.Internal&quot; field=&quot;Outputprofile.Internal&quot;/&gt;&lt;/profile&gt;&lt;profile type=&quot;print&quot; UID=&quot;2006120711380151760646&quot; sameAsDefault=&quot;0&quot;&gt;&lt;SQL&gt;SELECT Value, UID FROM Data WHERE LCID = '%WhereLCID%';&lt;/SQL&gt;&lt;OawDocProperty name=&quot;Outputprofile.ExternalSignature&quot; field=&quot;Outputprofile.ExternalSignature&quot;/&gt;&lt;/profile&gt;&lt;profile type=&quot;send&quot; UID=&quot;2006121210395821292110&quot; sameAsDefault=&quot;0&quot;&gt;&lt;SQL&gt;SELECT Value, UID FROM Data WHERE LCID = '%WhereLCID%';&lt;/SQL&gt;&lt;OawDocProperty name=&quot;Outputprofile.ExternalSignature&quot; field=&quot;Outputprofile.ExternalSignature&quot;/&gt;&lt;/profile&gt;&lt;profile type=&quot;save&quot; UID=&quot;2006121210441235887611&quot; sameAsDefault=&quot;0&quot;&gt;&lt;SQL&gt;SELECT Value, UID FROM Data WHERE LCID = '%WhereLCID%';&lt;/SQL&gt;&lt;OawDocProperty name=&quot;Outputprofile.ExternalSignature&quot; field=&quot;Outputprofile.ExternalSignature&quot;/&gt;&lt;/profile&gt;&lt;/source&gt;"/>
    <w:docVar w:name="OawDocProp.2003061115381095709037" w:val="&lt;source&gt;&lt;Fields List=&quot;SignatureHighResColor|SignatureLowResColor|SignatureLowResColor&quot;/&gt;&lt;profile type=&quot;print&quot; UID=&quot;2006120711380151760646&quot; sameAsDefault=&quot;0&quot;&gt;&lt;OawPicture name=&quot;Signature2&quot; field=&quot;SignatureHighResColor&quot; UID=&quot;2004040210492106773324&quot; top=&quot;-150&quot; left=&quot;800&quot; relativeHorizontalPosition=&quot;0&quot; relativeVerticalPosition=&quot;2&quot; anchorBookmark=&quot;Signature&quot;/&gt;&lt;/profile&gt;&lt;profile type=&quot;default&quot; UID=&quot;&quot; sameAsDefault=&quot;0&quot;&gt;&lt;/profile&gt;&lt;profile type=&quot;send&quot; UID=&quot;2006121210395821292110&quot; sameAsDefault=&quot;0&quot;&gt;&lt;OawPicture name=&quot;Signature2&quot; field=&quot;SignatureLowResColor&quot; UID=&quot;2004040210492106773324&quot; top=&quot;-150&quot; left=&quot;800&quot; relativeHorizontalPosition=&quot;0&quot; relativeVerticalPosition=&quot;2&quot; anchorBookmark=&quot;Signature&quot;/&gt;&lt;/profile&gt;&lt;profile type=&quot;save&quot; UID=&quot;2006121210441235887611&quot; sameAsDefault=&quot;0&quot;&gt;&lt;OawPicture name=&quot;Signature2&quot; field=&quot;SignatureLowResColor&quot; UID=&quot;2004040210492106773324&quot; top=&quot;-150&quot; left=&quot;800&quot; relativeHorizontalPosition=&quot;0&quot; relativeVerticalPosition=&quot;2&quot; anchorBookmark=&quot;Signature&quot;/&gt;&lt;/profile&gt;&lt;/source&gt;"/>
    <w:docVar w:name="OawDocProp.2004112217333376588294" w:val="&lt;source&gt;&lt;Fields List=&quot;Classification|ContentTypeLetter&quot;/&gt;&lt;profile type=&quot;default&quot; UID=&quot;&quot; sameAsDefault=&quot;0&quot;&gt;&lt;OawDocProperty name=&quot;CustomField.Classification&quot; field=&quot;Classification&quot;/&gt;&lt;OawDocProperty name=&quot;CustomField.ContentTypeLetter&quot; field=&quot;ContentTypeLetter&quot;/&gt;&lt;/profile&gt;&lt;/source&gt;"/>
    <w:docVar w:name="OawDocProp.2006040509495284662868" w:val="&lt;source&gt;&lt;Fields List=&quot;Name|Initials&quot;/&gt;&lt;profile type=&quot;default&quot; UID=&quot;&quot; sameAsDefault=&quot;0&quot;&gt;&lt;OawDocProperty name=&quot;Author.Name&quot; field=&quot;Name&quot;/&gt;&lt;OawDocProperty name=&quot;Author.Initials&quot; field=&quot;Initials&quot;/&gt;&lt;/profile&gt;&lt;/source&gt;"/>
    <w:docVar w:name="OawDocProp.2010020409223900652065" w:val="&lt;source&gt;&lt;Fields List=&quot;Dok_Titel|G_Laufnummer|G_Signatur&quot;/&gt;&lt;profile type=&quot;default&quot; UID=&quot;&quot; sameAsDefault=&quot;0&quot;&gt;&lt;OawDocProperty name=&quot;CMIdata.Dok_Titel&quot; field=&quot;Dok_Titel&quot;/&gt;&lt;OawDocProperty name=&quot;CMIdata.G_Laufnummer&quot; field=&quot;G_Laufnummer&quot;/&gt;&lt;OawDocProperty name=&quot;CMIdata.G_Signatur&quot; field=&quot;G_Signatur&quot;/&gt;&lt;/profile&gt;&lt;/source&gt;"/>
    <w:docVar w:name="OawDocPropSource" w:val="&lt;Profile SelectedUID=&quot;&quot;&gt;&lt;DocProp UID=&quot;2002122011014149059130932&quot; EntryUID=&quot;2012021017214323768694&quot; PrimaryUID=&quot;ClientSuite&quot;&gt;&lt;Field Name=&quot;IDName&quot; Value=&quot;SK, Staatskanzlei&quot;/&gt;&lt;Field Name=&quot;Departement&quot; Value=&quot;&quot;/&gt;&lt;Field Name=&quot;Dienststelle1&quot; Value=&quot;&quot;/&gt;&lt;Field Name=&quot;Dienststelle2&quot; Value=&quot;&quot;/&gt;&lt;Field Name=&quot;Abteilung1&quot; Value=&quot;&quot;/&gt;&lt;Field Name=&quot;Abteilung2&quot; Value=&quot;&quot;/&gt;&lt;Field Name=&quot;AddressB1&quot; Value=&quot;Staatskanzlei&quot;/&gt;&lt;Field Name=&quot;AddressB2&quot; Value=&quot;&quot;/&gt;&lt;Field Name=&quot;AddressB3&quot; Value=&quot;&quot;/&gt;&lt;Field Name=&quot;AddressB4&quot; Value=&quot;&quot;/&gt;&lt;Field Name=&quot;AddressN1&quot; Value=&quot;Bahnhofstrasse 15&quot;/&gt;&lt;Field Name=&quot;AddressN2&quot; Value=&quot;6002 Luzern&quot;/&gt;&lt;Field Name=&quot;AddressN3&quot; Value=&quot;&quot;/&gt;&lt;Field Name=&quot;AddressN4&quot; Value=&quot;&quot;/&gt;&lt;Field Name=&quot;Postcode&quot; Value=&quot;6002&quot;/&gt;&lt;Field Name=&quot;City&quot; Value=&quot;Luzern&quot;/&gt;&lt;Field Name=&quot;Abteilungsinformation1&quot; Value=&quot;&quot;/&gt;&lt;Field Name=&quot;Abteilungsinformation2&quot; Value=&quot;&quot;/&gt;&lt;Field Name=&quot;Abteilungsinformation3&quot; Value=&quot;&quot;/&gt;&lt;Field Name=&quot;Abteilungsinformation4&quot; Value=&quot;&quot;/&gt;&lt;Field Name=&quot;Abteilungsinformation5&quot; Value=&quot;&quot;/&gt;&lt;Field Name=&quot;Abteilungsinformation6&quot; Value=&quot;&quot;/&gt;&lt;Field Name=&quot;Abteilungsinformation7&quot; Value=&quot;&quot;/&gt;&lt;Field Name=&quot;Abteilungsinformation8&quot; Value=&quot;&quot;/&gt;&lt;Field Name=&quot;Telefon&quot; Value=&quot;041 228 50 20&quot;/&gt;&lt;Field Name=&quot;Fax&quot; Value=&quot;&quot;/&gt;&lt;Field Name=&quot;LogoColor&quot; Value=&quot;%Logos%\Luzern.Logo.2100.350.emf&quot;/&gt;&lt;Field Name=&quot;LogoBlackWhite&quot; Value=&quot;%Logos%\Luzern.Logo.2100.350.emf&quot;/&gt;&lt;Field Name=&quot;LogoZertifikate&quot; Value=&quot;&quot;/&gt;&lt;Field Name=&quot;Email&quot; Value=&quot;staatskanzlei@lu.ch&quot;/&gt;&lt;Field Name=&quot;Internet&quot; Value=&quot;www.lu.ch&quot;/&gt;&lt;Field Name=&quot;LogoSignature&quot; Value=&quot;&quot;/&gt;&lt;Field Name=&quot;LogoPowerPointTitleLast&quot; Value=&quot;&quot;/&gt;&lt;Field Name=&quot;LogoPowerPointTitleFirst&quot; Value=&quot;&quot;/&gt;&lt;Field Name=&quot;LogoPowerPointChapter&quot; Value=&quot;&quot;/&gt;&lt;Field Name=&quot;LogoPowerPointSlide&quot; Value=&quot;&quot;/&gt;&lt;Field Name=&quot;LogoNeutral&quot; Value=&quot;%Logos%\Luzern.Logo.2100.350.emf&quot;/&gt;&lt;Field Name=&quot;LogoSchriftzug&quot; Value=&quot;&quot;/&gt;&lt;Field Name=&quot;LogoTag&quot; Value=&quot;%Logos%\sk.2099.217.emf&quot;/&gt;&lt;Field Name=&quot;FusszeileFett&quot; Value=&quot;&quot;/&gt;&lt;Field Name=&quot;FusszeileNormal&quot; Value=&quot;&quot;/&gt;&lt;Field Name=&quot;Data_UID&quot; Value=&quot;2012021017214323768694&quot;/&gt;&lt;Field Name=&quot;Field_Name&quot; Value=&quot;&quot;/&gt;&lt;Field Name=&quot;Field_UID&quot; Value=&quot;&quot;/&gt;&lt;Field Name=&quot;ML_LCID&quot; Value=&quot;&quot;/&gt;&lt;Field Name=&quot;ML_Value&quot; Value=&quot;&quot;/&gt;&lt;Field Name=&quot;SelectedUID&quot; Value=&quot;2023062307290545420934&quot;/&gt;&lt;/DocProp&gt;&lt;DocProp UID=&quot;2006040509495284662868&quot; EntryUID=&quot;2011021016254297048100&quot; PrimaryUID=&quot;ClientSuite&quot;&gt;&lt;Field Name=&quot;IDName&quot; Value=&quot;Mantovani Franco, SK&quot;/&gt;&lt;Field Name=&quot;Name&quot; Value=&quot;Franco Mantovani&quot;/&gt;&lt;Field Name=&quot;PersonalNumber&quot; Value=&quot;&quot;/&gt;&lt;Field Name=&quot;DirectPhone&quot; Value=&quot;041 228 59 19&quot;/&gt;&lt;Field Name=&quot;DirectFax&quot; Value=&quot;&quot;/&gt;&lt;Field Name=&quot;Mobile&quot; Value=&quot;&quot;/&gt;&lt;Field Name=&quot;EMail&quot; Value=&quot;franco.mantovani@lu.ch&quot;/&gt;&lt;Field Name=&quot;Function&quot; Value=&quot;Kommunikationsverantwortlicher&quot;/&gt;&lt;Field Name=&quot;SignatureLowResColor&quot; Value=&quot;&quot;/&gt;&lt;Field Name=&quot;SignatureHighResColor&quot; Value=&quot;&quot;/&gt;&lt;Field Name=&quot;SignatureHighResBW&quot; Value=&quot;&quot;/&gt;&lt;Field Name=&quot;SignatureLowResBW&quot; Value=&quot;&quot;/&gt;&lt;Field Name=&quot;Initials&quot; Value=&quot;maf&quot;/&gt;&lt;Field Name=&quot;SignatureAdditional2&quot; Value=&quot;&quot;/&gt;&lt;Field Name=&quot;SignatureAdditional1&quot; Value=&quot;&quot;/&gt;&lt;Field Name=&quot;Lizenz_noetig&quot; Value=&quot;Ja&quot;/&gt;&lt;Field Name=&quot;Data_UID&quot; Value=&quot;2011021016254297048100&quot;/&gt;&lt;Field Name=&quot;Field_Name&quot; Value=&quot;&quot;/&gt;&lt;Field Name=&quot;Field_UID&quot; Value=&quot;&quot;/&gt;&lt;Field Name=&quot;ML_LCID&quot; Value=&quot;&quot;/&gt;&lt;Field Name=&quot;ML_Value&quot; Value=&quot;&quot;/&gt;&lt;Field Name=&quot;SelectedUID&quot; Value=&quot;2023062307290545420934&quot;/&gt;&lt;/DocProp&gt;&lt;DocProp UID=&quot;200212191811121321310321301031x&quot; EntryUID=&quot;2011021016254297048100&quot; PrimaryUID=&quot;ClientSuite&quot;&gt;&lt;Field Name=&quot;IDName&quot; Value=&quot;Mantovani Franco, SK&quot;/&gt;&lt;Field Name=&quot;Name&quot; Value=&quot;Franco Mantovani&quot;/&gt;&lt;Field Name=&quot;PersonalNumber&quot; Value=&quot;&quot;/&gt;&lt;Field Name=&quot;DirectPhone&quot; Value=&quot;041 228 59 19&quot;/&gt;&lt;Field Name=&quot;DirectFax&quot; Value=&quot;&quot;/&gt;&lt;Field Name=&quot;Mobile&quot; Value=&quot;&quot;/&gt;&lt;Field Name=&quot;EMail&quot; Value=&quot;franco.mantovani@lu.ch&quot;/&gt;&lt;Field Name=&quot;Function&quot; Value=&quot;Kommunikationsverantwortlicher&quot;/&gt;&lt;Field Name=&quot;SignatureLowResColor&quot; Value=&quot;&quot;/&gt;&lt;Field Name=&quot;SignatureHighResColor&quot; Value=&quot;&quot;/&gt;&lt;Field Name=&quot;SignatureHighResBW&quot; Value=&quot;&quot;/&gt;&lt;Field Name=&quot;SignatureLowResBW&quot; Value=&quot;&quot;/&gt;&lt;Field Name=&quot;Initials&quot; Value=&quot;maf&quot;/&gt;&lt;Field Name=&quot;SignatureAdditional2&quot; Value=&quot;&quot;/&gt;&lt;Field Name=&quot;SignatureAdditional1&quot; Value=&quot;&quot;/&gt;&lt;Field Name=&quot;Lizenz_noetig&quot; Value=&quot;Ja&quot;/&gt;&lt;Field Name=&quot;Data_UID&quot; Value=&quot;2011021016254297048100&quot;/&gt;&lt;Field Name=&quot;Field_Name&quot; Value=&quot;&quot;/&gt;&lt;Field Name=&quot;Field_UID&quot; Value=&quot;&quot;/&gt;&lt;Field Name=&quot;ML_LCID&quot; Value=&quot;&quot;/&gt;&lt;Field Name=&quot;ML_Value&quot; Value=&quot;&quot;/&gt;&lt;Field Name=&quot;SelectedUID&quot; Value=&quot;2023062307290545420934&quot;/&gt;&lt;/DocProp&gt;&lt;DocProp UID=&quot;2010072016315072560894&quot; EntryUID=&quot;2003121817293296325874&quot; PrimaryUID=&quot;ClientSuite&quot;&gt;&lt;Field Name=&quot;IDName&quot; Value=&quot;(Leer)&quot;/&gt;&lt;Field Name=&quot;SelectedUID&quot; Value=&quot;2023062307290545420934&quot;/&gt;&lt;/DocProp&gt;&lt;DocProp UID=&quot;2003080714212273705547&quot; EntryUID=&quot;&quot; UserInformation=&quot;Data from SAP&quot; Interface=&quot;-1&quot;&gt;&lt;/DocProp&gt;&lt;DocProp UID=&quot;2002122010583847234010578&quot; EntryUID=&quot;2011021016254297048100&quot; PrimaryUID=&quot;ClientSuite&quot;&gt;&lt;Field Name=&quot;IDName&quot; Value=&quot;Mantovani Franco, SK&quot;/&gt;&lt;Field Name=&quot;Name&quot; Value=&quot;Franco Mantovani&quot;/&gt;&lt;Field Name=&quot;PersonalNumber&quot; Value=&quot;&quot;/&gt;&lt;Field Name=&quot;DirectPhone&quot; Value=&quot;041 228 59 19&quot;/&gt;&lt;Field Name=&quot;DirectFax&quot; Value=&quot;&quot;/&gt;&lt;Field Name=&quot;Mobile&quot; Value=&quot;&quot;/&gt;&lt;Field Name=&quot;EMail&quot; Value=&quot;franco.mantovani@lu.ch&quot;/&gt;&lt;Field Name=&quot;Function&quot; Value=&quot;Kommunikationsverantwortlicher&quot;/&gt;&lt;Field Name=&quot;SignatureLowResColor&quot; Value=&quot;&quot;/&gt;&lt;Field Name=&quot;SignatureHighResColor&quot; Value=&quot;&quot;/&gt;&lt;Field Name=&quot;SignatureHighResBW&quot; Value=&quot;&quot;/&gt;&lt;Field Name=&quot;SignatureLowResBW&quot; Value=&quot;&quot;/&gt;&lt;Field Name=&quot;Initials&quot; Value=&quot;maf&quot;/&gt;&lt;Field Name=&quot;SignatureAdditional2&quot; Value=&quot;&quot;/&gt;&lt;Field Name=&quot;SignatureAdditional1&quot; Value=&quot;&quot;/&gt;&lt;Field Name=&quot;Lizenz_noetig&quot; Value=&quot;Ja&quot;/&gt;&lt;Field Name=&quot;Data_UID&quot; Value=&quot;2011021016254297048100&quot;/&gt;&lt;Field Name=&quot;Field_Name&quot; Value=&quot;&quot;/&gt;&lt;Field Name=&quot;Field_UID&quot; Value=&quot;&quot;/&gt;&lt;Field Name=&quot;ML_LCID&quot; Value=&quot;&quot;/&gt;&lt;Field Name=&quot;ML_Value&quot; Value=&quot;&quot;/&gt;&lt;Field Name=&quot;SelectedUID&quot; Value=&quot;2023062307290545420934&quot;/&gt;&lt;/DocProp&gt;&lt;DocProp UID=&quot;2003061115381095709037&quot; EntryUID=&quot;2003121817293296325874&quot; PrimaryUID=&quot;ClientSuite&quot;&gt;&lt;Field Name=&quot;IDName&quot; Value=&quot;(Leer)&quot;/&gt;&lt;Field Name=&quot;SelectedUID&quot; Value=&quot;2023062307290545420934&quot;/&gt;&lt;/DocProp&gt;&lt;DocProp UID=&quot;2016110913315368876110&quot; EntryUID=&quot;2003121817293296325874&quot; PrimaryUID=&quot;ClientSuite&quot;&gt;&lt;Field Name=&quot;IDName&quot; Value=&quot;(Leer)&quot;/&gt;&lt;Field Name=&quot;SelectedUID&quot; Value=&quot;2023062307290545420934&quot;/&gt;&lt;/DocProp&gt;&lt;DocProp UID=&quot;2009082513331568340343&quot; EntryUID=&quot;&quot; UserInformation=&quot;Data from SAP&quot; Interface=&quot;-1&quot;&gt;&lt;/DocProp&gt;&lt;DocProp UID=&quot;2010020409223900652065&quot; EntryUID=&quot;&quot; UserInformation=&quot;Data from SAP&quot; Interface=&quot;-1&quot;&gt;&lt;/DocProp&gt;&lt;DocProp UID=&quot;2015111110142100000001&quot; EntryUID=&quot;&quot; UserInformation=&quot;Data from SAP&quot; Interface=&quot;-1&quot;&gt;&lt;/DocProp&gt;&lt;DocProp UID=&quot;2016022308391031585750&quot; EntryUID=&quot;&quot; UserInformation=&quot;Data from SAP&quot; Interface=&quot;-1&quot;&gt;&lt;/DocProp&gt;&lt;DocProp UID=&quot;2004112217333376588294&quot; EntryUID=&quot;2004123010144120300001&quot; PrimaryUID=&quot;ClientSuite&quot; Active=&quot;true&quot;&gt;&lt;Field UID=&quot;2010052817113689266521&quot; Name=&quot;ContentTypeLetter&quot; Value=&quot;&quot;/&gt;&lt;/DocProp&gt;&lt;/Profile&gt;_x000d_"/>
    <w:docVar w:name="OawDocumentLanguageID" w:val="2055"/>
    <w:docVar w:name="OawDocumentPageSelectIDName" w:val="&lt;empty/&gt;"/>
    <w:docVar w:name="OawDocumentStatus" w:val="default"/>
    <w:docVar w:name="OawFormulas2InDocument" w:val="0"/>
    <w:docVar w:name="OawFormulasInDocument" w:val="0"/>
    <w:docVar w:name="OawMenusDef" w:val="&lt;MenusDef xmlns:xsi=&quot;http://www.w3.org/2001/XMLSchema-instance&quot; xsi:noNamespaceSchemaLocation=&quot;MenusDef_1.xsd&quot; SchemaVersion=&quot;1&quot;&gt;_x000d_&lt;Item Type=&quot;SubMenu&quot; IDName=&quot;TextStyles&quot;&gt;_x000d_&lt;Item Type=&quot;Button&quot; IDName=&quot;Normal&quot; Icon=&quot;3546&quot; Label=&quot;&amp;lt;translate&amp;gt;Style.Normal&amp;lt;/translate&amp;gt;&quot; Command=&quot;StyleApply&quot; Parameter=&quot;-1&quot;/&gt;_x000d_&lt;Item Type=&quot;Button&quot; IDName=&quot;NormalKeepTogether&quot; Icon=&quot;3546&quot; Label=&quot;&amp;lt;translate&amp;gt;Style.NormalKeepTogether&amp;lt;/translate&amp;gt;&quot; Command=&quot;StyleApply&quot; Parameter=&quot;NormalKeepTogether&quot;/&gt;_x000d_&lt;Item Type=&quot;Separator&quot;/&gt;_x000d_&lt;Item Type=&quot;Button&quot; IDName=&quot;PositionWithValue&quot; Icon=&quot;3546&quot; Label=&quot;&amp;lt;translate&amp;gt;Style.PositionWithValue&amp;lt;/translate&amp;gt;&quot; Command=&quot;StyleApply&quot; Parameter=&quot;PositionWithValue&quot;/&gt;_x000d_&lt;Item Type=&quot;Separator&quot;/&gt;_x000d_&lt;Item Type=&quot;Button&quot; IDName=&quot;SignatureLines&quot; Icon=&quot;3546&quot; Label=&quot;&amp;lt;translate&amp;gt;Style.SignatureLines&amp;lt;/translate&amp;gt;&quot; Command=&quot;StyleApply&quot; Parameter=&quot;SignatureLines&quot;/&gt;_x000d_&lt;Item Type=&quot;Button&quot; IDName=&quot;SignatureText&quot; Icon=&quot;3546&quot; Label=&quot;&amp;lt;translate&amp;gt;Style.SignatureText&amp;lt;/translate&amp;gt;&quot; Command=&quot;StyleApply&quot; Parameter=&quot;SignatureText&quot;/&gt;_x000d_&lt;/Item&gt;_x000d_&lt;Item Type=&quot;SubMenu&quot; IDName=&quot;CharacterStyles&quot;&gt;_x000d_&lt;Item Type=&quot;Button&quot; IDName=&quot;DefaultParagraphFont&quot;  Icon=&quot;3114&quot; Label=&quot;&amp;lt;translate&amp;gt;Style.DefaultParagraphFont&amp;lt;/translate&amp;gt;&quot; Command=&quot;StyleApply&quot; Parameter=&quot;-66&quot;/&gt;_x000d_&lt;Item Type=&quot;Button&quot; IDName=&quot;Emphasis&quot;  Icon=&quot;3114&quot; Label=&quot;&amp;lt;translate&amp;gt;Style.Emphasis&amp;lt;/translate&amp;gt;&quot; Command=&quot;StyleApply&quot; Parameter=&quot;-88&quot;/&gt;_x000d_&lt;/Item&gt;_x000d_&lt;Item Type=&quot;SubMenu&quot; IDName=&quot;StructureStyles&quot;&gt;_x000d_&lt;Item Type=&quot;Button&quot; IDName=&quot;DocumentType&quot; Icon=&quot;3546&quot; Label=&quot;&amp;lt;translate&amp;gt;Style.DocumentType&amp;lt;/translate&amp;gt;&quot; Command=&quot;StyleApply&quot; Parameter=&quot;Inhalts-Typ&quot;/&gt;_x000d_&lt;Item Type=&quot;Button&quot; IDName=&quot;Subject&quot; Icon=&quot;3546&quot; Label=&quot;&amp;lt;translate&amp;gt;Style.Subject&amp;lt;/translate&amp;gt;&quot; Command=&quot;StyleApply&quot; Parameter=&quot;Betreff&quot;/&gt;_x000d_&lt;Item Type=&quot;Button&quot; IDName=&quot;Abschnitt&quot; Icon=&quot;3546&quot; Label=&quot;Abschnitt&quot; Command=&quot;StyleApply&quot; Parameter=&quot;Abschnitt&quot;/&gt;_x000d_&lt;Item Type=&quot;Separator&quot;/&gt;_x000d_&lt;Item Type=&quot;Button&quot; IDName=&quot;Heading1&quot; Icon=&quot;3546&quot; Label=&quot;&amp;lt;translate&amp;gt;Style.Heading1&amp;lt;/translate&amp;gt;&quot; Command=&quot;StyleApply&quot; Parameter=&quot;-2&quot;/&gt;_x000d_&lt;Item Type=&quot;Button&quot; IDName=&quot;Heading2&quot; Icon=&quot;3546&quot; Label=&quot;&amp;lt;translate&amp;gt;Style.Heading2&amp;lt;/translate&amp;gt;&quot; Command=&quot;StyleApply&quot; Parameter=&quot;-3&quot;/&gt;_x000d_&lt;Item Type=&quot;Button&quot; IDName=&quot;Heading3&quot; Icon=&quot;3546&quot; Label=&quot;&amp;lt;translate&amp;gt;Style.Heading3&amp;lt;/translate&amp;gt;&quot; Command=&quot;StyleApply&quot; Parameter=&quot;-4&quot;/&gt;_x000d_&lt;Item Type=&quot;Button&quot; IDName=&quot;Heading4&quot; Icon=&quot;3546&quot; Label=&quot;&amp;lt;translate&amp;gt;Style.Heading4&amp;lt;/translate&amp;gt;&quot; Command=&quot;StyleApply&quot; Parameter=&quot;-5&quot;/&gt;_x000d_&lt;Item Type=&quot;Separator&quot;/&gt;_x000d_&lt;Item Type=&quot;Button&quot; IDName=&quot;1 ohne&quot; Icon=&quot;3546&quot; Label=&quot;Überschrift 1 o. Nr.&quot; Command=&quot;StyleApply&quot; Parameter=&quot;Überschrift 1 o. Nr.&quot;/&gt;_x000d_&lt;Item Type=&quot;Button&quot; IDName=&quot;2 ohne&quot; Icon=&quot;3546&quot; Label=&quot;Überschrift 2 o. Nr.&quot; Command=&quot;StyleApply&quot; Parameter=&quot;Überschrift 2 o. Nr.&quot;/&gt;_x000d_&lt;Item Type=&quot;Button&quot; IDName=&quot;3 ohne&quot; Icon=&quot;3546&quot; Label=&quot;Überschrift 3 o. Nr.&quot; Command=&quot;StyleApply&quot; Parameter=&quot;Überschrift 3 o. Nr.&quot;/&gt;_x000d_&lt;Item Type=&quot;Button&quot; IDName=&quot;4 ohne&quot; Icon=&quot;3546&quot; Label=&quot;Überschrift 4 o. Nr.&quot; Command=&quot;StyleApply&quot; Parameter=&quot;Überschrift 4 o. Nr.&quot;/&gt;_x000d_&lt;Item Type=&quot;Separator&quot;/&gt;_x000d_&lt;Item Type=&quot;Button&quot; IDName=&quot;Appendix&quot; Icon=&quot;3546&quot; Label=&quot;Anhang&quot; Command=&quot;StyleApply&quot; Parameter=&quot;Appendix&quot;/&gt;_x000d_&lt;/Item&gt;_x000d_&lt;Item Type=&quot;SubMenu&quot; IDName=&quot;TopicStyles&quot;&gt;_x000d_&lt;Item Type=&quot;Button&quot; IDName=&quot;Topic075&quot; Icon=&quot;3546&quot; Label=&quot;&amp;lt;translate&amp;gt;Style.Topic075&amp;lt;/translate&amp;gt;&quot; Command=&quot;StyleApply&quot; Parameter=&quot;Topic075&quot;/&gt;_x000d_&lt;Item Type=&quot;Button&quot; IDName=&quot;Topic300&quot; Icon=&quot;3546&quot; Label=&quot;&amp;lt;translate&amp;gt;Style.Topic300&amp;lt;/translate&amp;gt;&quot; Command=&quot;StyleApply&quot; Parameter=&quot;Topic300&quot;/&gt;_x000d_&lt;Item Type=&quot;Button&quot; IDName=&quot;Topic450&quot; Icon=&quot;3546&quot; Label=&quot;&amp;lt;translate&amp;gt;Style.Topic450&amp;lt;/translate&amp;gt;&quot; Command=&quot;StyleApply&quot; Parameter=&quot;Topic450&quot;/&gt;_x000d_&lt;Item Type=&quot;Button&quot; IDName=&quot;Topic600&quot; Icon=&quot;3546&quot; Label=&quot;&amp;lt;translate&amp;gt;Style.Topic600&amp;lt;/translate&amp;gt;&quot; Command=&quot;StyleApply&quot; Parameter=&quot;Topic600&quot;/&gt;_x000d_&lt;Item Type=&quot;Button&quot; IDName=&quot;Topic750&quot; Icon=&quot;3546&quot; Label=&quot;&amp;lt;translate&amp;gt;Style.Topic750&amp;lt;/translate&amp;gt;&quot; Command=&quot;StyleApply&quot; Parameter=&quot;Topic750&quot;/&gt;_x000d_&lt;Item Type=&quot;Button&quot; IDName=&quot;Topic900&quot; Icon=&quot;3546&quot; Label=&quot;&amp;lt;translate&amp;gt;Style.Topic900&amp;lt;/translate&amp;gt;&quot; Command=&quot;StyleApply&quot; Parameter=&quot;Topic900&quot;/&gt;_x000d_&lt;Item Type=&quot;Separator&quot;/&gt;_x000d_&lt;Item Type=&quot;Button&quot; IDName=&quot;Topic075Line&quot; Icon=&quot;3546&quot; Label=&quot;&amp;lt;translate&amp;gt;Style.Topic075Line&amp;lt;/translate&amp;gt;&quot; Command=&quot;StyleApply&quot; Parameter=&quot;Topic075Line&quot;/&gt;_x000d_&lt;Item Type=&quot;Button&quot; IDName=&quot;Topic300Line&quot; Icon=&quot;3546&quot; Label=&quot;&amp;lt;translate&amp;gt;Style.Topic300Line&amp;lt;/translate&amp;gt;&quot; Command=&quot;StyleApply&quot; Parameter=&quot;Topic300Line&quot;/&gt;_x000d_&lt;Item Type=&quot;Button&quot; IDName=&quot;Topic450Line&quot; Icon=&quot;3546&quot; Label=&quot;&amp;lt;translate&amp;gt;Style.Topic450Line&amp;lt;/translate&amp;gt;&quot; Command=&quot;StyleApply&quot; Parameter=&quot;Topic450Line&quot;/&gt;_x000d_&lt;Item Type=&quot;Button&quot; IDName=&quot;Topic600Line&quot; Icon=&quot;3546&quot; Label=&quot;&amp;lt;translate&amp;gt;Style.Topic600Line&amp;lt;/translate&amp;gt;&quot; Command=&quot;StyleApply&quot; Parameter=&quot;Topic600Line&quot;/&gt;_x000d_&lt;Item Type=&quot;Button&quot; IDName=&quot;Topic750Line&quot; Icon=&quot;3546&quot; Label=&quot;&amp;lt;translate&amp;gt;Style.Topic750Line&amp;lt;/translate&amp;gt;&quot; Command=&quot;StyleApply&quot; Parameter=&quot;Topic750Line&quot;/&gt;_x000d_&lt;Item Type=&quot;Button&quot; IDName=&quot;Topic900Line&quot; Icon=&quot;3546&quot; Label=&quot;&amp;lt;translate&amp;gt;Style.Topic900Line&amp;lt;/translate&amp;gt;&quot; Command=&quot;StyleApply&quot; Parameter=&quot;Topic900Line&quot;/&gt;_x000d_&lt;/Item&gt;_x000d_&lt;Item Type=&quot;SubMenu&quot; IDName=&quot;ListStyles&quot;&gt;_x000d_&lt;Item Type=&quot;Button&quot; IDName=&quot;ListWithSymbols&quot; Icon=&quot;838&quot; Label=&quot;&amp;lt;translate&amp;gt;Style.ListWithSymbols&amp;lt;/translate&amp;gt;&quot; Command=&quot;StyleApply&quot; Parameter=&quot;ListWithSymbols&quot;/&gt;_x000d_&lt;Item Type=&quot;Button&quot; IDName=&quot;ListWithLetters&quot; Icon=&quot;80&quot; Label=&quot;&amp;lt;translate&amp;gt;Style.ListWithLetters&amp;lt;/translate&amp;gt;&quot; Command=&quot;StyleApply&quot; Parameter=&quot;ListWithLetters&quot;/&gt;_x000d_&lt;Item Type=&quot;Button&quot; IDName=&quot;ListWithNumbers&quot; Icon=&quot;71&quot; Label=&quot;&amp;lt;translate&amp;gt;Style.ListWithNumbers&amp;lt;/translate&amp;gt;&quot; Command=&quot;StyleApply&quot; Parameter=&quot;ListWithNumbers&quot;/&gt;_x000d_&lt;Item Type=&quot;Button&quot; IDName=&quot;ListLevelsWithNumbers&quot; Icon=&quot;71&quot; Label=&quot;&amp;lt;translate&amp;gt;Style.ListLevelsWithNumbers&amp;lt;/translate&amp;gt;&quot; Command=&quot;StyleApply&quot; Parameter=&quot;ListLevelsWithNumbers&quot;/&gt;_x000d_&lt;Item Type=&quot;Button&quot; IDName=&quot;ListWithCheckBoxes&quot; Icon=&quot;220&quot; Label=&quot;&amp;lt;translate&amp;gt;Style.ListWithCheckBoxes&amp;lt;/translate&amp;gt;&quot; Command=&quot;StyleApply&quot; Parameter=&quot;ListWithCheckBoxes&quot;/&gt;_x000d_&lt;/Item&gt;_x000d_&lt;Item Type=&quot;SubMenu&quot; IDName=&quot;LawStyles&quot;&gt;_x000d_&lt;Item Type=&quot;Button&quot; IDName=&quot;Art-Titel&quot; Icon=&quot;3546&quot; Label=&quot;&amp;lt;translate&amp;gt;Style.ArtTitel&amp;lt;/translate&amp;gt;&quot; Command=&quot;StyleApply&quot; Parameter=&quot;Art-Titel&quot;/&gt;_x000d_&lt;Item Type=&quot;Button&quot; IDName=&quot;Art-Text&quot; Icon=&quot;3546&quot; Label=&quot;&amp;lt;translate&amp;gt;Style.ArtText&amp;lt;/translate&amp;gt;&quot; Command=&quot;StyleApply&quot; Parameter=&quot;Art-Text&quot;/&gt;_x000d_&lt;Item Type=&quot;Button&quot; IDName=&quot;Art-Hochgestellt&quot; Icon=&quot;3114&quot; Label=&quot;&amp;lt;translate&amp;gt;Style.ArtHochgestellt&amp;lt;/translate&amp;gt;&quot; Command=&quot;StyleApply&quot; Parameter=&quot;Art-Hochgestellt&quot;/&gt;_x000d_&lt;Item Type=&quot;Button&quot; IDName=&quot;DefaultParagraphFont&quot;  Icon=&quot;3114&quot; Label=&quot;&amp;lt;translate&amp;gt;Style.DefaultParagraphFont&amp;lt;/translate&amp;gt;&quot; Command=&quot;StyleApply&quot; Parameter=&quot;-66&quot;/&gt;_x000d_&lt;/Item&gt;_x000d_&lt;/MenusDef&gt;"/>
    <w:docVar w:name="OawOMS" w:val="&lt;OawOMS&gt;&lt;send profileUID=&quot;1&quot;&gt;&lt;mail&gt;&lt;cc&gt;&lt;/cc&gt;&lt;bcc&gt;&lt;/bcc&gt;&lt;to&gt;&lt;value type=&quot;OawDocProperty&quot; name=&quot;Receipient.EMail&quot;&gt;&lt;separator text=&quot;&quot;&gt;&lt;/separator&gt;&lt;format text=&quot;&quot;&gt;&lt;/format&gt;&lt;/value&gt;&lt;/to&gt;&lt;subject&gt;&lt;value type=&quot;OawBookmark&quot; name=&quot;Subject&quot;&gt;&lt;separator text=&quot;&quot;&gt;&lt;/separator&gt;&lt;format text=&quot;&quot;&gt;&lt;/format&gt;&lt;/value&gt;&lt;/subject&gt;&lt;body&gt;&lt;value type=&quot;OawBookmark&quot; name=&quot;RecipientIntroduction&quot;&gt;&lt;separator text=&quot;%CrLf%%CrLf%&quot;&gt;&lt;/separator&gt;&lt;format text=&quot;&quot;&gt;&lt;/format&gt;&lt;/value&gt;&lt;value type=&quot;OawLanguage&quot; name=&quot;Email.Text01&quot;&gt;&lt;separator text=&quot;&quot;&gt;&lt;/separator&gt;&lt;format text=&quot;&quot;&gt;&lt;/format&gt;&lt;/value&gt;&lt;value type=&quot;OawBookmark&quot; name=&quot;Subject&quot;&gt;&lt;separator text=&quot;&quot;&gt;&lt;/separator&gt;&lt;format text=&quot;&quot;&gt;&lt;/format&gt;&lt;/value&gt;&lt;value type=&quot;OawLanguage&quot; name=&quot;Email.Text02&quot;&gt;&lt;separator text=&quot;%CrLf%%CrLf%&quot;&gt;&lt;/separator&gt;&lt;format text=&quot;&quot;&gt;&lt;/format&gt;&lt;/value&gt;&lt;value type=&quot;OawBookmark&quot; name=&quot;RecipientClosing&quot;&gt;&lt;separator text=&quot;%CrLf%%CrLf%&quot;&gt;&lt;/separator&gt;&lt;format text=&quot;&quot;&gt;&lt;/format&gt;&lt;/value&gt;&lt;value type=&quot;OawDocProperty&quot; name=&quot;Signature1.Name&quot;&gt;&lt;separator text=&quot;%CrLf%&quot;&gt;&lt;/separator&gt;&lt;format text=&quot;&quot;&gt;&lt;/format&gt;&lt;/value&gt;&lt;value type=&quot;OawDocProperty&quot; name=&quot;Signature1.Function&quot;&gt;&lt;separator text=&quot;%CrLf%%CrLf%&quot;&gt;&lt;/separator&gt;&lt;format text=&quot;&quot;&gt;&lt;/format&gt;&lt;/value&gt;&lt;value type=&quot;OawDocProperty&quot; name=&quot;Company.Company&quot;&gt;&lt;separator text=&quot;%CrLf%&quot;&gt;&lt;/separator&gt;&lt;format text=&quot;&quot;&gt;&lt;/format&gt;&lt;/value&gt;&lt;value type=&quot;OawDocProperty&quot; name=&quot;Company.Address1&quot;&gt;&lt;separator text=&quot;%CrLf%&quot;&gt;&lt;/separator&gt;&lt;format text=&quot;&quot;&gt;&lt;/format&gt;&lt;/value&gt;&lt;value type=&quot;OawDocProperty&quot; name=&quot;Company.Address2&quot;&gt;&lt;separator text=&quot;%CrLf%&quot;&gt;&lt;/separator&gt;&lt;format text=&quot;&quot;&gt;&lt;/format&gt;&lt;/value&gt;&lt;value type=&quot;OawDocProperty&quot; name=&quot;Company.Address3&quot;&gt;&lt;separator text=&quot;%CrLf%&quot;&gt;&lt;/separator&gt;&lt;format text=&quot;&quot;&gt;&lt;/format&gt;&lt;/value&gt;&lt;value type=&quot;OawDocProperty&quot; name=&quot;Company.Address4&quot;&gt;&lt;separator text=&quot;%CrLf%&quot;&gt;&lt;/separator&gt;&lt;format text=&quot;&quot;&gt;&lt;/format&gt;&lt;/value&gt;&lt;value type=&quot;OawDocProperty&quot; name=&quot;Company.Address5&quot;&gt;&lt;separator text=&quot;%CrLf%&quot;&gt;&lt;/separator&gt;&lt;format text=&quot;&quot;&gt;&lt;/format&gt;&lt;/value&gt;&lt;value type=&quot;OawDocProperty&quot; name=&quot;Company.Address6&quot;&gt;&lt;separator text=&quot;%CrLf%&quot;&gt;&lt;/separator&gt;&lt;format text=&quot;&quot;&gt;&lt;/format&gt;&lt;/value&gt;&lt;value type=&quot;text&quot;&gt;=========================&lt;separator text=&quot;%CrLf%&quot;&gt;&lt;/separator&gt;&lt;format text=&quot;&quot;&gt;&lt;/format&gt;&lt;/value&gt;&lt;value type=&quot;OawLanguage&quot; name=&quot;Email.TextDisclaimer&quot;&gt;&lt;separator text=&quot;%CrLf%&quot;&gt;&lt;/separator&gt;&lt;format text=&quot;&quot;&gt;&lt;/format&gt;&lt;/value&gt;&lt;value type=&quot;text&quot;&gt;http://www.officeatwork.com&lt;separator text=&quot;%CrLf%&quot;&gt;&lt;/separator&gt;&lt;format text=&quot;&quot;&gt;&lt;/format&gt;&lt;/value&gt;&lt;value type=&quot;text&quot;&gt;=========================&lt;separator text=&quot;%CrLf%&quot;&gt;&lt;/separator&gt;&lt;format text=&quot;&quot;&gt;&lt;/format&gt;&lt;/value&gt;&lt;/body&gt;&lt;/mail&gt;&lt;word&gt;&lt;subject&gt;&lt;value type=&quot;OawDocVar&quot; name=&quot;BM_DocumentSubject&quot;&gt;&lt;separator text=&quot;&quot;&gt;&lt;/separator&gt;&lt;format text=&quot;&quot;&gt;&lt;/format&gt;&lt;/value&gt;&lt;/subject&gt;&lt;title&gt;&lt;value type=&quot;OawLanguage&quot; name=&quot;Template.Letter&quot;&gt;&lt;separator text=&quot;&quot;&gt;&lt;/separator&gt;&lt;format text=&quot;&quot;&gt;&lt;/format&gt;&lt;/value&gt;&lt;/title&gt;&lt;author&gt;&lt;value type=&quot;OawDocProperty&quot; name=&quot;Company.Company&quot;&gt;&lt;separator text=&quot;&quot;&gt;&lt;/separator&gt;&lt;format text=&quot;&quot;&gt;&lt;/format&gt;&lt;/value&gt;&lt;/author&gt;&lt;keywords&gt;&lt;/keywords&gt;&lt;fileName&gt;&lt;value type=&quot;OawBookmark&quot; name=&quot;Subject&quot;&gt;&lt;separator text=&quot;&quot;&gt;&lt;/separator&gt;&lt;format text=&quot;&quot;&gt;&lt;/format&gt;&lt;/value&gt;&lt;/fileName&gt;&lt;/word&gt;&lt;PDF&gt;&lt;subject&gt;&lt;value type=&quot;OawDocVar&quot; name=&quot;BM_DocumentSubject&quot;&gt;&lt;separator text=&quot;&quot;&gt;&lt;/separator&gt;&lt;format text=&quot;&quot;&gt;&lt;/format&gt;&lt;/value&gt;&lt;/subject&gt;&lt;title&gt;&lt;value type=&quot;OawLanguage&quot; name=&quot;Template.Letter&quot;&gt;&lt;separator text=&quot;&quot;&gt;&lt;/separator&gt;&lt;format text=&quot;&quot;&gt;&lt;/format&gt;&lt;/value&gt;&lt;/title&gt;&lt;author&gt;&lt;value type=&quot;OawDocProperty&quot; name=&quot;Company.Company&quot;&gt;&lt;separator text=&quot;&quot;&gt;&lt;/separator&gt;&lt;format text=&quot;&quot;&gt;&lt;/format&gt;&lt;/value&gt;&lt;/author&gt;&lt;keywords&gt;&lt;/keywords&gt;&lt;fileName&gt;&lt;value type=&quot;OawBookmark&quot; name=&quot;Subject&quot;&gt;&lt;separator text=&quot;&quot;&gt;&lt;/separator&gt;&lt;format text=&quot;&quot;&gt;&lt;/format&gt;&lt;/value&gt;&lt;/fileName&gt;&lt;/PDF&gt;&lt;/send&gt;&lt;save profileUID=&quot;2003112610595290705547&quot;&gt;&lt;word&gt;&lt;fileName&gt;&lt;value type=&quot;OawBookmark&quot; name=&quot;Subject&quot;&gt;&lt;separator text=&quot;&quot;&gt;&lt;/separator&gt;&lt;format text=&quot;&quot;&gt;&lt;/format&gt;&lt;/value&gt;&lt;/fileName&gt;&lt;/word&gt;&lt;PDF&gt;&lt;fileName&gt;&lt;value type=&quot;OawBookmark&quot; name=&quot;Subject&quot;&gt;&lt;separator text=&quot;&quot;&gt;&lt;/separator&gt;&lt;format text=&quot;&quot;&gt;&lt;/format&gt;&lt;/value&gt;&lt;/fileName&gt;&lt;/PDF&gt;&lt;/save&gt;&lt;send profileUID=&quot;2003010711200895123470110&quot;&gt;&lt;mail&gt;&lt;to&gt;&lt;value type=&quot;OawDocProperty&quot; name=&quot;Receipient.EMail&quot;&gt;&lt;separator text=&quot;&quot;&gt;&lt;/separator&gt;&lt;format text=&quot;&quot;&gt;&lt;/format&gt;&lt;/value&gt;&lt;/to&gt;&lt;cc&gt;&lt;/cc&gt;&lt;bcc&gt;&lt;/bcc&gt;&lt;subject&gt;&lt;value type=&quot;OawBookmark&quot; name=&quot;Subject&quot;&gt;&lt;separator text=&quot;&quot;&gt;&lt;/separator&gt;&lt;format text=&quot;&quot;&gt;&lt;/format&gt;&lt;/value&gt;&lt;/subject&gt;&lt;body&gt;&lt;/body&gt;&lt;/mail&gt;&lt;word&gt;&lt;keywords&gt;&lt;/keywords&gt;&lt;language&gt;&lt;/language&gt;&lt;documentVersion&gt;&lt;/documentVersion&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subject&gt;&lt;value type=&quot;OawBookmark&quot; name=&quot;Subject&quot;&gt;&lt;separator text=&quot;&quot;&gt;&lt;/separator&gt;&lt;format text=&quot;&quot;&gt;&lt;/format&gt;&lt;/value&gt;&lt;/subject&gt;&lt;fileName&gt;&lt;value type=&quot;OawBookmark&quot; name=&quot;Subject&quot;&gt;&lt;separator text=&quot;&quot;&gt;&lt;/separator&gt;&lt;format text=&quot;&quot;&gt;&lt;/format&gt;&lt;/value&gt;&lt;/fileName&gt;&lt;/word&gt;&lt;PDF&gt;&lt;keywords&gt;&lt;/keywords&gt;&lt;language&gt;&lt;/language&gt;&lt;documentVersion&gt;&lt;/documentVersion&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subject&gt;&lt;value type=&quot;OawBookmark&quot; name=&quot;Subject&quot;&gt;&lt;separator text=&quot;&quot;&gt;&lt;/separator&gt;&lt;format text=&quot;&quot;&gt;&lt;/format&gt;&lt;/value&gt;&lt;/subject&gt;&lt;fileName&gt;&lt;value type=&quot;OawBookmark&quot; name=&quot;Subject&quot;&gt;&lt;separator text=&quot;&quot;&gt;&lt;/separator&gt;&lt;format text=&quot;&quot;&gt;&lt;/format&gt;&lt;/value&gt;&lt;/fileName&gt;&lt;/PDF&gt;&lt;/send&gt;&lt;send profileUID=&quot;2004040214394261858638&quot;&gt;&lt;PDF&gt;&lt;title&gt;&lt;value type=&quot;OawLanguage&quot; name=&quot;Template.Letter&quot;&gt;&lt;separator text=&quot;&quot;&gt;&lt;/separator&gt;&lt;format text=&quot;&quot;&gt;&lt;/format&gt;&lt;/value&gt;&lt;/title&gt;&lt;subject&gt;&lt;value type=&quot;OawBookmark&quot; name=&quot;Subject&quot;&gt;&lt;separator text=&quot;&quot;&gt;&lt;/separator&gt;&lt;format text=&quot;&quot;&gt;&lt;/format&gt;&lt;/value&gt;&lt;/subject&gt;&lt;author&gt;&lt;value type=&quot;OawDocProperty&quot; name=&quot;Company.Company&quot;&gt;&lt;separator text=&quot;&quot;&gt;&lt;/separator&gt;&lt;format text=&quot;&quot;&gt;&lt;/format&gt;&lt;/value&gt;&lt;/author&gt;&lt;keywords&gt;&lt;/keywords&gt;&lt;fileName&gt;&lt;value type=&quot;OawBookmark&quot; name=&quot;Subject&quot;&gt;&lt;separator text=&quot;&quot;&gt;&lt;/separator&gt;&lt;format text=&quot;&quot;&gt;&lt;/format&gt;&lt;/value&gt;&lt;/fileName&gt;&lt;/PDF&gt;&lt;mail&gt;&lt;to&gt;&lt;value type=&quot;OawDocProperty&quot; name=&quot;Receipient.EMail&quot;&gt;&lt;separator text=&quot;&quot;&gt;&lt;/separator&gt;&lt;format text=&quot;&quot;&gt;&lt;/format&gt;&lt;/value&gt;&lt;/to&gt;&lt;cc&gt;&lt;/cc&gt;&lt;bcc&gt;&lt;/bcc&gt;&lt;subject&gt;&lt;value type=&quot;OawBookmark&quot; name=&quot;Subject&quot;&gt;&lt;separator text=&quot;&quot;&gt;&lt;/separator&gt;&lt;format text=&quot;&quot;&gt;&lt;/format&gt;&lt;/value&gt;&lt;/subject&gt;&lt;body&gt;&lt;value type=&quot;OawBookmark&quot; name=&quot;RecipientIntroduction&quot;&gt;&lt;separator text=&quot;%CrLf%%CrLf%&quot;&gt;&lt;/separator&gt;&lt;format text=&quot;&quot;&gt;&lt;/format&gt;&lt;/value&gt;&lt;value type=&quot;OawLanguage&quot; name=&quot;Email.Text01&quot;&gt;&lt;separator text=&quot;&quot;&gt;&lt;/separator&gt;&lt;format text=&quot;&quot;&gt;&lt;/format&gt;&lt;/value&gt;&lt;value type=&quot;OawBookmark&quot; name=&quot;Subject&quot;&gt;&lt;separator text=&quot;&quot;&gt;&lt;/separator&gt;&lt;format text=&quot;&quot;&gt;&lt;/format&gt;&lt;/value&gt;&lt;value type=&quot;OawLanguage&quot; name=&quot;Email.Text02&quot;&gt;&lt;separator text=&quot;%CrLf%%CrLf%&quot;&gt;&lt;/separator&gt;&lt;format text=&quot;&quot;&gt;&lt;/format&gt;&lt;/value&gt;&lt;value type=&quot;OawBookmark&quot; name=&quot;RecipientClosing&quot;&gt;&lt;separator text=&quot;%CrLf%%CrLf%&quot;&gt;&lt;/separator&gt;&lt;format text=&quot;&quot;&gt;&lt;/format&gt;&lt;/value&gt;&lt;value type=&quot;OawDocProperty&quot; name=&quot;Signature1.Name&quot;&gt;&lt;separator text=&quot;%CrLf%&quot;&gt;&lt;/separator&gt;&lt;format text=&quot;&quot;&gt;&lt;/format&gt;&lt;/value&gt;&lt;value type=&quot;OawDocProperty&quot; name=&quot;Signature1.Function&quot;&gt;&lt;separator text=&quot;%CrLf%%CrLf%&quot;&gt;&lt;/separator&gt;&lt;format text=&quot;&quot;&gt;&lt;/format&gt;&lt;/value&gt;&lt;value type=&quot;OawDocProperty&quot; name=&quot;Company.Company&quot;&gt;&lt;separator text=&quot;%CrLf%&quot;&gt;&lt;/separator&gt;&lt;format text=&quot;&quot;&gt;&lt;/format&gt;&lt;/value&gt;&lt;value type=&quot;OawDocProperty&quot; name=&quot;Company.Address1&quot;&gt;&lt;separator text=&quot;%CrLf%&quot;&gt;&lt;/separator&gt;&lt;format text=&quot;&quot;&gt;&lt;/format&gt;&lt;/value&gt;&lt;value type=&quot;OawDocProperty&quot; name=&quot;Company.Address2&quot;&gt;&lt;separator text=&quot;%CrLf%&quot;&gt;&lt;/separator&gt;&lt;format text=&quot;&quot;&gt;&lt;/format&gt;&lt;/value&gt;&lt;value type=&quot;OawDocProperty&quot; name=&quot;Company.Address3&quot;&gt;&lt;separator text=&quot;%CrLf%&quot;&gt;&lt;/separator&gt;&lt;format text=&quot;&quot;&gt;&lt;/format&gt;&lt;/value&gt;&lt;value type=&quot;OawDocProperty&quot; name=&quot;Company.Address4&quot;&gt;&lt;separator text=&quot;%CrLf%&quot;&gt;&lt;/separator&gt;&lt;format text=&quot;&quot;&gt;&lt;/format&gt;&lt;/value&gt;&lt;value type=&quot;OawDocProperty&quot; name=&quot;Company.Address5&quot;&gt;&lt;separator text=&quot;%CrLf%&quot;&gt;&lt;/separator&gt;&lt;format text=&quot;&quot;&gt;&lt;/format&gt;&lt;/value&gt;&lt;value type=&quot;OawDocProperty&quot; name=&quot;Company.Address6&quot;&gt;&lt;separator text=&quot;%CrLf%&quot;&gt;&lt;/separator&gt;&lt;format text=&quot;&quot;&gt;&lt;/format&gt;&lt;/value&gt;&lt;value type=&quot;text&quot;&gt;=========================&lt;separator text=&quot;%CrLf%&quot;&gt;&lt;/separator&gt;&lt;format text=&quot;&quot;&gt;&lt;/format&gt;&lt;/value&gt;&lt;value type=&quot;OawLanguage&quot; name=&quot;Email.TextDisclaimer&quot;&gt;&lt;separator text=&quot;%CrLf%&quot;&gt;&lt;/separator&gt;&lt;format text=&quot;&quot;&gt;&lt;/format&gt;&lt;/value&gt;&lt;value type=&quot;text&quot;&gt;http://www.officeatwork.com&lt;separator text=&quot;%CrLf%&quot;&gt;&lt;/separator&gt;&lt;format text=&quot;&quot;&gt;&lt;/format&gt;&lt;/value&gt;&lt;value type=&quot;text&quot;&gt;=========================&lt;separator text=&quot;%CrLf%&quot;&gt;&lt;/separator&gt;&lt;format text=&quot;&quot;&gt;&lt;/format&gt;&lt;/value&gt;&lt;/body&gt;&lt;/mail&gt;&lt;/send&gt;&lt;send profileUID=&quot;2004040214394214143821&quot;&gt;&lt;mail&gt;&lt;subject&gt;&lt;value type=&quot;OawDocVar&quot; name=&quot;BM_DocumentSubject&quot;&gt;&lt;separator text=&quot;&quot;&gt;&lt;/separator&gt;&lt;format text=&quot;&quot;&gt;&lt;/format&gt;&lt;/value&gt;&lt;/subject&gt;&lt;to&gt;&lt;value type=&quot;OawDocProperty&quot; name=&quot;Receipient.EMail&quot;&gt;&lt;separator text=&quot;&quot;&gt;&lt;/separator&gt;&lt;format text=&quot;&quot;&gt;&lt;/format&gt;&lt;/value&gt;&lt;/to&gt;&lt;body&gt;&lt;value type=&quot;OawDocVar&quot; name=&quot;BM_ReceipientSalutation&quot;&gt;&lt;separator text=&quot;%CrLf%%CrLf%&quot;&gt;&lt;/separator&gt;&lt;format text=&quot;&quot;&gt;&lt;/format&gt;&lt;/value&gt;&lt;value type=&quot;OawLanguage&quot; name=&quot;Email.Text01&quot;&gt;&lt;separator text=&quot;&quot;&gt;&lt;/separator&gt;&lt;format text=&quot;&quot;&gt;&lt;/format&gt;&lt;/value&gt;&lt;value type=&quot;OawDocVar&quot; name=&quot;BM_DocumentSubject&quot;&gt;&lt;separator text=&quot;&quot;&gt;&lt;/separator&gt;&lt;format text=&quot;&quot;&gt;&lt;/format&gt;&lt;/value&gt;&lt;value type=&quot;OawLanguage&quot; name=&quot;Email.Text02&quot;&gt;&lt;separator text=&quot;%CrLf%%CrLf%&quot;&gt;&lt;/separator&gt;&lt;format text=&quot;&quot;&gt;&lt;/format&gt;&lt;/value&gt;&lt;value type=&quot;text&quot;&gt;=========================&lt;separator text=&quot;%CrLf%&quot;&gt;&lt;/separator&gt;&lt;format text=&quot;&quot;&gt;&lt;/format&gt;&lt;/value&gt;&lt;value type=&quot;OawLanguage&quot; name=&quot;Email.TextDisclaimer&quot;&gt;&lt;separator text=&quot;%CrLf%&quot;&gt;&lt;/separator&gt;&lt;format text=&quot;&quot;&gt;&lt;/format&gt;&lt;/value&gt;&lt;value type=&quot;text&quot;&gt;http://www.officeatwork.com&lt;separator text=&quot;%CrLf%&quot;&gt;&lt;/separator&gt;&lt;format text=&quot;&quot;&gt;&lt;/format&gt;&lt;/value&gt;&lt;value type=&quot;text&quot;&gt;=========================&lt;separator text=&quot;%CrLf%&quot;&gt;&lt;/separator&gt;&lt;format text=&quot;&quot;&gt;&lt;/format&gt;&lt;/value&gt;&lt;/body&gt;&lt;/mail&gt;&lt;/send&gt;&lt;save profileUID=&quot;2003112717153125284480&quot;&gt;&lt;word&gt;&lt;keywords&gt;&lt;/keywords&gt;&lt;title&gt;&lt;value type=&quot;OawLanguage&quot; name=&quot;Template.Letter&quot;&gt;&lt;separator text=&quot;&quot;&gt;&lt;/separator&gt;&lt;format text=&quot;&quot;&gt;&lt;/format&gt;&lt;/value&gt;&lt;/title&gt;&lt;subject&gt;&lt;value type=&quot;OawDocVar&quot; name=&quot;BM_DocumentSubject&quot;&gt;&lt;separator text=&quot;&quot;&gt;&lt;/separator&gt;&lt;format text=&quot;&quot;&gt;&lt;/format&gt;&lt;/value&gt;&lt;/subject&gt;&lt;author&gt;&lt;value type=&quot;OawDocProperty&quot; name=&quot;Company.Company&quot;&gt;&lt;separator text=&quot;&quot;&gt;&lt;/separator&gt;&lt;format text=&quot;&quot;&gt;&lt;/format&gt;&lt;/value&gt;&lt;/author&gt;&lt;fileName&gt;&lt;value type=&quot;OawBookmark&quot; name=&quot;Subject&quot;&gt;&lt;separator text=&quot;&quot;&gt;&lt;/separator&gt;&lt;format text=&quot;&quot;&gt;&lt;/format&gt;&lt;/value&gt;&lt;/fileName&gt;&lt;/word&gt;&lt;PDF&gt;&lt;keywords&gt;&lt;/keywords&gt;&lt;title&gt;&lt;value type=&quot;OawLanguage&quot; name=&quot;Template.Letter&quot;&gt;&lt;separator text=&quot;&quot;&gt;&lt;/separator&gt;&lt;format text=&quot;&quot;&gt;&lt;/format&gt;&lt;/value&gt;&lt;/title&gt;&lt;subject&gt;&lt;value type=&quot;OawDocVar&quot; name=&quot;BM_DocumentSubject&quot;&gt;&lt;separator text=&quot;&quot;&gt;&lt;/separator&gt;&lt;format text=&quot;&quot;&gt;&lt;/format&gt;&lt;/value&gt;&lt;/subject&gt;&lt;author&gt;&lt;value type=&quot;OawDocProperty&quot; name=&quot;Company.Company&quot;&gt;&lt;separator text=&quot;&quot;&gt;&lt;/separator&gt;&lt;format text=&quot;&quot;&gt;&lt;/format&gt;&lt;/value&gt;&lt;/author&gt;&lt;fileName&gt;&lt;value type=&quot;OawBookmark&quot; name=&quot;Subject&quot;&gt;&lt;separator text=&quot;&quot;&gt;&lt;/separator&gt;&lt;format text=&quot;&quot;&gt;&lt;/format&gt;&lt;/value&gt;&lt;/fileName&gt;&lt;/PDF&gt;&lt;/save&gt;&lt;save profileUID=&quot;2004040214492466553768&quot;&gt;&lt;word&gt;&lt;title&gt;&lt;value type=&quot;OawLanguage&quot; name=&quot;Template.Letter&quot;&gt;&lt;separator text=&quot;&quot;&gt;&lt;/separator&gt;&lt;format text=&quot;&quot;&gt;&lt;/format&gt;&lt;/value&gt;&lt;/title&gt;&lt;subject&gt;&lt;value type=&quot;OawDocVar&quot; name=&quot;BM_DocumentSubject&quot;&gt;&lt;separator text=&quot;&quot;&gt;&lt;/separator&gt;&lt;format text=&quot;&quot;&gt;&lt;/format&gt;&lt;/value&gt;&lt;/subject&gt;&lt;author&gt;&lt;value type=&quot;OawDocProperty&quot; name=&quot;Company.Company&quot;&gt;&lt;separator text=&quot;&quot;&gt;&lt;/separator&gt;&lt;format text=&quot;&quot;&gt;&lt;/format&gt;&lt;/value&gt;&lt;/author&gt;&lt;keywords&gt;&lt;/keywords&gt;&lt;fileName&gt;&lt;value type=&quot;OawBookmark&quot; name=&quot;Subject&quot;&gt;&lt;separator text=&quot;&quot;&gt;&lt;/separator&gt;&lt;format text=&quot;&quot;&gt;&lt;/format&gt;&lt;/value&gt;&lt;/fileName&gt;&lt;/word&gt;&lt;PDF&gt;&lt;title&gt;&lt;value type=&quot;OawLanguage&quot; name=&quot;Template.Letter&quot;&gt;&lt;separator text=&quot;&quot;&gt;&lt;/separator&gt;&lt;format text=&quot;&quot;&gt;&lt;/format&gt;&lt;/value&gt;&lt;/title&gt;&lt;subject&gt;&lt;value type=&quot;OawDocVar&quot; name=&quot;BM_DocumentSubject&quot;&gt;&lt;separator text=&quot;&quot;&gt;&lt;/separator&gt;&lt;format text=&quot;&quot;&gt;&lt;/format&gt;&lt;/value&gt;&lt;/subject&gt;&lt;author&gt;&lt;value type=&quot;OawDocProperty&quot; name=&quot;Company.Company&quot;&gt;&lt;separator text=&quot;&quot;&gt;&lt;/separator&gt;&lt;format text=&quot;&quot;&gt;&lt;/format&gt;&lt;/value&gt;&lt;/author&gt;&lt;keywords&gt;&lt;/keywords&gt;&lt;fileName&gt;&lt;value type=&quot;OawBookmark&quot; name=&quot;Subject&quot;&gt;&lt;separator text=&quot;&quot;&gt;&lt;/separator&gt;&lt;format text=&quot;&quot;&gt;&lt;/format&gt;&lt;/value&gt;&lt;/fileName&gt;&lt;/PDF&gt;&lt;/save&gt;&lt;save profileUID=&quot;2003112513571987705547&quot;&gt;&lt;word&gt;&lt;fileName&gt;&lt;value type=&quot;OawBookmark&quot; name=&quot;Subject&quot;&gt;&lt;separator text=&quot;&quot;&gt;&lt;/separator&gt;&lt;format text=&quot;&quot;&gt;&lt;/format&gt;&lt;/value&gt;&lt;/fileName&gt;&lt;/word&gt;&lt;PDF&gt;&lt;fileName&gt;&lt;value type=&quot;OawBookmark&quot; name=&quot;Subject&quot;&gt;&lt;separator text=&quot;&quot;&gt;&lt;/separator&gt;&lt;format text=&quot;&quot;&gt;&lt;/format&gt;&lt;/value&gt;&lt;/fileName&gt;&lt;/PDF&gt;&lt;/save&gt;&lt;save profileUID=&quot;2004062216425255253277&quot;&gt;&lt;word&gt;&lt;keywords&gt;&lt;/keywords&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subject&gt;&lt;value type=&quot;OawBookmark&quot; name=&quot;Subject&quot;&gt;&lt;separator text=&quot;&quot;&gt;&lt;/separator&gt;&lt;format text=&quot;&quot;&gt;&lt;/format&gt;&lt;/value&gt;&lt;/subject&gt;&lt;fileName&gt;&lt;value type=&quot;OawBookmark&quot; name=&quot;Subject&quot;&gt;&lt;separator text=&quot;&quot;&gt;&lt;/separator&gt;&lt;format text=&quot;&quot;&gt;&lt;/format&gt;&lt;/value&gt;&lt;/fileName&gt;&lt;/word&gt;&lt;PDF&gt;&lt;keywords&gt;&lt;/keywords&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subject&gt;&lt;value type=&quot;OawBookmark&quot; name=&quot;Subject&quot;&gt;&lt;separator text=&quot;&quot;&gt;&lt;/separator&gt;&lt;format text=&quot;&quot;&gt;&lt;/format&gt;&lt;/value&gt;&lt;/subject&gt;&lt;fileName&gt;&lt;value type=&quot;OawBookmark&quot; name=&quot;Subject&quot;&gt;&lt;separator text=&quot;&quot;&gt;&lt;/separator&gt;&lt;format text=&quot;&quot;&gt;&lt;/format&gt;&lt;/value&gt;&lt;/fileName&gt;&lt;/PDF&gt;&lt;/save&gt;&lt;save profileUID=&quot;2006120514374995979992&quot;&gt;&lt;PDF&gt;&lt;title&gt;&lt;value type=&quot;OawLanguage&quot; name=&quot;Template.Letter&quot;&gt;&lt;separator text=&quot;&quot;&gt;&lt;/separator&gt;&lt;format text=&quot;&quot;&gt;&lt;/format&gt;&lt;/value&gt;&lt;/title&gt;&lt;subject&gt;&lt;value type=&quot;OawDocVar&quot; name=&quot;BM_DocumentSubject&quot;&gt;&lt;separator text=&quot;&quot;&gt;&lt;/separator&gt;&lt;format text=&quot;&quot;&gt;&lt;/format&gt;&lt;/value&gt;&lt;/subject&gt;&lt;author&gt;&lt;value type=&quot;OawDocProperty&quot; name=&quot;Company.Company&quot;&gt;&lt;separator text=&quot;&quot;&gt;&lt;/separator&gt;&lt;format text=&quot;&quot;&gt;&lt;/format&gt;&lt;/value&gt;&lt;/author&gt;&lt;keywords&gt;&lt;/keywords&gt;&lt;fileName&gt;&lt;value type=&quot;OawDocVar&quot; name=&quot;BM_DocumentSubject&quot;&gt;&lt;separator text=&quot;&quot;&gt;&lt;/separator&gt;&lt;format text=&quot;&quot;&gt;&lt;/format&gt;&lt;/value&gt;&lt;/fileName&gt;&lt;/PDF&gt;&lt;/save&gt;&lt;save profileUID=&quot;2006120514401556040061&quot;&gt;&lt;word&gt;&lt;keywords&gt;&lt;/keywords&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subject&gt;&lt;value type=&quot;OawBookmark&quot; name=&quot;Subject&quot;&gt;&lt;separator text=&quot;&quot;&gt;&lt;/separator&gt;&lt;format text=&quot;&quot;&gt;&lt;/format&gt;&lt;/value&gt;&lt;/subject&gt;&lt;fileName&gt;&lt;value type=&quot;OawBookmark&quot; name=&quot;Subject&quot;&gt;&lt;separator text=&quot;&quot;&gt;&lt;/separator&gt;&lt;format text=&quot;&quot;&gt;&lt;/format&gt;&lt;/value&gt;&lt;/fileName&gt;&lt;/word&gt;&lt;PDF&gt;&lt;keywords&gt;&lt;/keywords&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subject&gt;&lt;value type=&quot;OawBookmark&quot; name=&quot;Subject&quot;&gt;&lt;separator text=&quot;&quot;&gt;&lt;/separator&gt;&lt;format text=&quot;&quot;&gt;&lt;/format&gt;&lt;/value&gt;&lt;/subject&gt;&lt;fileName&gt;&lt;value type=&quot;OawBookmark&quot; name=&quot;Subject&quot;&gt;&lt;separator text=&quot;&quot;&gt;&lt;/separator&gt;&lt;format text=&quot;&quot;&gt;&lt;/format&gt;&lt;/value&gt;&lt;/fileName&gt;&lt;/PDF&gt;&lt;/save&gt;&lt;save profileUID=&quot;2006120514412679025182&quot;&gt;&lt;PDF&gt;&lt;title&gt;&lt;value type=&quot;OawLanguage&quot; name=&quot;Template.Letter&quot;&gt;&lt;separator text=&quot;&quot;&gt;&lt;/separator&gt;&lt;format text=&quot;&quot;&gt;&lt;/format&gt;&lt;/value&gt;&lt;/title&gt;&lt;subject&gt;&lt;value type=&quot;OawDocVar&quot; name=&quot;BM_DocumentSubject&quot;&gt;&lt;separator text=&quot;&quot;&gt;&lt;/separator&gt;&lt;format text=&quot;&quot;&gt;&lt;/format&gt;&lt;/value&gt;&lt;/subject&gt;&lt;author&gt;&lt;value type=&quot;OawDocProperty&quot; name=&quot;Company.Company&quot;&gt;&lt;separator text=&quot;&quot;&gt;&lt;/separator&gt;&lt;format text=&quot;&quot;&gt;&lt;/format&gt;&lt;/value&gt;&lt;/author&gt;&lt;keywords&gt;&lt;/keywords&gt;&lt;fileName&gt;&lt;value type=&quot;OawDocVar&quot; name=&quot;BM_DocumentSubject&quot;&gt;&lt;separator text=&quot;&quot;&gt;&lt;/separator&gt;&lt;format text=&quot;&quot;&gt;&lt;/format&gt;&lt;/value&gt;&lt;/fileName&gt;&lt;/PDF&gt;&lt;/save&gt;&lt;save profileUID=&quot;2006120514423114802349&quot;&gt;&lt;PDF&gt;&lt;title&gt;&lt;value type=&quot;OawLanguage&quot; name=&quot;Template.Letter&quot;&gt;&lt;separator text=&quot;&quot;&gt;&lt;/separator&gt;&lt;format text=&quot;&quot;&gt;&lt;/format&gt;&lt;/value&gt;&lt;/title&gt;&lt;subject&gt;&lt;value type=&quot;OawDocVar&quot; name=&quot;BM_DocumentSubject&quot;&gt;&lt;separator text=&quot;&quot;&gt;&lt;/separator&gt;&lt;format text=&quot;&quot;&gt;&lt;/format&gt;&lt;/value&gt;&lt;/subject&gt;&lt;author&gt;&lt;value type=&quot;OawDocProperty&quot; name=&quot;Company.Company&quot;&gt;&lt;separator text=&quot;&quot;&gt;&lt;/separator&gt;&lt;format text=&quot;&quot;&gt;&lt;/format&gt;&lt;/value&gt;&lt;/author&gt;&lt;keywords&gt;&lt;/keywords&gt;&lt;fileName&gt;&lt;value type=&quot;OawDocVar&quot; name=&quot;BM_DocumentSubject&quot;&gt;&lt;separator text=&quot;&quot;&gt;&lt;/separator&gt;&lt;format text=&quot;&quot;&gt;&lt;/format&gt;&lt;/value&gt;&lt;/fileName&gt;&lt;/PDF&gt;&lt;/save&gt;&lt;send profileUID=&quot;2006120514175878093883&quot;&gt;&lt;mail&gt;&lt;to&gt;&lt;value type=&quot;OawDocProperty&quot; name=&quot;Receipient.EMail&quot;&gt;&lt;separator text=&quot;&quot;&gt;&lt;/separator&gt;&lt;format text=&quot;&quot;&gt;&lt;/format&gt;&lt;/value&gt;&lt;/to&gt;&lt;cc&gt;&lt;/cc&gt;&lt;bcc&gt;&lt;/bcc&gt;&lt;subject&gt;&lt;value type=&quot;OawBookmark&quot; name=&quot;Subject&quot;&gt;&lt;separator text=&quot;&quot;&gt;&lt;/separator&gt;&lt;format text=&quot;&quot;&gt;&lt;/format&gt;&lt;/value&gt;&lt;/subject&gt;&lt;body&gt;&lt;/body&gt;&lt;/mail&gt;&lt;word&gt;&lt;keywords&gt;&lt;/keywords&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subject&gt;&lt;value type=&quot;OawBookmark&quot; name=&quot;Subject&quot;&gt;&lt;separator text=&quot;&quot;&gt;&lt;/separator&gt;&lt;format text=&quot;&quot;&gt;&lt;/format&gt;&lt;/value&gt;&lt;/subject&gt;&lt;documentVersion&gt;&lt;/documentVersion&gt;&lt;fileName&gt;&lt;value type=&quot;OawBookmark&quot; name=&quot;Subject&quot;&gt;&lt;separator text=&quot;&quot;&gt;&lt;/separator&gt;&lt;format text=&quot;&quot;&gt;&lt;/format&gt;&lt;/value&gt;&lt;/fileName&gt;&lt;/word&gt;&lt;PDF&gt;&lt;keywords&gt;&lt;/keywords&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subject&gt;&lt;value type=&quot;OawBookmark&quot; name=&quot;Subject&quot;&gt;&lt;separator text=&quot;&quot;&gt;&lt;/separator&gt;&lt;format text=&quot;&quot;&gt;&lt;/format&gt;&lt;/value&gt;&lt;/subject&gt;&lt;documentVersion&gt;&lt;/documentVersion&gt;&lt;fileName&gt;&lt;value type=&quot;OawBookmark&quot; name=&quot;Subject&quot;&gt;&lt;separator text=&quot;&quot;&gt;&lt;/separator&gt;&lt;format text=&quot;&quot;&gt;&lt;/format&gt;&lt;/value&gt;&lt;/fileName&gt;&lt;/PDF&gt;&lt;/send&gt;&lt;send profileUID=&quot;2006120514215842576656&quot;&gt;&lt;PDF&gt;&lt;fileName&gt;&lt;value type=&quot;OawBookmark&quot; name=&quot;Subject&quot;&gt;&lt;separator text=&quot;&quot;&gt;&lt;/separator&gt;&lt;format text=&quot;&quot;&gt;&lt;/format&gt;&lt;/value&gt;&lt;/fileName&gt;&lt;keywords&gt;&lt;/keywords&gt;&lt;author&gt;&lt;value type=&quot;OawDocProperty&quot; name=&quot;Company.Company&quot;&gt;&lt;separator text=&quot;&quot;&gt;&lt;/separator&gt;&lt;format text=&quot;&quot;&gt;&lt;/format&gt;&lt;/value&gt;&lt;/author&gt;&lt;subject&gt;&lt;value type=&quot;OawDocVar&quot; name=&quot;BM_DocumentSubject&quot;&gt;&lt;separator text=&quot;&quot;&gt;&lt;/separator&gt;&lt;format text=&quot;&quot;&gt;&lt;/format&gt;&lt;/value&gt;&lt;/subject&gt;&lt;title&gt;&lt;value type=&quot;OawLanguage&quot; name=&quot;Template.Letter&quot;&gt;&lt;separator text=&quot;&quot;&gt;&lt;/separator&gt;&lt;format text=&quot;&quot;&gt;&lt;/format&gt;&lt;/value&gt;&lt;/title&gt;&lt;/PDF&gt;&lt;mail&gt;&lt;to&gt;&lt;value type=&quot;OawDocProperty&quot; name=&quot;Receipient.EMail&quot;&gt;&lt;separator text=&quot;&quot;&gt;&lt;/separator&gt;&lt;format text=&quot;&quot;&gt;&lt;/format&gt;&lt;/value&gt;&lt;/to&gt;&lt;cc&gt;&lt;/cc&gt;&lt;bcc&gt;&lt;/bcc&gt;&lt;subject&gt;&lt;value type=&quot;OawBookmark&quot; name=&quot;Subject&quot;&gt;&lt;separator text=&quot;&quot;&gt;&lt;/separator&gt;&lt;format text=&quot;&quot;&gt;&lt;/format&gt;&lt;/value&gt;&lt;/subject&gt;&lt;body&gt;&lt;value type=&quot;OawBookmark&quot; name=&quot;RecipientIntroduction&quot;&gt;&lt;separator text=&quot;%CrLf%%CrLf%&quot;&gt;&lt;/separator&gt;&lt;format text=&quot;&quot;&gt;&lt;/format&gt;&lt;/value&gt;&lt;value type=&quot;OawLanguage&quot; name=&quot;Email.Text01&quot;&gt;&lt;separator text=&quot;&quot;&gt;&lt;/separator&gt;&lt;format text=&quot;&quot;&gt;&lt;/format&gt;&lt;/value&gt;&lt;value type=&quot;OawBookmark&quot; name=&quot;Subject&quot;&gt;&lt;separator text=&quot;&quot;&gt;&lt;/separator&gt;&lt;format text=&quot;&quot;&gt;&lt;/format&gt;&lt;/value&gt;&lt;value type=&quot;OawLanguage&quot; name=&quot;Email.Text02&quot;&gt;&lt;separator text=&quot;%CrLf%%CrLf%&quot;&gt;&lt;/separator&gt;&lt;format text=&quot;&quot;&gt;&lt;/format&gt;&lt;/value&gt;&lt;value type=&quot;OawBookmark&quot; name=&quot;RecipientClosing&quot;&gt;&lt;separator text=&quot;%CrLf%%CrLf%&quot;&gt;&lt;/separator&gt;&lt;format text=&quot;&quot;&gt;&lt;/format&gt;&lt;/value&gt;&lt;value type=&quot;OawDocProperty&quot; name=&quot;Signature1.Name&quot;&gt;&lt;separator text=&quot;%CrLf%&quot;&gt;&lt;/separator&gt;&lt;format text=&quot;&quot;&gt;&lt;/format&gt;&lt;/value&gt;&lt;value type=&quot;OawDocProperty&quot; name=&quot;Signature1.Function&quot;&gt;&lt;separator text=&quot;%CrLf%%CrLf%&quot;&gt;&lt;/separator&gt;&lt;format text=&quot;&quot;&gt;&lt;/format&gt;&lt;/value&gt;&lt;value type=&quot;OawDocProperty&quot; name=&quot;Company.Company&quot;&gt;&lt;separator text=&quot;%CrLf%&quot;&gt;&lt;/separator&gt;&lt;format text=&quot;&quot;&gt;&lt;/format&gt;&lt;/value&gt;&lt;value type=&quot;OawDocProperty&quot; name=&quot;Company.Address1&quot;&gt;&lt;separator text=&quot;%CrLf%&quot;&gt;&lt;/separator&gt;&lt;format text=&quot;&quot;&gt;&lt;/format&gt;&lt;/value&gt;&lt;value type=&quot;OawDocProperty&quot; name=&quot;Company.Address2&quot;&gt;&lt;separator text=&quot;%CrLf%&quot;&gt;&lt;/separator&gt;&lt;format text=&quot;&quot;&gt;&lt;/format&gt;&lt;/value&gt;&lt;value type=&quot;OawDocProperty&quot; name=&quot;Company.Address3&quot;&gt;&lt;separator text=&quot;%CrLf%&quot;&gt;&lt;/separator&gt;&lt;format text=&quot;&quot;&gt;&lt;/format&gt;&lt;/value&gt;&lt;value type=&quot;OawDocProperty&quot; name=&quot;Company.Address4&quot;&gt;&lt;separator text=&quot;%CrLf%&quot;&gt;&lt;/separator&gt;&lt;format text=&quot;&quot;&gt;&lt;/format&gt;&lt;/value&gt;&lt;value type=&quot;OawDocProperty&quot; name=&quot;Company.Address5&quot;&gt;&lt;separator text=&quot;%CrLf%&quot;&gt;&lt;/separator&gt;&lt;format text=&quot;&quot;&gt;&lt;/format&gt;&lt;/value&gt;&lt;value type=&quot;OawDocProperty&quot; name=&quot;Company.Address6&quot;&gt;&lt;separator text=&quot;%CrLf%&quot;&gt;&lt;/separator&gt;&lt;format text=&quot;&quot;&gt;&lt;/format&gt;&lt;/value&gt;&lt;value type=&quot;text&quot;&gt;=========================&lt;separator text=&quot;%CrLf%&quot;&gt;&lt;/separator&gt;&lt;format text=&quot;&quot;&gt;&lt;/format&gt;&lt;/value&gt;&lt;value type=&quot;OawLanguage&quot; name=&quot;Email.TextDisclaimer&quot;&gt;&lt;separator text=&quot;%CrLf%&quot;&gt;&lt;/separator&gt;&lt;format text=&quot;&quot;&gt;&lt;/format&gt;&lt;/value&gt;&lt;value type=&quot;text&quot;&gt;http://www.officeatwork.com&lt;separator text=&quot;%CrLf%&quot;&gt;&lt;/separator&gt;&lt;format text=&quot;&quot;&gt;&lt;/format&gt;&lt;/value&gt;&lt;value type=&quot;text&quot;&gt;=========================&lt;separator text=&quot;%CrLf%&quot;&gt;&lt;/separator&gt;&lt;format text=&quot;&quot;&gt;&lt;/format&gt;&lt;/value&gt;&lt;/body&gt;&lt;/mail&gt;&lt;/send&gt;&lt;send profileUID=&quot;2006120514241910601803&quot;&gt;&lt;PDF&gt;&lt;title&gt;&lt;value type=&quot;OawLanguage&quot; name=&quot;Template.Letter&quot;&gt;&lt;separator text=&quot;&quot;&gt;&lt;/separator&gt;&lt;format text=&quot;&quot;&gt;&lt;/format&gt;&lt;/value&gt;&lt;/title&gt;&lt;subject&gt;&lt;value type=&quot;OawDocVar&quot; name=&quot;BM_DocumentSubject&quot;&gt;&lt;separator text=&quot;&quot;&gt;&lt;/separator&gt;&lt;format text=&quot;&quot;&gt;&lt;/format&gt;&lt;/value&gt;&lt;/subject&gt;&lt;author&gt;&lt;value type=&quot;OawDocProperty&quot; name=&quot;Company.Company&quot;&gt;&lt;separator text=&quot;&quot;&gt;&lt;/separator&gt;&lt;format text=&quot;&quot;&gt;&lt;/format&gt;&lt;/value&gt;&lt;/author&gt;&lt;keywords&gt;&lt;/keywords&gt;&lt;fileName&gt;&lt;value type=&quot;OawBookmark&quot; name=&quot;Subject&quot;&gt;&lt;separator text=&quot;&quot;&gt;&lt;/separator&gt;&lt;format text=&quot;&quot;&gt;&lt;/format&gt;&lt;/value&gt;&lt;/fileName&gt;&lt;/PDF&gt;&lt;mail&gt;&lt;to&gt;&lt;value type=&quot;OawDocProperty&quot; name=&quot;Receipient.EMail&quot;&gt;&lt;separator text=&quot;&quot;&gt;&lt;/separator&gt;&lt;format text=&quot;&quot;&gt;&lt;/format&gt;&lt;/value&gt;&lt;/to&gt;&lt;cc&gt;&lt;/cc&gt;&lt;bcc&gt;&lt;/bcc&gt;&lt;subject&gt;&lt;value type=&quot;OawBookmark&quot; name=&quot;Subject&quot;&gt;&lt;separator text=&quot;&quot;&gt;&lt;/separator&gt;&lt;format text=&quot;&quot;&gt;&lt;/format&gt;&lt;/value&gt;&lt;/subject&gt;&lt;body&gt;&lt;value type=&quot;OawBookmark&quot; name=&quot;RecipientIntroduction&quot;&gt;&lt;separator text=&quot;%CrLf%%CrLf%&quot;&gt;&lt;/separator&gt;&lt;format text=&quot;&quot;&gt;&lt;/format&gt;&lt;/value&gt;&lt;value type=&quot;OawLanguage&quot; name=&quot;Email.Text01&quot;&gt;&lt;separator text=&quot;&quot;&gt;&lt;/separator&gt;&lt;format text=&quot;&quot;&gt;&lt;/format&gt;&lt;/value&gt;&lt;value type=&quot;OawBookmark&quot; name=&quot;Subject&quot;&gt;&lt;separator text=&quot;&quot;&gt;&lt;/separator&gt;&lt;format text=&quot;&quot;&gt;&lt;/format&gt;&lt;/value&gt;&lt;value type=&quot;OawLanguage&quot; name=&quot;Email.Text02&quot;&gt;&lt;separator text=&quot;%CrLf%%CrLf%&quot;&gt;&lt;/separator&gt;&lt;format text=&quot;&quot;&gt;&lt;/format&gt;&lt;/value&gt;&lt;value type=&quot;OawBookmark&quot; name=&quot;RecipientClosing&quot;&gt;&lt;separator text=&quot;%CrLf%%CrLf%&quot;&gt;&lt;/separator&gt;&lt;format text=&quot;&quot;&gt;&lt;/format&gt;&lt;/value&gt;&lt;value type=&quot;OawDocProperty&quot; name=&quot;Signature1.Name&quot;&gt;&lt;separator text=&quot;%CrLf%&quot;&gt;&lt;/separator&gt;&lt;format text=&quot;&quot;&gt;&lt;/format&gt;&lt;/value&gt;&lt;value type=&quot;OawDocProperty&quot; name=&quot;Signature1.Function&quot;&gt;&lt;separator text=&quot;%CrLf%%CrLf%&quot;&gt;&lt;/separator&gt;&lt;format text=&quot;&quot;&gt;&lt;/format&gt;&lt;/value&gt;&lt;value type=&quot;OawDocProperty&quot; name=&quot;Company.Company&quot;&gt;&lt;separator text=&quot;%CrLf%&quot;&gt;&lt;/separator&gt;&lt;format text=&quot;&quot;&gt;&lt;/format&gt;&lt;/value&gt;&lt;value type=&quot;OawDocProperty&quot; name=&quot;Company.Address1&quot;&gt;&lt;separator text=&quot;%CrLf%&quot;&gt;&lt;/separator&gt;&lt;format text=&quot;&quot;&gt;&lt;/format&gt;&lt;/value&gt;&lt;value type=&quot;OawDocProperty&quot; name=&quot;Company.Address2&quot;&gt;&lt;separator text=&quot;%CrLf%&quot;&gt;&lt;/separator&gt;&lt;format text=&quot;&quot;&gt;&lt;/format&gt;&lt;/value&gt;&lt;value type=&quot;OawDocProperty&quot; name=&quot;Company.Address3&quot;&gt;&lt;separator text=&quot;%CrLf%&quot;&gt;&lt;/separator&gt;&lt;format text=&quot;&quot;&gt;&lt;/format&gt;&lt;/value&gt;&lt;value type=&quot;OawDocProperty&quot; name=&quot;Company.Address4&quot;&gt;&lt;separator text=&quot;%CrLf%&quot;&gt;&lt;/separator&gt;&lt;format text=&quot;&quot;&gt;&lt;/format&gt;&lt;/value&gt;&lt;value type=&quot;OawDocProperty&quot; name=&quot;Company.Address5&quot;&gt;&lt;separator text=&quot;%CrLf%&quot;&gt;&lt;/separator&gt;&lt;format text=&quot;&quot;&gt;&lt;/format&gt;&lt;/value&gt;&lt;value type=&quot;OawDocProperty&quot; name=&quot;Company.Address6&quot;&gt;&lt;separator text=&quot;%CrLf%&quot;&gt;&lt;/separator&gt;&lt;format text=&quot;&quot;&gt;&lt;/format&gt;&lt;/value&gt;&lt;value type=&quot;text&quot;&gt;=========================&lt;separator text=&quot;%CrLf%&quot;&gt;&lt;/separator&gt;&lt;format text=&quot;&quot;&gt;&lt;/format&gt;&lt;/value&gt;&lt;value type=&quot;OawLanguage&quot; name=&quot;Email.TextDisclaimer&quot;&gt;&lt;separator text=&quot;%CrLf%&quot;&gt;&lt;/separator&gt;&lt;format text=&quot;&quot;&gt;&lt;/format&gt;&lt;/value&gt;&lt;value type=&quot;text&quot;&gt;http://www.officeatwork.com&lt;separator text=&quot;%CrLf%&quot;&gt;&lt;/separator&gt;&lt;format text=&quot;&quot;&gt;&lt;/format&gt;&lt;/value&gt;&lt;value type=&quot;text&quot;&gt;=========================&lt;separator text=&quot;%CrLf%&quot;&gt;&lt;/separator&gt;&lt;format text=&quot;&quot;&gt;&lt;/format&gt;&lt;/value&gt;&lt;/body&gt;&lt;/mail&gt;&lt;/send&gt;&lt;send profileUID=&quot;2006121210395821292110&quot;&gt;&lt;mail&gt;&lt;to&gt;&lt;value type=&quot;OawDocProperty&quot; name=&quot;Receipient.EMail&quot;&gt;&lt;separator text=&quot;&quot;&gt;&lt;/separator&gt;&lt;format text=&quot;&quot;&gt;&lt;/format&gt;&lt;/value&gt;&lt;/to&gt;&lt;cc&gt;&lt;/cc&gt;&lt;bcc&gt;&lt;/bcc&gt;&lt;body&gt;&lt;/body&gt;&lt;subject&gt;&lt;value type=&quot;OawBookmark&quot; name=&quot;Subject&quot;&gt;&lt;separator text=&quot;&quot;&gt;&lt;/separator&gt;&lt;format text=&quot;&quot;&gt;&lt;/format&gt;&lt;/value&gt;&lt;/subject&gt;&lt;/mail&gt;&lt;word&gt;&lt;keywords&gt;&lt;/keywords&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subject&gt;&lt;value type=&quot;OawBookmark&quot; name=&quot;Subject&quot;&gt;&lt;separator text=&quot;&quot;&gt;&lt;/separator&gt;&lt;format text=&quot;&quot;&gt;&lt;/format&gt;&lt;/value&gt;&lt;/subject&gt;&lt;title&gt;&lt;value type=&quot;OawBookmark&quot; name=&quot;ContentType&quot;&gt;&lt;separator text=&quot;&quot;&gt;&lt;/separator&gt;&lt;format text=&quot;&quot;&gt;&lt;/format&gt;&lt;/value&gt;&lt;/title&gt;&lt;fileName&gt;&lt;value type=&quot;OawBookmark&quot; name=&quot;Subject&quot;&gt;&lt;separator text=&quot;&quot;&gt;&lt;/separator&gt;&lt;format text=&quot;&quot;&gt;&lt;/format&gt;&lt;/value&gt;&lt;/fileName&gt;&lt;/word&gt;&lt;PDF&gt;&lt;keywords&gt;&lt;/keywords&gt;&lt;author&gt;&lt;value type=&quot;OawDocProperty&quot; name=&quot;Author.Name&quot;&gt;&lt;separator text=&quot;&quot;&gt;&lt;/separator&gt;&lt;format text=&quot;&quot;&gt;&lt;/format&gt;&lt;/value&gt;&lt;/author&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subject&gt;&lt;value type=&quot;OawBookmark&quot; name=&quot;Subject&quot;&gt;&lt;separator text=&quot;&quot;&gt;&lt;/separator&gt;&lt;format text=&quot;&quot;&gt;&lt;/format&gt;&lt;/value&gt;&lt;/subject&gt;&lt;title&gt;&lt;value type=&quot;OawBookmark&quot; name=&quot;ContentType&quot;&gt;&lt;separator text=&quot;&quot;&gt;&lt;/separator&gt;&lt;format text=&quot;&quot;&gt;&lt;/format&gt;&lt;/value&gt;&lt;/title&gt;&lt;fileName&gt;&lt;value type=&quot;OawBookmark&quot; name=&quot;Subject&quot;&gt;&lt;separator text=&quot;&quot;&gt;&lt;/separator&gt;&lt;format text=&quot;&quot;&gt;&lt;/format&gt;&lt;/value&gt;&lt;/fileName&gt;&lt;/PDF&gt;&lt;/send&gt;&lt;save profileUID=&quot;2006121210441235887611&quot;&gt;&lt;word&gt;&lt;keywords&gt;&lt;/keywords&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author&gt;&lt;value type=&quot;OawDocProperty&quot; name=&quot;Author.Name&quot;&gt;&lt;separator text=&quot;&quot;&gt;&lt;/separator&gt;&lt;format text=&quot;&quot;&gt;&lt;/format&gt;&lt;/value&gt;&lt;/author&gt;&lt;subject&gt;&lt;value type=&quot;OawBookmark&quot; name=&quot;Subject&quot;&gt;&lt;separator text=&quot;&quot;&gt;&lt;/separator&gt;&lt;format text=&quot;&quot;&gt;&lt;/format&gt;&lt;/value&gt;&lt;/subject&gt;&lt;fileName&gt;&lt;value type=&quot;OawBookmark&quot; name=&quot;Subject&quot;&gt;&lt;separator text=&quot;&quot;&gt;&lt;/separator&gt;&lt;format text=&quot;&quot;&gt;&lt;/format&gt;&lt;/value&gt;&lt;/fileName&gt;&lt;/word&gt;&lt;PDF&gt;&lt;keywords&gt;&lt;/keywords&gt;&lt;manager&gt;&lt;value type=&quot;OawDocProperty&quot; name=&quot;Contactperson.Name&quot;&gt;&lt;separator text=&quot;&quot;&gt;&lt;/separator&gt;&lt;format text=&quot;&quot;&gt;&lt;/format&gt;&lt;/value&gt;&lt;/manager&gt;&lt;company&gt;&lt;value type=&quot;OawDocProperty&quot; name=&quot;Organisation.Departement&quot;&gt;&lt;separator text=&quot;&quot;&gt;&lt;/separator&gt;&lt;format text=&quot;&quot;&gt;&lt;/format&gt;&lt;/value&gt;&lt;/company&gt;&lt;title&gt;&lt;value type=&quot;OawBookmark&quot; name=&quot;ContentType&quot;&gt;&lt;separator text=&quot;&quot;&gt;&lt;/separator&gt;&lt;format text=&quot;&quot;&gt;&lt;/format&gt;&lt;/value&gt;&lt;/title&gt;&lt;author&gt;&lt;value type=&quot;OawDocProperty&quot; name=&quot;Author.Name&quot;&gt;&lt;separator text=&quot;&quot;&gt;&lt;/separator&gt;&lt;format text=&quot;&quot;&gt;&lt;/format&gt;&lt;/value&gt;&lt;/author&gt;&lt;subject&gt;&lt;value type=&quot;OawBookmark&quot; name=&quot;Subject&quot;&gt;&lt;separator text=&quot;&quot;&gt;&lt;/separator&gt;&lt;format text=&quot;&quot;&gt;&lt;/format&gt;&lt;/value&gt;&lt;/subject&gt;&lt;fileName&gt;&lt;value type=&quot;OawBookmark&quot; name=&quot;Subject&quot;&gt;&lt;separator text=&quot;&quot;&gt;&lt;/separator&gt;&lt;format text=&quot;&quot;&gt;&lt;/format&gt;&lt;/value&gt;&lt;/fileName&gt;&lt;/PDF&gt;&lt;/save&gt;&lt;/OawOMS&gt;_x000d_"/>
    <w:docVar w:name="oawPaperSize" w:val="7"/>
    <w:docVar w:name="OawPrint.2003010711185094343750537" w:val="&lt;source&gt;&lt;documentProperty UID=&quot;2002122011014149059130932&quot;&gt;&lt;Fields List=&quot;LogoBlackWhite&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2004040214370529854396" w:val="&lt;source&gt;&lt;documentProperty UID=&quot;&quot;&gt;&lt;Fields List=&quot;&quot;/&gt;&lt;OawPicture name=&quot;Logo&quot; field=&quot;&quot; UID=&quot;2004030310155302814490&quot; top=&quot;0&quot; left=&quot;0&quot; relativeHorizontalPosition=&quot;1&quot; relativeVerticalPosition=&quot;1&quot; anchorBookmark=&quot;Logo2,Logo&quot; horizontalAdjustment=&quot;0&quot; verticalAdjustment=&quot;0&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2006120514062149532222" w:val="&lt;source&gt;&lt;documentProperty UID=&quot;2002122011014149059130932&quot;&gt;&lt;Fields List=&quot;LogoBlackWhite&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2006120514073882160728" w:val="&lt;source&gt;&lt;documentProperty UID=&quot;&quot;&gt;&lt;Fields List=&quot;&quot;/&gt;&lt;OawPicture name=&quot;Logo&quot; field=&quot;&quot; UID=&quot;2004030310155302814490&quot; top=&quot;0&quot; left=&quot;0&quot; relativeHorizontalPosition=&quot;1&quot; relativeVerticalPosition=&quot;1&quot; anchorBookmark=&quot;Logo2,Logo&quot; horizontalAdjustment=&quot;0&quot; verticalAdjustment=&quot;0&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2006120711380151760646" w:val="&lt;source&gt;&lt;documentProperty UID=&quot;2002122010583847234010578&quot;&gt;&lt;Fields List=&quot;SignatureHighResColor&quot;/&gt;&lt;OawPicture name=&quot;Signature1&quot; field=&quot;SignatureHighResColor&quot; UID=&quot;2004040209084980843362&quot; top=&quot;-150&quot; left=&quot;-100&quot; relativeHorizontalPosition=&quot;0&quot; relativeVerticalPosition=&quot;2&quot; anchorBookmark=&quot;Signature&quot;/&gt;&lt;/documentProperty&gt;&lt;documentProperty UID=&quot;2003061115381095709037&quot;&gt;&lt;Fields List=&quot;SignatureHighResColor&quot;/&gt;&lt;OawPicture name=&quot;Signature2&quot; field=&quot;SignatureHighResColor&quot; UID=&quot;2004040210492106773324&quot; top=&quot;-150&quot; left=&quot;800&quot; relativeHorizontalPosition=&quot;0&quot; relativeVerticalPosition=&quot;2&quot; anchorBookmark=&quot;Signature&quot;/&gt;&lt;/documentProperty&gt;&lt;documentProperty UID=&quot;2003060614150123456789&quot;&gt;&lt;SQL&gt;SELECT Value, UID FROM Data WHERE LCID = '%WhereLCID%';&lt;/SQL&gt;&lt;OawDocProperty name=&quot;Outputprofile.ExternalSignature&quot; field=&quot;Outputprofile.External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2010071914505949584758" w:val="&lt;source&gt;&lt;documentProperty UID=&quot;2003060614150123456789&quot;&gt;&lt;SQL&gt;SELECT Value, UID FROM Data WHERE LCID = '%WhereLCID%';&lt;/SQL&gt;&lt;OawDocProperty name=&quot;Outputprofile.Internal&quot; field=&quot;Outputprofile.Internal&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2010071914510808109584" w:val="&lt;source&gt;&lt;documentProperty UID=&quot;2003060614150123456789&quot;&gt;&lt;SQL&gt;SELECT Value, UID FROM Data WHERE LCID = '%WhereLCID%';&lt;/SQL&gt;&lt;OawDocProperty name=&quot;Outputprofile.Internal&quot; field=&quot;Outputprofile.Internal&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2010071914515554119854" w:val="&lt;source&gt;&lt;documentProperty UID=&quot;2003060614150123456789&quot;&gt;&lt;SQL&gt;SELECT Value, UID FROM Data WHERE LCID = '%WhereLCID%';&lt;/SQL&gt;&lt;OawDocProperty name=&quot;Outputprofile.Internal&quot; field=&quot;Outputprofile.Internal&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2010071914543648299648" w:val="&lt;source&gt;&lt;documentProperty UID=&quot;2003060614150123456789&quot;&gt;&lt;SQL&gt;SELECT Value, UID FROM Data WHERE LCID = '%WhereLCID%';&lt;/SQL&gt;&lt;OawDocProperty name=&quot;Outputprofile.External&quot; field=&quot;Outputprofile.External&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2010071914584326300121" w:val="&lt;source&gt;&lt;documentProperty UID=&quot;2003060614150123456789&quot;&gt;&lt;SQL&gt;SELECT Value, UID FROM Data WHERE LCID = '%WhereLCID%';&lt;/SQL&gt;&lt;OawDocProperty name=&quot;Outputprofile.External&quot; field=&quot;Outputprofile.External&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2010071914585275568157" w:val="&lt;source&gt;&lt;documentProperty UID=&quot;2003060614150123456789&quot;&gt;&lt;SQL&gt;SELECT Value, UID FROM Data WHERE LCID = '%WhereLCID%';&lt;/SQL&gt;&lt;OawDocProperty name=&quot;Outputprofile.External&quot; field=&quot;Outputprofile.External&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3" w:val="&lt;source&gt;&lt;documentProperty UID=&quot;2002122011014149059130932&quot;&gt;&lt;Fields List=&quot;LogoBlackWhite&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4" w:val="&lt;source&gt;&lt;documentProperty UID=&quot;&quot;&gt;&lt;Fields List=&quot;&quot;/&gt;&lt;OawPicture name=&quot;Logo&quot; field=&quot;&quot; UID=&quot;2004030310155302814490&quot; top=&quot;0&quot; left=&quot;0&quot; relativeHorizontalPosition=&quot;1&quot; relativeVerticalPosition=&quot;1&quot; anchorBookmark=&quot;Logo2,Logo&quot; horizontalAdjustment=&quot;0&quot; verticalAdjustment=&quot;0&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erTray.2003010711185094343750537" w:val="document.firstpage:=2004040215283940034110;document.otherpages:=2004040215283940034110;"/>
    <w:docVar w:name="OawPrinterTray.2004040214370529854396" w:val="document.firstpage:=2003061718064858105452;document.otherpages:=2003061718064858105452;"/>
    <w:docVar w:name="OawPrinterTray.2006120514062149532222" w:val="document.firstpage:=2003061718080779000241;document.otherpages:=2003061718080779000241;"/>
    <w:docVar w:name="OawPrinterTray.2006120514073882160728" w:val="document.firstpage:=2003061718064858105452;document.otherpages:=2003061718064858105452;"/>
    <w:docVar w:name="OawPrinterTray.2006120711380151760646" w:val="document.firstpage:=2003061718080779000241;document.otherpages:=2003061718080779000241;"/>
    <w:docVar w:name="OawPrinterTray.2010071914505949584758" w:val="document.firstpage:=2003061718080779000241;document.otherpages:=2003061718080779000241;"/>
    <w:docVar w:name="OawPrinterTray.2010071914510808109584" w:val="document.firstpage:=2010071914442260920131;document.otherpages:=2010071914442260920131;"/>
    <w:docVar w:name="OawPrinterTray.2010071914515554119854" w:val="document.firstpage:=2010071914525983794155;document.otherpages:=2010071914525983794155;"/>
    <w:docVar w:name="OawPrinterTray.2010071914543648299648" w:val="document.firstpage:=2003061718080779000241;document.otherpages:=2003061718080779000241;"/>
    <w:docVar w:name="OawPrinterTray.2010071914584326300121" w:val="document.firstpage:=2010071914442260920131;document.otherpages:=2010071914442260920131;"/>
    <w:docVar w:name="OawPrinterTray.2010071914585275568157" w:val="document.firstpage:=2010071914525983794155;document.otherpages:=2010071914525983794155;"/>
    <w:docVar w:name="OawPrinterTray.3" w:val="document.firstpage:=2003061718080779000241;document.otherpages:=2003061718080779000241;"/>
    <w:docVar w:name="OawPrinterTray.4" w:val="document.firstpage:=2003061718064858105452;document.otherpages:=2003061718064858105452;"/>
    <w:docVar w:name="OawPrintRestore.2003010711185094343750537"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2004040214370529854396"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2006120514062149532222"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2006120514073882160728"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2006120711380151760646" w:val="&lt;source&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OawDocProperty name=&quot;Outputprofile.ExternalSignature&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2010071914505949584758" w:val="&lt;source&gt;&lt;documentProperty UID=&quot;&quot;&gt;&lt;Fields List=&quot;&quot;/&gt;&lt;OawDocProperty name=&quot;Outputprofile.Internal&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2010071914510808109584" w:val="&lt;source&gt;&lt;documentProperty UID=&quot;&quot;&gt;&lt;Fields List=&quot;&quot;/&gt;&lt;OawDocProperty name=&quot;Outputprofile.Internal&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2010071914515554119854" w:val="&lt;source&gt;&lt;documentProperty UID=&quot;&quot;&gt;&lt;Fields List=&quot;&quot;/&gt;&lt;OawDocProperty name=&quot;Outputprofile.Internal&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2010071914543648299648" w:val="&lt;source&gt;&lt;documentProperty UID=&quot;&quot;&gt;&lt;Fields List=&quot;&quot;/&gt;&lt;OawDocProperty name=&quot;Outputprofile.External&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2010071914584326300121" w:val="&lt;source&gt;&lt;documentProperty UID=&quot;&quot;&gt;&lt;Fields List=&quot;&quot;/&gt;&lt;OawDocProperty name=&quot;Outputprofile.External&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2010071914585275568157" w:val="&lt;source&gt;&lt;documentProperty UID=&quot;&quot;&gt;&lt;Fields List=&quot;&quot;/&gt;&lt;OawDocProperty name=&quot;Outputprofile.External&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3"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intRestore.4"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ProjectID" w:val="luchmasterQS"/>
    <w:docVar w:name="OawRecipients" w:val="&lt;?xml version=&quot;1.0&quot;?&gt;_x000d_&lt;Recipients&gt;&lt;Recipient&gt;&lt;UID&gt;2023062307501142087965&lt;/UID&gt;&lt;IDName&gt;Empfänger&lt;/IDName&gt;&lt;RecipientPlainUnchanged&gt;-1&lt;/RecipientPlainUnchanged&gt;&lt;RecipientActive&gt;-1&lt;/RecipientActive&gt;&lt;RecipientIcon&gt;Contact&lt;/RecipientIcon&gt;&lt;MappingTableLabel/&gt;&lt;MappingTableActive/&gt;&lt;DeliveryOption&gt;&lt;/DeliveryOption&gt;&lt;DeliveryOption2&gt;&lt;/DeliveryOption2&gt;&lt;Company/&gt;&lt;Department/&gt;&lt;Title/&gt;&lt;FirstName/&gt;&lt;MiddleName/&gt;&lt;LastName/&gt;&lt;Suffix/&gt;&lt;FullName/&gt;&lt;JobTitle/&gt;&lt;AddressStreet/&gt;&lt;AddressZIP/&gt;&lt;AddressCity/&gt;&lt;Address/&gt;&lt;CompleteAddress/&gt;&lt;AddressSingleLine/&gt;&lt;Telephone/&gt;&lt;Fax/&gt;&lt;EMail/&gt;&lt;CopyTo/&gt;&lt;Introduction&gt;%SelectionStart%Sehr geehrte Damen und Herren%SelectionEnd%&lt;/Introduction&gt;&lt;Closing&gt;Freundliche Grüsse&lt;/Closing&gt;&lt;FormattedFullAddress&gt;&lt;/FormattedFullAddress&gt;&lt;CompleteAddressImported/&gt;&lt;BBZ.SchülerAnrede/&gt;&lt;BBZ.SchülerVorname/&gt;&lt;BBZ.SchülerName/&gt;&lt;BBZ.SchülerName2/&gt;&lt;BBZ.SchülerStrasse/&gt;&lt;BBZ.SchülerPostfach/&gt;&lt;BBZ.SchülerOrt/&gt;&lt;BBZ.SchülerPLZ/&gt;&lt;BBZ.GebDatum/&gt;&lt;BBZ.Klasse/&gt;&lt;BBZ.Ausbildung/&gt;&lt;BBZ.Lehrende/&gt;&lt;BBZ.LBAnrede/&gt;&lt;BBZ.LBName/&gt;&lt;BBZ.LBName2/&gt;&lt;BBZ.LBVorname/&gt;&lt;BBZ.LBStrasse/&gt;&lt;BBZ.LBPostfach/&gt;&lt;BBZ.LBPLZ/&gt;&lt;BBZ.LBOrt/&gt;&lt;BBZ.LBTelGeschaeft/&gt;&lt;IntroductionImported/&gt;&lt;/Recipient&gt;&lt;/Recipients&gt;_x000d_"/>
    <w:docVar w:name="OawSave.2003112513571987705547" w:val="&lt;source&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2003112610595290705547" w:val="&lt;source&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2003112717153125284480" w:val="&lt;source&gt;&lt;documentProperty UID=&quot;2002122011014149059130932&quot;&gt;&lt;Fields List=&quot;LogoHighResColor&quot;/&gt;&lt;OawPicture name=&quot;Logo&quot; field=&quot;LogoHighRes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2004040214492466553768" w:val="&lt;source&gt;&lt;documentProperty UID=&quot;2002122011014149059130932&quot;&gt;&lt;Fields List=&quot;LogoBlackWhite&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2004062216425255253277" w:val="&lt;source&gt;&lt;documentProperty UID=&quot;2003060614150123456789&quot;&gt;&lt;SQL&gt;SELECT Value, UID FROM Data WHERE LCID = '%WhereLCID%';&lt;/SQL&gt;&lt;OawDocProperty name=&quot;Outputprofile.Internal&quot; field=&quot;Outputprofile.Internal&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2006120514374995979992" w:val="&lt;source&gt;&lt;documentProperty UID=&quot;2002122011014149059130932&quot;&gt;&lt;Fields List=&quot;LogoBlackWhite&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2006120514401556040061" w:val="&lt;source&gt;&lt;documentProperty UID=&quot;2003060614150123456789&quot;&gt;&lt;SQL&gt;SELECT Value, UID FROM Data WHERE LCID = '%WhereLCID%';&lt;/SQL&gt;&lt;OawDocProperty name=&quot;Outputprofile.External&quot; field=&quot;Outputprofile.External&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2006120514412679025182" w:val="&lt;source&gt;&lt;documentProperty UID=&quot;2002122011014149059130932&quot;&gt;&lt;Fields List=&quot;LogoBlackWhite&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2006120514423114802349"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2006121210441235887611" w:val="&lt;source&gt;&lt;documentProperty UID=&quot;2002122010583847234010578&quot;&gt;&lt;Fields List=&quot;SignatureLowResColor&quot;/&gt;&lt;OawPicture name=&quot;Signature1&quot; field=&quot;SignatureLowResColor&quot; UID=&quot;2004040209084980843362&quot; top=&quot;-150&quot; left=&quot;-100&quot; relativeHorizontalPosition=&quot;0&quot; relativeVerticalPosition=&quot;2&quot; anchorBookmark=&quot;Signature&quot;/&gt;&lt;/documentProperty&gt;&lt;documentProperty UID=&quot;2003061115381095709037&quot;&gt;&lt;Fields List=&quot;SignatureLowResColor&quot;/&gt;&lt;OawPicture name=&quot;Signature2&quot; field=&quot;SignatureLowResColor&quot; UID=&quot;2004040210492106773324&quot; top=&quot;-150&quot; left=&quot;800&quot; relativeHorizontalPosition=&quot;0&quot; relativeVerticalPosition=&quot;2&quot; anchorBookmark=&quot;Signature&quot;/&gt;&lt;/documentProperty&gt;&lt;documentProperty UID=&quot;2003060614150123456789&quot;&gt;&lt;SQL&gt;SELECT Value, UID FROM Data WHERE LCID = '%WhereLCID%';&lt;/SQL&gt;&lt;OawDocProperty name=&quot;Outputprofile.ExternalSignature&quot; field=&quot;Outputprofile.External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Restore.2003112513571987705547" w:val="&lt;source&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Restore.2003112610595290705547" w:val="&lt;source&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Restore.2003112717153125284480"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Restore.2004040214492466553768"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Restore.2004062216425255253277" w:val="&lt;source&gt;&lt;documentProperty UID=&quot;&quot;&gt;&lt;Fields List=&quot;&quot;/&gt;&lt;OawDocProperty name=&quot;Outputprofile.Internal&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Restore.2006120514374995979992"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Restore.2006120514401556040061" w:val="&lt;source&gt;&lt;documentProperty UID=&quot;&quot;&gt;&lt;Fields List=&quot;&quot;/&gt;&lt;OawDocProperty name=&quot;Outputprofile.External&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Restore.2006120514412679025182"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Restore.2006120514423114802349"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aveRestore.2006121210441235887611" w:val="&lt;source&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OawDocProperty name=&quot;Outputprofile.ExternalSignature&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criptor" w:val="&lt;?xml version=&quot;1.0&quot; encoding=&quot;ISO-8859-1&quot;?&gt;_x000d__x000a_&lt;scriptor xmlns:xsi=&quot;http://www.w3.org/2001/XMLSchema-instance&quot; xsi:noNamespaceSchemaLocation=&quot;Scriptor_1.xsd&quot; SchemaVersion=&quot;1&quot;&gt;&lt;/scriptor&gt;_x000d__x000a_"/>
    <w:docVar w:name="OawSelectedSource.200212191811121321310321301031x" w:val="&lt;empty/&gt;"/>
    <w:docVar w:name="OawSelectedSource.2002122010583847234010578" w:val="&lt;empty/&gt;"/>
    <w:docVar w:name="OawSelectedSource.2002122011014149059130932" w:val="&lt;empty/&gt;"/>
    <w:docVar w:name="OawSelectedSource.2003061115381095709037" w:val="&lt;empty/&gt;"/>
    <w:docVar w:name="OawSelectedSource.2003080714212273705547" w:val="&lt;empty/&gt;"/>
    <w:docVar w:name="OawSelectedSource.2004112217333376588294" w:val="&lt;empty/&gt;"/>
    <w:docVar w:name="OawSelectedSource.2006040509495284662868" w:val="&lt;empty/&gt;"/>
    <w:docVar w:name="OawSelectedSource.2009082513331568340343" w:val="&lt;empty/&gt;"/>
    <w:docVar w:name="OawSelectedSource.2010020409223900652065" w:val="&lt;empty/&gt;"/>
    <w:docVar w:name="OawSelectedSource.2010072016315072560894" w:val="&lt;empty/&gt;"/>
    <w:docVar w:name="OawSelectedSource.2015111110142100000001" w:val="&lt;empty/&gt;"/>
    <w:docVar w:name="OawSelectedSource.2016022308391031585750" w:val="&lt;empty/&gt;"/>
    <w:docVar w:name="OawSelectedSource.2016110913315368876110" w:val="&lt;empty/&gt;"/>
    <w:docVar w:name="OawSend.1" w:val="&lt;source&gt;&lt;documentProperty UID=&quot;2002122011014149059130932&quot;&gt;&lt;Fields List=&quot;LogoBlackWhite&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2003010711200895123470110" w:val="&lt;source&gt;&lt;documentProperty UID=&quot;2003060614150123456789&quot;&gt;&lt;SQL&gt;SELECT Value, UID FROM Data WHERE LCID = '%WhereLCID%';&lt;/SQL&gt;&lt;OawDocProperty name=&quot;Outputprofile.Internal&quot; field=&quot;Outputprofile.Internal&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2004040214394214143821" w:val="&lt;source&gt;&lt;documentProperty UID=&quot;2002122011014149059130932&quot;&gt;&lt;Fields List=&quot;LogoLowResColor&quot;/&gt;&lt;OawPicture name=&quot;Logo&quot; field=&quot;LogoLowRes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2004040214394261858638" w:val="&lt;source&gt;&lt;documentProperty UID=&quot;2002122011014149059130932&quot;&gt;&lt;Fields List=&quot;LogoBlackWhite&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2006120514175878093883" w:val="&lt;source&gt;&lt;documentProperty UID=&quot;2003060614150123456789&quot;&gt;&lt;SQL&gt;SELECT Value, UID FROM Data WHERE LCID = '%WhereLCID%';&lt;/SQL&gt;&lt;OawDocProperty name=&quot;Outputprofile.External&quot; field=&quot;Outputprofile.External&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2006120514215842576656" w:val="&lt;source&gt;&lt;documentProperty UID=&quot;2002122011014149059130932&quot;&gt;&lt;Fields List=&quot;LogoBlackWhite&quot;/&gt;&lt;OawPicture name=&quot;Logo&quot; field=&quot;LogoBlackWhite&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2006120514241910601803"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2006121210395821292110" w:val="&lt;source&gt;&lt;documentProperty UID=&quot;2002122010583847234010578&quot;&gt;&lt;Fields List=&quot;SignatureLowResColor&quot;/&gt;&lt;OawPicture name=&quot;Signature1&quot; field=&quot;SignatureLowResColor&quot; UID=&quot;2004040209084980843362&quot; top=&quot;-150&quot; left=&quot;-100&quot; relativeHorizontalPosition=&quot;0&quot; relativeVerticalPosition=&quot;2&quot; anchorBookmark=&quot;Signature&quot;/&gt;&lt;/documentProperty&gt;&lt;documentProperty UID=&quot;2003061115381095709037&quot;&gt;&lt;Fields List=&quot;SignatureLowResColor&quot;/&gt;&lt;OawPicture name=&quot;Signature2&quot; field=&quot;SignatureLowResColor&quot; UID=&quot;2004040210492106773324&quot; top=&quot;-150&quot; left=&quot;800&quot; relativeHorizontalPosition=&quot;0&quot; relativeVerticalPosition=&quot;2&quot; anchorBookmark=&quot;Signature&quot;/&gt;&lt;/documentProperty&gt;&lt;documentProperty UID=&quot;2003060614150123456789&quot;&gt;&lt;SQL&gt;SELECT Value, UID FROM Data WHERE LCID = '%WhereLCID%';&lt;/SQL&gt;&lt;OawDocProperty name=&quot;Outputprofile.ExternalSignature&quot; field=&quot;Outputprofile.External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Restore.1"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Restore.2003010711200895123470110" w:val="&lt;source&gt;&lt;documentProperty UID=&quot;&quot;&gt;&lt;Fields List=&quot;&quot;/&gt;&lt;OawDocProperty name=&quot;Outputprofile.Internal&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Restore.2004040214394214143821"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Restore.2004040214394261858638"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Restore.2006120514175878093883" w:val="&lt;source&gt;&lt;documentProperty UID=&quot;&quot;&gt;&lt;Fields List=&quot;&quot;/&gt;&lt;OawDocProperty name=&quot;Outputprofile.External&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Restore.2006120514215842576656"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Restore.2006120514241910601803" w:val="&lt;source&gt;&lt;documentProperty UID=&quot;2002122011014149059130932&quot;&gt;&lt;Fields List=&quot;LogoColor&quot;/&gt;&lt;OawPicture name=&quot;Logo&quot; field=&quot;LogoColor&quot; UID=&quot;2004030310155302814490&quot; top=&quot;0&quot; left=&quot;0&quot; relativeHorizontalPosition=&quot;1&quot; relativeVerticalPosition=&quot;1&quot; anchorBookmark=&quot;Logo2,Logo&quot; horizontalAdjustment=&quot;0&quot; verticalAdjustment=&quot;0&quot;/&gt;&lt;/documentProperty&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SendRestore.2006121210395821292110" w:val="&lt;source&gt;&lt;documentProperty UID=&quot;&quot;&gt;&lt;Fields List=&quot;&quot;/&gt;&lt;OawPicture name=&quot;Signature1&quot; field=&quot;&quot; UID=&quot;2004040209084980843362&quot; top=&quot;-150&quot; left=&quot;-100&quot; relativeHorizontalPosition=&quot;0&quot; relativeVerticalPosition=&quot;2&quot; anchorBookmark=&quot;Signature&quot;/&gt;&lt;OawPicture name=&quot;Signature2&quot; field=&quot;&quot; UID=&quot;2004040210492106773324&quot; top=&quot;-150&quot; left=&quot;800&quot; relativeHorizontalPosition=&quot;0&quot; relativeVerticalPosition=&quot;2&quot; anchorBookmark=&quot;Signature&quot;/&gt;&lt;OawDocProperty name=&quot;Outputprofile.ExternalSignature&quot; field=&quot;&quot;/&gt;&lt;/documentProperty&gt;&lt;documentProperty UID=&quot;2003070216009988776655&quot;&gt;&lt;OawDocProperty name=&quot;BM_Subject&quot; field=&quot;Subject&quot;/&gt;&lt;OawBookmark name=&quot;ContentTypeLetter&quot; field=&quot;ContentTypeLetter&quot;/&gt;&lt;OawDocProperty name=&quot;BM_ContentType&quot; field=&quot;ContentTypeLetter&quot;/&gt;&lt;OawDocProperty name=&quot;Textmarke.ContentType&quot; field=&quot;ContentType&quot;/&gt;&lt;OawDocProperty name=&quot;BM_ContentTypeLetter&quot; field=&quot;ContentTypeLetter&quot;/&gt;&lt;/documentProperty&gt;&lt;/source&gt;"/>
    <w:docVar w:name="OawTemplateProperties" w:val="password:=&lt;Semicolon/&gt;MnO`rrvnqc.=;jumpToFirstField:=1;dotReverenceRemove:=0;resizeA4Letter:=0;unpdateDocPropsOnNewOnly:=0;showAllNoteItems:=0;CharCodeChecked:=;CharCodeUnchecked:=;WizardSteps:=0|1|4;DocumentTitle:=;DisplayName:=W2 - H - LAZ - DIMB;ID:=;protectionType:=-1;"/>
    <w:docVar w:name="OawTemplatePropertiesXML" w:val="&lt;?xml version=&quot;1.0&quot;?&gt;_x000d_&lt;TemplateProperties&gt;&lt;RecipientFields&gt;&lt;Field UID=&quot;2008091113140639498668&quot; Label=&quot;&quot;/&gt;&lt;Field UID=&quot;2004031513575326984562&quot; Label=&quot;&quot;/&gt;&lt;Field UID=&quot;2004031514011258946758&quot; Label=&quot;&quot;/&gt;&lt;Field UID=&quot;2004031514034574120309&quot; Label=&quot;&quot;/&gt;&lt;Field UID=&quot;2004031181448127964532&quot; Label=&quot;&quot;/&gt;&lt;Field UID=&quot;2004031181449458765301&quot; Label=&quot;&quot;/&gt;&lt;/RecipientFields&gt;&lt;ProtectionType&gt;-1&lt;/ProtectionType&gt;&lt;Password&gt;&lt;/Password&gt;&lt;Validation&gt;&lt;/Validation&gt;&lt;/TemplateProperties&gt;_x000d_"/>
    <w:docVar w:name="OawTemplateVersion" w:val="12"/>
    <w:docVar w:name="OawTemplPropsCm" w:val="&lt;TemplPropsCm xmlns:xsi=&quot;http://www.w3.org/2001/XMLSchema-instance&quot; xsi:noNamespaceSchemaLocation=&quot;TemplPropsCm_1.xsd&quot; SchemaVersion=&quot;1&quot; TemplateID=&quot;&quot; TemplateVersion=&quot;&quot;&gt;_x000d_&lt;Bookmark Name=&quot;Text&quot; Label=&quot;&amp;lt;translate&amp;gt;SmartContent.Text&amp;lt;/translate&amp;gt;&quot;/&gt;_x000d_&lt;/TemplPropsCm&gt;"/>
    <w:docVar w:name="OawTemplPropsStm" w:val="&lt;TemplPropsStm xmlns:xsi=&quot;http://www.w3.org/2001/XMLSchema-instance&quot; xsi:noNamespaceSchemaLocation=&quot;TemplPropsStm_1.xsd&quot; SchemaVersion=&quot;1&quot; TemplateID=&quot;&quot; TemplateVersion=&quot;&quot;&gt;_x000d_&lt;Bookmark Name=&quot;Datum&quot; Label=&quot;Datum&quot; Style=&quot;CityDate&quot;/&gt;_x000d_&lt;Bookmark Name=&quot;Metadaten&quot; Label=&quot;Metadaten&quot; Style=&quot;Metadaten&quot;/&gt;_x000d_&lt;Bookmark Name=&quot;Subject&quot; Label=&quot;&amp;lt;translate&amp;gt;SmartTemplate.Subject&amp;lt;/translate&amp;gt;&quot; Style=&quot;Betreff&quot;/&gt;_x000d_&lt;Bookmark Name=&quot;Text&quot; Label=&quot;&amp;lt;translate&amp;gt;SmartTemplate.Text&amp;lt;/translate&amp;gt;&quot;/&gt;_x000d_&lt;/TemplPropsStm&gt;"/>
    <w:docVar w:name="OawVersionPicture.2004030310155302814490" w:val="Luzern.Logo.2100.350.emf;2023.04.11-16:57:00"/>
    <w:docVar w:name="OawVersionPictureInline.2004030310155302814490" w:val="Luzern.Logo.2100.350.emf;2023.04.11-16:57:00"/>
    <w:docVar w:name="officeatworkWordMasterTemplateConfiguration" w:val="&lt;!--Created with officeatwork--&gt;_x000d__x000a_&lt;WordMasterTemplateConfiguration&gt;_x000d__x000a_  &lt;LayoutSets /&gt;_x000d__x000a_  &lt;Pictures&gt;_x000d__x000a_    &lt;Picture Id=&quot;99986129-8f4c-4b14-956d-d4f1&quot; IdName=&quot;Logo&quot; IsSelected=&quot;False&quot; IsExpanded=&quot;True&quot;&gt;_x000d__x000a_      &lt;AlternativeText Title=&quot;&quot;&gt;&lt;/AlternativeText&gt;_x000d__x000a_      &lt;PageSetupSpecifics&gt;_x000d__x000a_        &lt;PageSetupSpecific IdName=&quot;A4H_LogoColor&quot; PaperSize=&quot;A4&quot; Orientation=&quot;Portrait&quot; IsSelected=&quot;false&quot;&gt;_x000d__x000a_          &lt;Source Value=&quot;[[MasterProperty(&amp;quot;Organisation&amp;quot;, &amp;quot;LogoColor&amp;quot;)]]&quot; /&gt;_x000d__x000a_          &lt;HorizontalPosition Relative=&quot;Page&quot; Alignment=&quot;Left&quot; Unit=&quot;cm&quot;&gt;0&lt;/HorizontalPosition&gt;_x000d__x000a_          &lt;VerticalPosition Relative=&quot;Page&quot; Alignment=&quot;Top&quot; Unit=&quot;cm&quot;&gt;0&lt;/VerticalPosition&gt;_x000d__x000a_          &lt;OutputProfileSpecifics&gt;_x000d__x000a_            &lt;OutputProfileSpecific Type=&quot;Print&quot; Id=&quot;2010071914505949584758&quot; /&gt;_x000d__x000a_            &lt;OutputProfileSpecific Type=&quot;Print&quot; Id=&quot;2010071914510808109584&quot; /&gt;_x000d__x000a_            &lt;OutputProfileSpecific Type=&quot;Print&quot; Id=&quot;2010071914515554119854&quot; /&gt;_x000d__x000a_            &lt;OutputProfileSpecific Type=&quot;Print&quot; Id=&quot;2010071914543648299648&quot; /&gt;_x000d__x000a_            &lt;OutputProfileSpecific Type=&quot;Print&quot; Id=&quot;2010071914584326300121&quot; /&gt;_x000d__x000a_            &lt;OutputProfileSpecific Type=&quot;Print&quot; Id=&quot;2010071914585275568157&quot; /&gt;_x000d__x000a_            &lt;OutputProfileSpecific Type=&quot;Print&quot; Id=&quot;2006120711380151760646&quot; /&gt;_x000d__x000a_            &lt;OutputProfileSpecific Type=&quot;Print&quot; Id=&quot;4&quot; /&gt;_x000d__x000a_            &lt;OutputProfileSpecific Type=&quot;Save&quot; Id=&quot;2006120514401556040061&quot; /&gt;_x000d__x000a_            &lt;OutputProfileSpecific Type=&quot;Save&quot; Id=&quot;2004062216425255253277&quot; /&gt;_x000d__x000a_            &lt;OutputProfileSpecific Type=&quot;Send&quot; Id=&quot;2003010711200895123470110&quot; /&gt;_x000d__x000a_            &lt;OutputProfileSpecific Type=&quot;Send&quot; Id=&quot;2006120514175878093883&quot; /&gt;_x000d__x000a_          &lt;/OutputProfileSpecifics&gt;_x000d__x000a_        &lt;/PageSetupSpecific&gt;_x000d__x000a_      &lt;/PageSetupSpecifics&gt;_x000d__x000a_    &lt;/Picture&gt;_x000d__x000a_    &lt;Picture Id=&quot;6d20daab-4b76-4409-92e6-50bc&quot; IdName=&quot;Zertifikat&quot; IsSelected=&quot;False&quot; IsExpanded=&quot;True&quot;&gt;_x000d__x000a_      &lt;AlternativeText Title=&quot;&quot;&gt;&lt;/AlternativeText&gt;_x000d__x000a_      &lt;PageSetupSpecifics&gt;_x000d__x000a_        &lt;PageSetupSpecific IdName=&quot;A4H_Zertifikate&quot; PaperSize=&quot;A4&quot; Orientation=&quot;Portrait&quot; IsSelected=&quot;true&quot;&gt;_x000d__x000a_          &lt;Source Value=&quot;[[MasterProperty(&amp;quot;Organisation&amp;quot;, &amp;quot;LogoZertifikate&amp;quot;)]]&quot; /&gt;_x000d__x000a_          &lt;HorizontalPosition Relative=&quot;Page&quot; Alignment=&quot;Left&quot; Unit=&quot;cm&quot;&gt;0&lt;/HorizontalPosition&gt;_x000d__x000a_          &lt;VerticalPosition Relative=&quot;Page&quot; Alignment=&quot;Top&quot; Unit=&quot;cm&quot;&gt;0&lt;/VerticalPosition&gt;_x000d__x000a_          &lt;OutputProfileSpecifics&gt;_x000d__x000a_            &lt;OutputProfileSpecific Type=&quot;Print&quot; Id=&quot;2010071914505949584758&quot; /&gt;_x000d__x000a_            &lt;OutputProfileSpecific Type=&quot;Print&quot; Id=&quot;2010071914510808109584&quot; /&gt;_x000d__x000a_            &lt;OutputProfileSpecific Type=&quot;Print&quot; Id=&quot;2010071914515554119854&quot; /&gt;_x000d__x000a_            &lt;OutputProfileSpecific Type=&quot;Print&quot; Id=&quot;2010071914543648299648&quot; /&gt;_x000d__x000a_            &lt;OutputProfileSpecific Type=&quot;Print&quot; Id=&quot;2010071914584326300121&quot; /&gt;_x000d__x000a_            &lt;OutputProfileSpecific Type=&quot;Print&quot; Id=&quot;2010071914585275568157&quot; /&gt;_x000d__x000a_            &lt;OutputProfileSpecific Type=&quot;Print&quot; Id=&quot;2006120711380151760646&quot; /&gt;_x000d__x000a_            &lt;OutputProfileSpecific Type=&quot;Print&quot; Id=&quot;4&quot; /&gt;_x000d__x000a_            &lt;OutputProfileSpecific Type=&quot;Save&quot; Id=&quot;2006120514401556040061&quot; /&gt;_x000d__x000a_            &lt;OutputProfileSpecific Type=&quot;Save&quot; Id=&quot;2004062216425255253277&quot; /&gt;_x000d__x000a_            &lt;OutputProfileSpecific Type=&quot;Send&quot; Id=&quot;2003010711200895123470110&quot; /&gt;_x000d__x000a_            &lt;OutputProfileSpecific Type=&quot;Send&quot; Id=&quot;2006120514175878093883&quot; /&gt;_x000d__x000a_          &lt;/OutputProfileSpecifics&gt;_x000d__x000a_        &lt;/PageSetupSpecific&gt;_x000d__x000a_      &lt;/PageSetupSpecifics&gt;_x000d__x000a_    &lt;/Picture&gt;_x000d__x000a_  &lt;/Pictures&gt;_x000d__x000a_  &lt;PaperSettings /&gt;_x000d__x000a_&lt;/WordMasterTemplateConfiguration&gt;"/>
  </w:docVars>
  <w:rsids>
    <w:rsidRoot w:val="00616DFF"/>
    <w:rsid w:val="0002717F"/>
    <w:rsid w:val="00033EFE"/>
    <w:rsid w:val="00034EC1"/>
    <w:rsid w:val="00044BD9"/>
    <w:rsid w:val="0004567B"/>
    <w:rsid w:val="00056915"/>
    <w:rsid w:val="00070E29"/>
    <w:rsid w:val="00090052"/>
    <w:rsid w:val="00095D55"/>
    <w:rsid w:val="000A43AE"/>
    <w:rsid w:val="000A46A0"/>
    <w:rsid w:val="000B11F0"/>
    <w:rsid w:val="000D7159"/>
    <w:rsid w:val="000E20BF"/>
    <w:rsid w:val="000E7AE1"/>
    <w:rsid w:val="000F7348"/>
    <w:rsid w:val="0011152B"/>
    <w:rsid w:val="00123F73"/>
    <w:rsid w:val="00126127"/>
    <w:rsid w:val="00126F05"/>
    <w:rsid w:val="001572A4"/>
    <w:rsid w:val="001703DA"/>
    <w:rsid w:val="001A2620"/>
    <w:rsid w:val="001A459E"/>
    <w:rsid w:val="001A51D1"/>
    <w:rsid w:val="001B3B22"/>
    <w:rsid w:val="001B4019"/>
    <w:rsid w:val="001D113E"/>
    <w:rsid w:val="001D3D8F"/>
    <w:rsid w:val="001D69F1"/>
    <w:rsid w:val="001E3907"/>
    <w:rsid w:val="001F17C0"/>
    <w:rsid w:val="00230248"/>
    <w:rsid w:val="002469A7"/>
    <w:rsid w:val="00261089"/>
    <w:rsid w:val="002A7807"/>
    <w:rsid w:val="002B4479"/>
    <w:rsid w:val="002B54E1"/>
    <w:rsid w:val="002B753D"/>
    <w:rsid w:val="002C235E"/>
    <w:rsid w:val="00343A3E"/>
    <w:rsid w:val="003466E7"/>
    <w:rsid w:val="003514A5"/>
    <w:rsid w:val="0035461D"/>
    <w:rsid w:val="00357DF5"/>
    <w:rsid w:val="00363BB4"/>
    <w:rsid w:val="0039032D"/>
    <w:rsid w:val="003A229F"/>
    <w:rsid w:val="003B5388"/>
    <w:rsid w:val="003C2886"/>
    <w:rsid w:val="003C67F5"/>
    <w:rsid w:val="003E42D3"/>
    <w:rsid w:val="003F5B03"/>
    <w:rsid w:val="00407049"/>
    <w:rsid w:val="00414AD6"/>
    <w:rsid w:val="0042065C"/>
    <w:rsid w:val="00422422"/>
    <w:rsid w:val="0042563F"/>
    <w:rsid w:val="00430AC0"/>
    <w:rsid w:val="00434EA2"/>
    <w:rsid w:val="00434F10"/>
    <w:rsid w:val="0043590E"/>
    <w:rsid w:val="00473DA5"/>
    <w:rsid w:val="004839E8"/>
    <w:rsid w:val="004A58E9"/>
    <w:rsid w:val="004C18D9"/>
    <w:rsid w:val="004C428C"/>
    <w:rsid w:val="004F17D6"/>
    <w:rsid w:val="005016A6"/>
    <w:rsid w:val="0051144A"/>
    <w:rsid w:val="00535CA8"/>
    <w:rsid w:val="00536D11"/>
    <w:rsid w:val="005500A8"/>
    <w:rsid w:val="0055539F"/>
    <w:rsid w:val="00566C11"/>
    <w:rsid w:val="0057326C"/>
    <w:rsid w:val="005762E5"/>
    <w:rsid w:val="00592705"/>
    <w:rsid w:val="005C3B97"/>
    <w:rsid w:val="005D26FE"/>
    <w:rsid w:val="005D4BF4"/>
    <w:rsid w:val="005E399A"/>
    <w:rsid w:val="005E45D9"/>
    <w:rsid w:val="00616075"/>
    <w:rsid w:val="00616DFF"/>
    <w:rsid w:val="006370E3"/>
    <w:rsid w:val="0064435F"/>
    <w:rsid w:val="00644666"/>
    <w:rsid w:val="00656ABA"/>
    <w:rsid w:val="006722B2"/>
    <w:rsid w:val="00676CF7"/>
    <w:rsid w:val="00687556"/>
    <w:rsid w:val="00691494"/>
    <w:rsid w:val="00693122"/>
    <w:rsid w:val="006A7492"/>
    <w:rsid w:val="006B0D46"/>
    <w:rsid w:val="006B46B9"/>
    <w:rsid w:val="006D5026"/>
    <w:rsid w:val="006F5391"/>
    <w:rsid w:val="00734709"/>
    <w:rsid w:val="007417EC"/>
    <w:rsid w:val="00751013"/>
    <w:rsid w:val="00756C28"/>
    <w:rsid w:val="007748ED"/>
    <w:rsid w:val="00783EC3"/>
    <w:rsid w:val="00796052"/>
    <w:rsid w:val="007A3724"/>
    <w:rsid w:val="007D5BEC"/>
    <w:rsid w:val="007E5D3D"/>
    <w:rsid w:val="007E6E7D"/>
    <w:rsid w:val="007F623A"/>
    <w:rsid w:val="00816418"/>
    <w:rsid w:val="00827874"/>
    <w:rsid w:val="008355C7"/>
    <w:rsid w:val="00845A43"/>
    <w:rsid w:val="00875372"/>
    <w:rsid w:val="0088441C"/>
    <w:rsid w:val="00891624"/>
    <w:rsid w:val="008A4102"/>
    <w:rsid w:val="008B2CDE"/>
    <w:rsid w:val="008B3444"/>
    <w:rsid w:val="008B7918"/>
    <w:rsid w:val="008F001D"/>
    <w:rsid w:val="008F5BCE"/>
    <w:rsid w:val="008F7782"/>
    <w:rsid w:val="00911E72"/>
    <w:rsid w:val="00942D4F"/>
    <w:rsid w:val="00944AA6"/>
    <w:rsid w:val="00947E65"/>
    <w:rsid w:val="00950B41"/>
    <w:rsid w:val="00951531"/>
    <w:rsid w:val="00973370"/>
    <w:rsid w:val="0097554D"/>
    <w:rsid w:val="009A0A3D"/>
    <w:rsid w:val="009E449B"/>
    <w:rsid w:val="00A00350"/>
    <w:rsid w:val="00A03E09"/>
    <w:rsid w:val="00A0514E"/>
    <w:rsid w:val="00A06AAD"/>
    <w:rsid w:val="00A2595E"/>
    <w:rsid w:val="00A46D13"/>
    <w:rsid w:val="00A52AA6"/>
    <w:rsid w:val="00A54539"/>
    <w:rsid w:val="00A56B58"/>
    <w:rsid w:val="00A637CD"/>
    <w:rsid w:val="00A853D8"/>
    <w:rsid w:val="00B02A21"/>
    <w:rsid w:val="00B068A5"/>
    <w:rsid w:val="00B41777"/>
    <w:rsid w:val="00B72EAA"/>
    <w:rsid w:val="00B7348A"/>
    <w:rsid w:val="00B9687B"/>
    <w:rsid w:val="00BB12A1"/>
    <w:rsid w:val="00BB594B"/>
    <w:rsid w:val="00BC56F3"/>
    <w:rsid w:val="00BD45C3"/>
    <w:rsid w:val="00BF7F49"/>
    <w:rsid w:val="00C07395"/>
    <w:rsid w:val="00C3151E"/>
    <w:rsid w:val="00C5362B"/>
    <w:rsid w:val="00C8007B"/>
    <w:rsid w:val="00CB6B10"/>
    <w:rsid w:val="00CE4DBE"/>
    <w:rsid w:val="00CF08C1"/>
    <w:rsid w:val="00D07D3A"/>
    <w:rsid w:val="00D31881"/>
    <w:rsid w:val="00D46FC6"/>
    <w:rsid w:val="00D70AEA"/>
    <w:rsid w:val="00DB23BE"/>
    <w:rsid w:val="00DD7E0D"/>
    <w:rsid w:val="00DF6AF1"/>
    <w:rsid w:val="00E00FDA"/>
    <w:rsid w:val="00E042F5"/>
    <w:rsid w:val="00E05DB5"/>
    <w:rsid w:val="00E5022D"/>
    <w:rsid w:val="00E608EB"/>
    <w:rsid w:val="00E61B05"/>
    <w:rsid w:val="00E70BEF"/>
    <w:rsid w:val="00E766DE"/>
    <w:rsid w:val="00EB0FA8"/>
    <w:rsid w:val="00EB586E"/>
    <w:rsid w:val="00ED00C0"/>
    <w:rsid w:val="00ED2862"/>
    <w:rsid w:val="00ED41C7"/>
    <w:rsid w:val="00ED61D7"/>
    <w:rsid w:val="00EF24FC"/>
    <w:rsid w:val="00F267AA"/>
    <w:rsid w:val="00F56CC2"/>
    <w:rsid w:val="00F600D6"/>
    <w:rsid w:val="00F7591C"/>
    <w:rsid w:val="00F8434E"/>
    <w:rsid w:val="00FA5995"/>
    <w:rsid w:val="00FB1232"/>
    <w:rsid w:val="00FB7932"/>
    <w:rsid w:val="00FC74CF"/>
    <w:rsid w:val="00FD4AE8"/>
    <w:rsid w:val="00FD653E"/>
    <w:rsid w:val="00FD7621"/>
    <w:rsid w:val="00FE30EF"/>
    <w:rsid w:val="00FF2CBF"/>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C0AF69"/>
  <w15:docId w15:val="{064989C3-538F-43EC-816D-631CAF8F2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imes New Roman" w:hAnsi="Segoe UI" w:cs="Times New Roman"/>
        <w:sz w:val="22"/>
        <w:szCs w:val="22"/>
        <w:lang w:val="de-CH" w:eastAsia="de-CH"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35CA8"/>
  </w:style>
  <w:style w:type="paragraph" w:styleId="berschrift1">
    <w:name w:val="heading 1"/>
    <w:basedOn w:val="Standard"/>
    <w:next w:val="Standard"/>
    <w:link w:val="berschrift1Zchn"/>
    <w:uiPriority w:val="9"/>
    <w:qFormat/>
    <w:rsid w:val="00C3151E"/>
    <w:pPr>
      <w:keepNext/>
      <w:keepLines/>
      <w:numPr>
        <w:numId w:val="3"/>
      </w:numPr>
      <w:spacing w:before="240" w:after="120"/>
      <w:outlineLvl w:val="0"/>
    </w:pPr>
    <w:rPr>
      <w:rFonts w:cs="Arial"/>
      <w:b/>
      <w:bCs/>
      <w:sz w:val="28"/>
      <w:szCs w:val="32"/>
    </w:rPr>
  </w:style>
  <w:style w:type="paragraph" w:styleId="berschrift2">
    <w:name w:val="heading 2"/>
    <w:basedOn w:val="Standard"/>
    <w:next w:val="Standard"/>
    <w:link w:val="berschrift2Zchn"/>
    <w:uiPriority w:val="9"/>
    <w:qFormat/>
    <w:rsid w:val="00086EFC"/>
    <w:pPr>
      <w:keepNext/>
      <w:keepLines/>
      <w:numPr>
        <w:ilvl w:val="1"/>
        <w:numId w:val="3"/>
      </w:numPr>
      <w:spacing w:before="240" w:after="60"/>
      <w:outlineLvl w:val="1"/>
    </w:pPr>
    <w:rPr>
      <w:rFonts w:cs="Arial"/>
      <w:b/>
      <w:bCs/>
      <w:iCs/>
      <w:sz w:val="24"/>
      <w:szCs w:val="28"/>
    </w:rPr>
  </w:style>
  <w:style w:type="paragraph" w:styleId="berschrift3">
    <w:name w:val="heading 3"/>
    <w:basedOn w:val="Standard"/>
    <w:next w:val="Standard"/>
    <w:link w:val="berschrift3Zchn"/>
    <w:uiPriority w:val="9"/>
    <w:qFormat/>
    <w:rsid w:val="00086EFC"/>
    <w:pPr>
      <w:keepNext/>
      <w:keepLines/>
      <w:numPr>
        <w:ilvl w:val="2"/>
        <w:numId w:val="3"/>
      </w:numPr>
      <w:spacing w:before="240" w:after="60"/>
      <w:outlineLvl w:val="2"/>
    </w:pPr>
    <w:rPr>
      <w:rFonts w:cs="Arial"/>
      <w:b/>
      <w:bCs/>
      <w:szCs w:val="26"/>
    </w:rPr>
  </w:style>
  <w:style w:type="paragraph" w:styleId="berschrift4">
    <w:name w:val="heading 4"/>
    <w:basedOn w:val="Standard"/>
    <w:next w:val="Standard"/>
    <w:link w:val="berschrift4Zchn"/>
    <w:uiPriority w:val="9"/>
    <w:qFormat/>
    <w:rsid w:val="00FB17BC"/>
    <w:pPr>
      <w:keepNext/>
      <w:keepLines/>
      <w:numPr>
        <w:ilvl w:val="3"/>
        <w:numId w:val="3"/>
      </w:numPr>
      <w:spacing w:before="240"/>
      <w:outlineLvl w:val="3"/>
    </w:pPr>
    <w:rPr>
      <w:b/>
      <w:bCs/>
      <w:szCs w:val="28"/>
    </w:rPr>
  </w:style>
  <w:style w:type="paragraph" w:styleId="berschrift5">
    <w:name w:val="heading 5"/>
    <w:basedOn w:val="Standard"/>
    <w:next w:val="Standard"/>
    <w:uiPriority w:val="9"/>
    <w:rsid w:val="00985C95"/>
    <w:pPr>
      <w:numPr>
        <w:ilvl w:val="4"/>
        <w:numId w:val="3"/>
      </w:numPr>
      <w:spacing w:before="240" w:after="60"/>
      <w:outlineLvl w:val="4"/>
    </w:pPr>
    <w:rPr>
      <w:b/>
      <w:bCs/>
      <w:iCs/>
      <w:szCs w:val="26"/>
    </w:rPr>
  </w:style>
  <w:style w:type="paragraph" w:styleId="berschrift6">
    <w:name w:val="heading 6"/>
    <w:basedOn w:val="Standard"/>
    <w:next w:val="Standard"/>
    <w:uiPriority w:val="9"/>
    <w:rsid w:val="00985C95"/>
    <w:pPr>
      <w:numPr>
        <w:ilvl w:val="5"/>
        <w:numId w:val="3"/>
      </w:numPr>
      <w:spacing w:before="240" w:after="60"/>
      <w:outlineLvl w:val="5"/>
    </w:pPr>
    <w:rPr>
      <w:b/>
      <w:bCs/>
    </w:rPr>
  </w:style>
  <w:style w:type="paragraph" w:styleId="berschrift7">
    <w:name w:val="heading 7"/>
    <w:basedOn w:val="Standard"/>
    <w:next w:val="Standard"/>
    <w:uiPriority w:val="9"/>
    <w:rsid w:val="00985C95"/>
    <w:pPr>
      <w:numPr>
        <w:ilvl w:val="6"/>
        <w:numId w:val="3"/>
      </w:numPr>
      <w:spacing w:before="240" w:after="60"/>
      <w:outlineLvl w:val="6"/>
    </w:pPr>
    <w:rPr>
      <w:b/>
    </w:rPr>
  </w:style>
  <w:style w:type="paragraph" w:styleId="berschrift8">
    <w:name w:val="heading 8"/>
    <w:basedOn w:val="Standard"/>
    <w:next w:val="Standard"/>
    <w:uiPriority w:val="9"/>
    <w:rsid w:val="00985C95"/>
    <w:pPr>
      <w:numPr>
        <w:ilvl w:val="7"/>
        <w:numId w:val="3"/>
      </w:numPr>
      <w:spacing w:before="240" w:after="60"/>
      <w:outlineLvl w:val="7"/>
    </w:pPr>
    <w:rPr>
      <w:b/>
      <w:iCs/>
    </w:rPr>
  </w:style>
  <w:style w:type="paragraph" w:styleId="berschrift9">
    <w:name w:val="heading 9"/>
    <w:basedOn w:val="Standard"/>
    <w:next w:val="Standard"/>
    <w:uiPriority w:val="9"/>
    <w:rsid w:val="00985C95"/>
    <w:pPr>
      <w:numPr>
        <w:ilvl w:val="8"/>
        <w:numId w:val="3"/>
      </w:numPr>
      <w:spacing w:before="240" w:after="60"/>
      <w:outlineLvl w:val="8"/>
    </w:pPr>
    <w:rPr>
      <w:rFonts w:cs="Arial"/>
      <w: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3151E"/>
    <w:rPr>
      <w:rFonts w:ascii="Segoe UI" w:hAnsi="Segoe UI" w:cs="Arial"/>
      <w:b/>
      <w:bCs/>
      <w:kern w:val="10"/>
      <w:sz w:val="28"/>
      <w:szCs w:val="32"/>
      <w:lang w:val="de-CH"/>
    </w:rPr>
  </w:style>
  <w:style w:type="paragraph" w:customStyle="1" w:styleId="Betreff">
    <w:name w:val="Betreff"/>
    <w:basedOn w:val="Standard"/>
    <w:rsid w:val="00BC56F3"/>
    <w:rPr>
      <w:b/>
      <w:sz w:val="24"/>
    </w:rPr>
  </w:style>
  <w:style w:type="paragraph" w:customStyle="1" w:styleId="AbsenderText">
    <w:name w:val="Absender_Text"/>
    <w:basedOn w:val="Standard"/>
    <w:uiPriority w:val="1"/>
    <w:rPr>
      <w:rFonts w:cs="Arial"/>
      <w:sz w:val="16"/>
      <w:szCs w:val="16"/>
    </w:rPr>
  </w:style>
  <w:style w:type="paragraph" w:customStyle="1" w:styleId="AbsenderTitel">
    <w:name w:val="Absender_Titel"/>
    <w:basedOn w:val="AbsenderText"/>
    <w:rsid w:val="00BC56F3"/>
    <w:rPr>
      <w:b/>
    </w:rPr>
  </w:style>
  <w:style w:type="character" w:styleId="Platzhaltertext">
    <w:name w:val="Placeholder Text"/>
    <w:basedOn w:val="Absatz-Standardschriftart"/>
    <w:uiPriority w:val="99"/>
    <w:semiHidden/>
    <w:rsid w:val="00363BB4"/>
    <w:rPr>
      <w:color w:val="808080"/>
      <w:lang w:val="de-CH"/>
    </w:rPr>
  </w:style>
  <w:style w:type="paragraph" w:customStyle="1" w:styleId="Topic450">
    <w:name w:val="Topic450"/>
    <w:basedOn w:val="Standard"/>
    <w:rsid w:val="007B5068"/>
    <w:pPr>
      <w:ind w:left="2552" w:hanging="2552"/>
    </w:pPr>
    <w:rPr>
      <w:lang w:val="en-US"/>
    </w:rPr>
  </w:style>
  <w:style w:type="paragraph" w:customStyle="1" w:styleId="Topic450Line">
    <w:name w:val="Topic450Line"/>
    <w:basedOn w:val="Standard"/>
    <w:rsid w:val="00832D01"/>
    <w:pPr>
      <w:tabs>
        <w:tab w:val="right" w:leader="underscore" w:pos="9072"/>
      </w:tabs>
      <w:ind w:left="2552" w:hanging="2552"/>
    </w:pPr>
  </w:style>
  <w:style w:type="paragraph" w:customStyle="1" w:styleId="Topic750">
    <w:name w:val="Topic750"/>
    <w:basedOn w:val="Standard"/>
    <w:rsid w:val="007B5068"/>
    <w:pPr>
      <w:ind w:left="4253" w:hanging="4253"/>
    </w:pPr>
  </w:style>
  <w:style w:type="paragraph" w:customStyle="1" w:styleId="NormalKeepTogether">
    <w:name w:val="NormalKeepTogether"/>
    <w:basedOn w:val="Standard"/>
    <w:rsid w:val="00156F24"/>
    <w:pPr>
      <w:keepNext/>
      <w:keepLines/>
    </w:pPr>
  </w:style>
  <w:style w:type="paragraph" w:customStyle="1" w:styleId="PositionWithValue">
    <w:name w:val="PositionWithValue"/>
    <w:basedOn w:val="Standard"/>
    <w:rsid w:val="00156F24"/>
    <w:pPr>
      <w:tabs>
        <w:tab w:val="left" w:pos="6946"/>
        <w:tab w:val="decimal" w:pos="8675"/>
      </w:tabs>
      <w:ind w:right="2835"/>
    </w:pPr>
  </w:style>
  <w:style w:type="paragraph" w:customStyle="1" w:styleId="SignatureText">
    <w:name w:val="SignatureText"/>
    <w:basedOn w:val="Standard"/>
    <w:next w:val="Standard"/>
    <w:rsid w:val="00156F24"/>
    <w:pPr>
      <w:keepNext/>
      <w:keepLines/>
      <w:tabs>
        <w:tab w:val="left" w:pos="5103"/>
      </w:tabs>
    </w:pPr>
    <w:rPr>
      <w:sz w:val="16"/>
    </w:rPr>
  </w:style>
  <w:style w:type="paragraph" w:customStyle="1" w:styleId="SignatureLines">
    <w:name w:val="SignatureLines"/>
    <w:basedOn w:val="Standard"/>
    <w:next w:val="SignatureText"/>
    <w:rsid w:val="00156F24"/>
    <w:pPr>
      <w:keepNext/>
      <w:keepLines/>
      <w:tabs>
        <w:tab w:val="right" w:leader="dot" w:pos="3119"/>
        <w:tab w:val="left" w:pos="5080"/>
        <w:tab w:val="right" w:leader="dot" w:pos="8222"/>
      </w:tabs>
    </w:pPr>
    <w:rPr>
      <w:sz w:val="8"/>
    </w:rPr>
  </w:style>
  <w:style w:type="paragraph" w:customStyle="1" w:styleId="Topic075">
    <w:name w:val="Topic075"/>
    <w:basedOn w:val="Standard"/>
    <w:rsid w:val="007B5068"/>
    <w:pPr>
      <w:ind w:left="425" w:hanging="425"/>
    </w:pPr>
  </w:style>
  <w:style w:type="paragraph" w:customStyle="1" w:styleId="Topic300">
    <w:name w:val="Topic300"/>
    <w:basedOn w:val="Standard"/>
    <w:rsid w:val="007B5068"/>
    <w:pPr>
      <w:ind w:left="1701" w:hanging="1701"/>
    </w:pPr>
  </w:style>
  <w:style w:type="paragraph" w:customStyle="1" w:styleId="Topic600">
    <w:name w:val="Topic600"/>
    <w:basedOn w:val="Standard"/>
    <w:rsid w:val="007B5068"/>
    <w:pPr>
      <w:ind w:left="3402" w:hanging="3402"/>
    </w:pPr>
  </w:style>
  <w:style w:type="paragraph" w:customStyle="1" w:styleId="Topic900">
    <w:name w:val="Topic900"/>
    <w:basedOn w:val="Standard"/>
    <w:rsid w:val="007B5068"/>
    <w:pPr>
      <w:ind w:left="5103" w:hanging="5103"/>
    </w:pPr>
  </w:style>
  <w:style w:type="paragraph" w:customStyle="1" w:styleId="Topic075Line">
    <w:name w:val="Topic075Line"/>
    <w:basedOn w:val="Standard"/>
    <w:rsid w:val="00832D01"/>
    <w:pPr>
      <w:tabs>
        <w:tab w:val="right" w:leader="underscore" w:pos="9072"/>
      </w:tabs>
      <w:ind w:left="425" w:hanging="425"/>
    </w:pPr>
  </w:style>
  <w:style w:type="paragraph" w:customStyle="1" w:styleId="Topic300Line">
    <w:name w:val="Topic300Line"/>
    <w:basedOn w:val="Standard"/>
    <w:rsid w:val="00832D01"/>
    <w:pPr>
      <w:tabs>
        <w:tab w:val="right" w:leader="underscore" w:pos="9072"/>
      </w:tabs>
      <w:ind w:left="1701" w:hanging="1701"/>
    </w:pPr>
  </w:style>
  <w:style w:type="paragraph" w:customStyle="1" w:styleId="Topic600Line">
    <w:name w:val="Topic600Line"/>
    <w:basedOn w:val="Standard"/>
    <w:rsid w:val="00832D01"/>
    <w:pPr>
      <w:tabs>
        <w:tab w:val="right" w:leader="underscore" w:pos="9072"/>
      </w:tabs>
      <w:ind w:left="3402" w:hanging="3402"/>
    </w:pPr>
  </w:style>
  <w:style w:type="paragraph" w:customStyle="1" w:styleId="Topic900Line">
    <w:name w:val="Topic900Line"/>
    <w:basedOn w:val="Standard"/>
    <w:rsid w:val="00832D01"/>
    <w:pPr>
      <w:tabs>
        <w:tab w:val="right" w:leader="underscore" w:pos="9072"/>
      </w:tabs>
      <w:ind w:left="5103" w:hanging="5103"/>
    </w:pPr>
  </w:style>
  <w:style w:type="paragraph" w:customStyle="1" w:styleId="ListWithSymbols">
    <w:name w:val="ListWithSymbols"/>
    <w:basedOn w:val="Standard"/>
    <w:rsid w:val="00033EFE"/>
    <w:pPr>
      <w:numPr>
        <w:numId w:val="1"/>
      </w:numPr>
      <w:ind w:left="425" w:hanging="425"/>
    </w:pPr>
  </w:style>
  <w:style w:type="paragraph" w:customStyle="1" w:styleId="ListWithLetters">
    <w:name w:val="ListWithLetters"/>
    <w:basedOn w:val="Standard"/>
    <w:rsid w:val="00A36F0F"/>
    <w:pPr>
      <w:numPr>
        <w:numId w:val="2"/>
      </w:numPr>
      <w:tabs>
        <w:tab w:val="left" w:pos="425"/>
      </w:tabs>
      <w:ind w:left="425" w:hanging="425"/>
    </w:pPr>
  </w:style>
  <w:style w:type="paragraph" w:customStyle="1" w:styleId="ListWithCheckboxes">
    <w:name w:val="ListWithCheckboxes"/>
    <w:basedOn w:val="Standard"/>
    <w:rsid w:val="00C3151E"/>
    <w:pPr>
      <w:numPr>
        <w:numId w:val="6"/>
      </w:numPr>
      <w:tabs>
        <w:tab w:val="left" w:pos="425"/>
      </w:tabs>
      <w:ind w:left="425" w:hanging="425"/>
    </w:pPr>
  </w:style>
  <w:style w:type="paragraph" w:customStyle="1" w:styleId="PositionWithValueLine">
    <w:name w:val="PositionWithValueLine"/>
    <w:basedOn w:val="PositionWithValue"/>
    <w:next w:val="PositionWithValue"/>
    <w:rsid w:val="00BE199D"/>
    <w:pPr>
      <w:tabs>
        <w:tab w:val="clear" w:pos="8675"/>
        <w:tab w:val="left" w:leader="underscore" w:pos="8987"/>
      </w:tabs>
    </w:pPr>
    <w:rPr>
      <w:sz w:val="8"/>
    </w:rPr>
  </w:style>
  <w:style w:type="character" w:styleId="Fett">
    <w:name w:val="Strong"/>
    <w:qFormat/>
    <w:rsid w:val="00256E98"/>
    <w:rPr>
      <w:b/>
      <w:bCs/>
    </w:rPr>
  </w:style>
  <w:style w:type="paragraph" w:customStyle="1" w:styleId="Inhalts-Typ">
    <w:name w:val="Inhalts-Typ"/>
    <w:basedOn w:val="Standard"/>
    <w:link w:val="Inhalts-TypZchn"/>
    <w:rsid w:val="00BC56F3"/>
    <w:rPr>
      <w:b/>
      <w:caps/>
      <w:sz w:val="24"/>
    </w:rPr>
  </w:style>
  <w:style w:type="character" w:customStyle="1" w:styleId="Inhalts-TypZchn">
    <w:name w:val="Inhalts-Typ Zchn"/>
    <w:link w:val="Inhalts-Typ"/>
    <w:rsid w:val="00BC56F3"/>
    <w:rPr>
      <w:rFonts w:ascii="Segoe UI" w:hAnsi="Segoe UI"/>
      <w:b/>
      <w:caps/>
      <w:kern w:val="10"/>
      <w:sz w:val="24"/>
    </w:rPr>
  </w:style>
  <w:style w:type="paragraph" w:styleId="Untertitel">
    <w:name w:val="Subtitle"/>
    <w:basedOn w:val="Standard"/>
    <w:next w:val="Standard"/>
    <w:qFormat/>
    <w:rsid w:val="0058360E"/>
    <w:pPr>
      <w:keepNext/>
      <w:keepLines/>
      <w:spacing w:before="220" w:after="120"/>
      <w:outlineLvl w:val="1"/>
    </w:pPr>
    <w:rPr>
      <w:rFonts w:cs="Arial"/>
      <w:b/>
      <w:sz w:val="24"/>
    </w:rPr>
  </w:style>
  <w:style w:type="paragraph" w:customStyle="1" w:styleId="Topic750Line">
    <w:name w:val="Topic750Line"/>
    <w:basedOn w:val="Standard"/>
    <w:rsid w:val="00832D01"/>
    <w:pPr>
      <w:tabs>
        <w:tab w:val="right" w:leader="underscore" w:pos="9072"/>
      </w:tabs>
      <w:ind w:left="4253" w:hanging="4253"/>
    </w:pPr>
  </w:style>
  <w:style w:type="paragraph" w:customStyle="1" w:styleId="Art-Text">
    <w:name w:val="Art-Text"/>
    <w:basedOn w:val="Standard"/>
    <w:rsid w:val="00095D55"/>
    <w:pPr>
      <w:ind w:left="425" w:hanging="425"/>
    </w:pPr>
    <w:rPr>
      <w:lang w:val="en-US"/>
    </w:rPr>
  </w:style>
  <w:style w:type="character" w:styleId="Hervorhebung">
    <w:name w:val="Emphasis"/>
    <w:uiPriority w:val="3"/>
    <w:rsid w:val="00203054"/>
    <w:rPr>
      <w:b/>
      <w:iCs/>
    </w:rPr>
  </w:style>
  <w:style w:type="paragraph" w:customStyle="1" w:styleId="CityDate">
    <w:name w:val="CityDate"/>
    <w:basedOn w:val="Standard"/>
    <w:rsid w:val="008B7918"/>
    <w:pPr>
      <w:spacing w:before="240"/>
    </w:pPr>
  </w:style>
  <w:style w:type="paragraph" w:customStyle="1" w:styleId="Klassifizierungen">
    <w:name w:val="Klassifizierungen"/>
    <w:basedOn w:val="AbsenderText"/>
    <w:rsid w:val="000847D5"/>
    <w:rPr>
      <w:noProof/>
    </w:rPr>
  </w:style>
  <w:style w:type="paragraph" w:customStyle="1" w:styleId="Fusszeile-Pfad">
    <w:name w:val="Fusszeile-Pfad"/>
    <w:basedOn w:val="Standard"/>
    <w:rsid w:val="002C10EE"/>
    <w:rPr>
      <w:color w:val="808080"/>
      <w:sz w:val="12"/>
    </w:rPr>
  </w:style>
  <w:style w:type="paragraph" w:styleId="Umschlagabsenderadresse">
    <w:name w:val="envelope return"/>
    <w:basedOn w:val="Standard"/>
    <w:semiHidden/>
    <w:rsid w:val="00FE274A"/>
    <w:rPr>
      <w:rFonts w:cs="Arial"/>
    </w:rPr>
  </w:style>
  <w:style w:type="paragraph" w:styleId="Umschlagadresse">
    <w:name w:val="envelope address"/>
    <w:basedOn w:val="Standard"/>
    <w:semiHidden/>
    <w:rsid w:val="00FE274A"/>
    <w:pPr>
      <w:framePr w:w="4320" w:h="2160" w:hRule="exact" w:hSpace="141" w:wrap="auto" w:hAnchor="page" w:xAlign="center" w:yAlign="bottom"/>
      <w:ind w:left="1"/>
    </w:pPr>
    <w:rPr>
      <w:rFonts w:cs="Arial"/>
      <w:sz w:val="24"/>
    </w:rPr>
  </w:style>
  <w:style w:type="paragraph" w:customStyle="1" w:styleId="berschrift1oNr">
    <w:name w:val="Überschrift 1 o. Nr."/>
    <w:basedOn w:val="Standard"/>
    <w:next w:val="Standard"/>
    <w:qFormat/>
    <w:rsid w:val="00C3151E"/>
    <w:pPr>
      <w:spacing w:before="240" w:after="120"/>
    </w:pPr>
    <w:rPr>
      <w:b/>
      <w:sz w:val="28"/>
    </w:rPr>
  </w:style>
  <w:style w:type="paragraph" w:customStyle="1" w:styleId="berschrift2oNr">
    <w:name w:val="Überschrift 2 o. Nr."/>
    <w:basedOn w:val="Standard"/>
    <w:next w:val="Standard"/>
    <w:qFormat/>
    <w:rsid w:val="00086EFC"/>
    <w:pPr>
      <w:spacing w:before="240" w:after="60"/>
    </w:pPr>
    <w:rPr>
      <w:b/>
      <w:sz w:val="24"/>
    </w:rPr>
  </w:style>
  <w:style w:type="paragraph" w:customStyle="1" w:styleId="berschrift3oNr">
    <w:name w:val="Überschrift 3 o. Nr."/>
    <w:basedOn w:val="Standard"/>
    <w:next w:val="Standard"/>
    <w:qFormat/>
    <w:rsid w:val="00E76AE9"/>
    <w:pPr>
      <w:spacing w:before="240" w:after="60"/>
    </w:pPr>
    <w:rPr>
      <w:b/>
    </w:rPr>
  </w:style>
  <w:style w:type="paragraph" w:customStyle="1" w:styleId="berschrift4oNr">
    <w:name w:val="Überschrift 4 o. Nr."/>
    <w:basedOn w:val="Standard"/>
    <w:next w:val="Standard"/>
    <w:qFormat/>
    <w:rsid w:val="00086EFC"/>
    <w:pPr>
      <w:spacing w:before="120"/>
    </w:pPr>
    <w:rPr>
      <w:b/>
    </w:rPr>
  </w:style>
  <w:style w:type="paragraph" w:customStyle="1" w:styleId="Abschnitt">
    <w:name w:val="Abschnitt"/>
    <w:basedOn w:val="Standard"/>
    <w:next w:val="Standard"/>
    <w:qFormat/>
    <w:rsid w:val="008B0078"/>
    <w:pPr>
      <w:pageBreakBefore/>
      <w:pBdr>
        <w:bottom w:val="single" w:sz="4" w:space="1" w:color="auto"/>
      </w:pBdr>
      <w:spacing w:after="240"/>
      <w:outlineLvl w:val="5"/>
    </w:pPr>
    <w:rPr>
      <w:b/>
      <w:sz w:val="32"/>
    </w:rPr>
  </w:style>
  <w:style w:type="paragraph" w:styleId="Verzeichnis1">
    <w:name w:val="toc 1"/>
    <w:basedOn w:val="Standard"/>
    <w:next w:val="Standard"/>
    <w:uiPriority w:val="39"/>
    <w:rsid w:val="003C6BE6"/>
    <w:pPr>
      <w:tabs>
        <w:tab w:val="right" w:pos="9061"/>
      </w:tabs>
      <w:spacing w:before="120" w:after="60"/>
    </w:pPr>
    <w:rPr>
      <w:b/>
    </w:rPr>
  </w:style>
  <w:style w:type="paragraph" w:styleId="Verzeichnis2">
    <w:name w:val="toc 2"/>
    <w:basedOn w:val="Standard"/>
    <w:next w:val="Standard"/>
    <w:uiPriority w:val="39"/>
    <w:rsid w:val="003C6BE6"/>
    <w:pPr>
      <w:tabs>
        <w:tab w:val="right" w:pos="9061"/>
      </w:tabs>
      <w:spacing w:before="60"/>
      <w:ind w:left="284"/>
    </w:pPr>
    <w:rPr>
      <w:b/>
    </w:rPr>
  </w:style>
  <w:style w:type="paragraph" w:styleId="Verzeichnis3">
    <w:name w:val="toc 3"/>
    <w:basedOn w:val="Standard"/>
    <w:next w:val="Standard"/>
    <w:uiPriority w:val="39"/>
    <w:rsid w:val="003C6BE6"/>
    <w:pPr>
      <w:tabs>
        <w:tab w:val="right" w:pos="9061"/>
      </w:tabs>
      <w:spacing w:before="60"/>
      <w:ind w:left="284"/>
    </w:pPr>
    <w:rPr>
      <w:b/>
    </w:rPr>
  </w:style>
  <w:style w:type="character" w:styleId="Hyperlink">
    <w:name w:val="Hyperlink"/>
    <w:basedOn w:val="Absatz-Standardschriftart"/>
    <w:uiPriority w:val="99"/>
    <w:unhideWhenUsed/>
    <w:rsid w:val="00236843"/>
    <w:rPr>
      <w:color w:val="0563C1" w:themeColor="hyperlink"/>
      <w:u w:val="single"/>
      <w:lang w:val="de-CH"/>
    </w:rPr>
  </w:style>
  <w:style w:type="paragraph" w:styleId="Verzeichnis6">
    <w:name w:val="toc 6"/>
    <w:basedOn w:val="Standard"/>
    <w:next w:val="Standard"/>
    <w:uiPriority w:val="39"/>
    <w:rsid w:val="00535CA8"/>
    <w:pPr>
      <w:pBdr>
        <w:bottom w:val="single" w:sz="4" w:space="1" w:color="auto"/>
      </w:pBdr>
      <w:tabs>
        <w:tab w:val="right" w:pos="9061"/>
      </w:tabs>
      <w:spacing w:before="240" w:after="120"/>
    </w:pPr>
    <w:rPr>
      <w:b/>
    </w:rPr>
  </w:style>
  <w:style w:type="paragraph" w:styleId="Verzeichnis4">
    <w:name w:val="toc 4"/>
    <w:basedOn w:val="Standard"/>
    <w:next w:val="Standard"/>
    <w:uiPriority w:val="39"/>
    <w:rsid w:val="003C6BE6"/>
    <w:pPr>
      <w:tabs>
        <w:tab w:val="right" w:pos="9061"/>
      </w:tabs>
      <w:spacing w:before="60"/>
      <w:ind w:left="284"/>
    </w:pPr>
    <w:rPr>
      <w:b/>
    </w:rPr>
  </w:style>
  <w:style w:type="table" w:styleId="Tabellenraster">
    <w:name w:val="Table Grid"/>
    <w:basedOn w:val="NormaleTabelle"/>
    <w:rsid w:val="00C313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erzeichnis5">
    <w:name w:val="toc 5"/>
    <w:basedOn w:val="Standard"/>
    <w:next w:val="Standard"/>
    <w:uiPriority w:val="39"/>
    <w:rsid w:val="003C6BE6"/>
    <w:pPr>
      <w:tabs>
        <w:tab w:val="left" w:pos="9061"/>
      </w:tabs>
      <w:spacing w:before="60"/>
      <w:ind w:left="284"/>
    </w:pPr>
    <w:rPr>
      <w:b/>
    </w:rPr>
  </w:style>
  <w:style w:type="paragraph" w:styleId="Verzeichnis7">
    <w:name w:val="toc 7"/>
    <w:basedOn w:val="Standard"/>
    <w:next w:val="Standard"/>
    <w:autoRedefine/>
    <w:uiPriority w:val="39"/>
    <w:rsid w:val="003C6BE6"/>
    <w:pPr>
      <w:spacing w:after="100"/>
      <w:ind w:left="1321"/>
    </w:pPr>
  </w:style>
  <w:style w:type="paragraph" w:styleId="Verzeichnis8">
    <w:name w:val="toc 8"/>
    <w:basedOn w:val="Standard"/>
    <w:next w:val="Standard"/>
    <w:autoRedefine/>
    <w:uiPriority w:val="39"/>
    <w:rsid w:val="003C6BE6"/>
    <w:pPr>
      <w:spacing w:after="100"/>
      <w:ind w:left="1542"/>
    </w:pPr>
  </w:style>
  <w:style w:type="paragraph" w:styleId="Verzeichnis9">
    <w:name w:val="toc 9"/>
    <w:basedOn w:val="Standard"/>
    <w:next w:val="Standard"/>
    <w:autoRedefine/>
    <w:uiPriority w:val="39"/>
    <w:rsid w:val="003C6BE6"/>
    <w:pPr>
      <w:spacing w:after="100"/>
      <w:ind w:left="1758"/>
    </w:pPr>
  </w:style>
  <w:style w:type="paragraph" w:customStyle="1" w:styleId="Appendix">
    <w:name w:val="Appendix"/>
    <w:basedOn w:val="berschrift1oNr"/>
    <w:next w:val="Standard"/>
    <w:uiPriority w:val="1"/>
    <w:rsid w:val="00783EC3"/>
    <w:pPr>
      <w:keepNext/>
      <w:keepLines/>
      <w:outlineLvl w:val="0"/>
    </w:pPr>
    <w:rPr>
      <w:sz w:val="24"/>
    </w:rPr>
  </w:style>
  <w:style w:type="paragraph" w:styleId="Funotentext">
    <w:name w:val="footnote text"/>
    <w:basedOn w:val="Standard"/>
    <w:link w:val="FunotentextZchn"/>
    <w:uiPriority w:val="99"/>
    <w:rsid w:val="00860C3F"/>
    <w:rPr>
      <w:sz w:val="12"/>
    </w:rPr>
  </w:style>
  <w:style w:type="character" w:customStyle="1" w:styleId="FunotentextZchn">
    <w:name w:val="Fußnotentext Zchn"/>
    <w:basedOn w:val="Absatz-Standardschriftart"/>
    <w:link w:val="Funotentext"/>
    <w:uiPriority w:val="99"/>
    <w:rsid w:val="00860C3F"/>
    <w:rPr>
      <w:rFonts w:ascii="Arial" w:hAnsi="Arial"/>
      <w:kern w:val="10"/>
      <w:sz w:val="12"/>
      <w:lang w:val="de-CH" w:eastAsia="en-US"/>
    </w:rPr>
  </w:style>
  <w:style w:type="character" w:styleId="Funotenzeichen">
    <w:name w:val="footnote reference"/>
    <w:basedOn w:val="Absatz-Standardschriftart"/>
    <w:uiPriority w:val="99"/>
    <w:unhideWhenUsed/>
    <w:rsid w:val="006A7867"/>
    <w:rPr>
      <w:vertAlign w:val="superscript"/>
      <w:lang w:val="de-CH"/>
    </w:rPr>
  </w:style>
  <w:style w:type="paragraph" w:customStyle="1" w:styleId="Metadaten">
    <w:name w:val="Metadaten"/>
    <w:basedOn w:val="Standard"/>
    <w:next w:val="Standard"/>
    <w:rsid w:val="00623549"/>
    <w:rPr>
      <w:rFonts w:cs="Arial"/>
    </w:rPr>
  </w:style>
  <w:style w:type="paragraph" w:customStyle="1" w:styleId="Vorstossnummer">
    <w:name w:val="Vorstossnummer"/>
    <w:basedOn w:val="Standard"/>
    <w:next w:val="Standard"/>
    <w:link w:val="VorstossnummerZchn"/>
    <w:rsid w:val="00535CA8"/>
    <w:pPr>
      <w:jc w:val="right"/>
    </w:pPr>
    <w:rPr>
      <w:b/>
      <w:caps/>
      <w:sz w:val="24"/>
      <w:szCs w:val="24"/>
    </w:rPr>
  </w:style>
  <w:style w:type="character" w:customStyle="1" w:styleId="VorstossnummerZchn">
    <w:name w:val="Vorstossnummer Zchn"/>
    <w:basedOn w:val="Absatz-Standardschriftart"/>
    <w:link w:val="Vorstossnummer"/>
    <w:rsid w:val="00535CA8"/>
    <w:rPr>
      <w:b/>
      <w:caps/>
      <w:sz w:val="24"/>
      <w:szCs w:val="24"/>
      <w:lang w:val="de-CH"/>
    </w:rPr>
  </w:style>
  <w:style w:type="paragraph" w:styleId="Listenabsatz">
    <w:name w:val="List Paragraph"/>
    <w:basedOn w:val="Standard"/>
    <w:uiPriority w:val="34"/>
    <w:qFormat/>
    <w:rsid w:val="00875108"/>
    <w:pPr>
      <w:ind w:left="720"/>
      <w:contextualSpacing/>
    </w:pPr>
    <w:rPr>
      <w:szCs w:val="24"/>
      <w:lang w:eastAsia="en-US"/>
    </w:rPr>
  </w:style>
  <w:style w:type="paragraph" w:customStyle="1" w:styleId="Fusszeile">
    <w:name w:val="Fusszeile"/>
    <w:basedOn w:val="Standard"/>
    <w:rsid w:val="003A1AC5"/>
    <w:pPr>
      <w:tabs>
        <w:tab w:val="center" w:pos="4321"/>
        <w:tab w:val="right" w:pos="8641"/>
      </w:tabs>
    </w:pPr>
    <w:rPr>
      <w:sz w:val="16"/>
    </w:rPr>
  </w:style>
  <w:style w:type="paragraph" w:customStyle="1" w:styleId="Fusszeile-Seite">
    <w:name w:val="Fusszeile-Seite"/>
    <w:basedOn w:val="Standard"/>
    <w:rsid w:val="00C60765"/>
    <w:pPr>
      <w:jc w:val="right"/>
    </w:pPr>
    <w:rPr>
      <w:sz w:val="16"/>
    </w:rPr>
  </w:style>
  <w:style w:type="paragraph" w:customStyle="1" w:styleId="ListLevelsWithNumbers">
    <w:name w:val="ListLevelsWithNumbers"/>
    <w:basedOn w:val="Standard"/>
    <w:rsid w:val="00A46D13"/>
    <w:pPr>
      <w:numPr>
        <w:numId w:val="7"/>
      </w:numPr>
    </w:pPr>
  </w:style>
  <w:style w:type="paragraph" w:customStyle="1" w:styleId="ListWithNumbers">
    <w:name w:val="ListWithNumbers"/>
    <w:basedOn w:val="Standard"/>
    <w:rsid w:val="00D46FC6"/>
    <w:pPr>
      <w:numPr>
        <w:numId w:val="8"/>
      </w:numPr>
    </w:pPr>
  </w:style>
  <w:style w:type="paragraph" w:customStyle="1" w:styleId="AufzhlungVif">
    <w:name w:val="Aufzählung Vif"/>
    <w:basedOn w:val="ListWithSymbols"/>
    <w:rsid w:val="00CA1B44"/>
    <w:pPr>
      <w:ind w:left="142" w:hanging="142"/>
    </w:pPr>
  </w:style>
  <w:style w:type="character" w:customStyle="1" w:styleId="berschrift2Zchn">
    <w:name w:val="Überschrift 2 Zchn"/>
    <w:basedOn w:val="Absatz-Standardschriftart"/>
    <w:link w:val="berschrift2"/>
    <w:uiPriority w:val="9"/>
    <w:locked/>
    <w:rsid w:val="003E215C"/>
    <w:rPr>
      <w:rFonts w:ascii="Segoe UI" w:hAnsi="Segoe UI" w:cs="Arial"/>
      <w:b/>
      <w:bCs/>
      <w:iCs/>
      <w:kern w:val="10"/>
      <w:sz w:val="24"/>
      <w:szCs w:val="28"/>
      <w:lang w:val="de-CH"/>
    </w:rPr>
  </w:style>
  <w:style w:type="character" w:customStyle="1" w:styleId="berschrift3Zchn">
    <w:name w:val="Überschrift 3 Zchn"/>
    <w:basedOn w:val="Absatz-Standardschriftart"/>
    <w:link w:val="berschrift3"/>
    <w:uiPriority w:val="9"/>
    <w:locked/>
    <w:rsid w:val="003E215C"/>
    <w:rPr>
      <w:rFonts w:ascii="Segoe UI" w:hAnsi="Segoe UI" w:cs="Arial"/>
      <w:b/>
      <w:bCs/>
      <w:kern w:val="10"/>
      <w:szCs w:val="26"/>
      <w:lang w:val="de-CH"/>
    </w:rPr>
  </w:style>
  <w:style w:type="character" w:customStyle="1" w:styleId="berschrift4Zchn">
    <w:name w:val="Überschrift 4 Zchn"/>
    <w:basedOn w:val="Absatz-Standardschriftart"/>
    <w:link w:val="berschrift4"/>
    <w:uiPriority w:val="9"/>
    <w:locked/>
    <w:rsid w:val="003E215C"/>
    <w:rPr>
      <w:rFonts w:ascii="Segoe UI" w:hAnsi="Segoe UI"/>
      <w:b/>
      <w:bCs/>
      <w:kern w:val="10"/>
      <w:szCs w:val="28"/>
      <w:lang w:val="de-CH"/>
    </w:rPr>
  </w:style>
  <w:style w:type="paragraph" w:styleId="Titel">
    <w:name w:val="Title"/>
    <w:basedOn w:val="Standard"/>
    <w:next w:val="Standard"/>
    <w:link w:val="TitelZchn"/>
    <w:uiPriority w:val="9"/>
    <w:qFormat/>
    <w:rsid w:val="00E1330E"/>
    <w:pPr>
      <w:contextualSpacing/>
    </w:pPr>
    <w:rPr>
      <w:rFonts w:eastAsiaTheme="majorEastAsia" w:cstheme="majorBidi"/>
      <w:b/>
      <w:sz w:val="32"/>
      <w:szCs w:val="56"/>
    </w:rPr>
  </w:style>
  <w:style w:type="character" w:customStyle="1" w:styleId="TitelZchn">
    <w:name w:val="Titel Zchn"/>
    <w:basedOn w:val="Absatz-Standardschriftart"/>
    <w:link w:val="Titel"/>
    <w:uiPriority w:val="9"/>
    <w:rsid w:val="00E1330E"/>
    <w:rPr>
      <w:rFonts w:eastAsiaTheme="majorEastAsia" w:cstheme="majorBidi"/>
      <w:b/>
      <w:kern w:val="10"/>
      <w:sz w:val="32"/>
      <w:szCs w:val="56"/>
      <w:lang w:val="de-CH"/>
    </w:rPr>
  </w:style>
  <w:style w:type="character" w:customStyle="1" w:styleId="Hidden">
    <w:name w:val="Hidden"/>
    <w:basedOn w:val="Absatz-Standardschriftart"/>
    <w:uiPriority w:val="1"/>
    <w:qFormat/>
    <w:rsid w:val="00783EC3"/>
    <w:rPr>
      <w:rFonts w:ascii="Segoe UI" w:hAnsi="Segoe UI"/>
      <w:vanish/>
      <w:color w:val="C00000"/>
      <w:kern w:val="0"/>
      <w:sz w:val="18"/>
      <w:lang w:val="de-CH"/>
    </w:rPr>
  </w:style>
  <w:style w:type="paragraph" w:styleId="Kopfzeile">
    <w:name w:val="header"/>
    <w:basedOn w:val="Standard"/>
    <w:link w:val="KopfzeileZchn"/>
    <w:unhideWhenUsed/>
    <w:rsid w:val="00944AA6"/>
    <w:pPr>
      <w:tabs>
        <w:tab w:val="center" w:pos="4536"/>
        <w:tab w:val="right" w:pos="9072"/>
      </w:tabs>
    </w:pPr>
  </w:style>
  <w:style w:type="character" w:customStyle="1" w:styleId="KopfzeileZchn">
    <w:name w:val="Kopfzeile Zchn"/>
    <w:basedOn w:val="Absatz-Standardschriftart"/>
    <w:link w:val="Kopfzeile"/>
    <w:rsid w:val="00944AA6"/>
    <w:rPr>
      <w:rFonts w:ascii="Segoe UI" w:hAnsi="Segoe UI"/>
      <w:kern w:val="10"/>
      <w:lang w:val="de-CH"/>
    </w:rPr>
  </w:style>
  <w:style w:type="paragraph" w:styleId="Fuzeile">
    <w:name w:val="footer"/>
    <w:basedOn w:val="Standard"/>
    <w:link w:val="FuzeileZchn"/>
    <w:uiPriority w:val="99"/>
    <w:unhideWhenUsed/>
    <w:rsid w:val="00944AA6"/>
    <w:pPr>
      <w:tabs>
        <w:tab w:val="center" w:pos="4536"/>
        <w:tab w:val="right" w:pos="9072"/>
      </w:tabs>
    </w:pPr>
  </w:style>
  <w:style w:type="character" w:customStyle="1" w:styleId="FuzeileZchn">
    <w:name w:val="Fußzeile Zchn"/>
    <w:basedOn w:val="Absatz-Standardschriftart"/>
    <w:link w:val="Fuzeile"/>
    <w:uiPriority w:val="99"/>
    <w:rsid w:val="00944AA6"/>
    <w:rPr>
      <w:rFonts w:ascii="Segoe UI" w:hAnsi="Segoe UI"/>
      <w:kern w:val="10"/>
      <w:lang w:val="de-CH"/>
    </w:rPr>
  </w:style>
  <w:style w:type="paragraph" w:styleId="KeinLeerraum">
    <w:name w:val="No Spacing"/>
    <w:uiPriority w:val="1"/>
    <w:qFormat/>
    <w:rsid w:val="008355C7"/>
    <w:rPr>
      <w:rFonts w:asciiTheme="minorHAnsi" w:eastAsiaTheme="minorHAnsi" w:hAnsiTheme="minorHAnsi" w:cstheme="minorBidi"/>
      <w:lang w:eastAsia="en-US"/>
    </w:rPr>
  </w:style>
  <w:style w:type="paragraph" w:styleId="berarbeitung">
    <w:name w:val="Revision"/>
    <w:hidden/>
    <w:uiPriority w:val="99"/>
    <w:semiHidden/>
    <w:rsid w:val="00EB0FA8"/>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kus_Ineichen\Documents\Vorlagen\S-Arbeitsblatt_mit_Log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ABE75A73-760F-4D8A-A527-F2BBB4D0801B}"/>
      </w:docPartPr>
      <w:docPartBody>
        <w:p w:rsidR="00212520" w:rsidRDefault="00CD431A">
          <w:r w:rsidRPr="00E25342">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Ubuntu">
    <w:charset w:val="00"/>
    <w:family w:val="swiss"/>
    <w:pitch w:val="variable"/>
    <w:sig w:usb0="E00002FF" w:usb1="5000205B" w:usb2="00000000" w:usb3="00000000" w:csb0="0000009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31A"/>
    <w:rsid w:val="00212520"/>
    <w:rsid w:val="003F32E3"/>
    <w:rsid w:val="00644666"/>
    <w:rsid w:val="006A034D"/>
    <w:rsid w:val="00796052"/>
    <w:rsid w:val="00891624"/>
    <w:rsid w:val="00CD431A"/>
    <w:rsid w:val="00D5479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CD431A"/>
    <w:rPr>
      <w:color w:val="808080"/>
      <w:lang w:val="de-CH"/>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S-Arbeitsblatt_mit_Logo.dotx</Template>
  <TotalTime>0</TotalTime>
  <Pages>11</Pages>
  <Words>2293</Words>
  <Characters>14452</Characters>
  <Application>Microsoft Office Word</Application>
  <DocSecurity>4</DocSecurity>
  <Lines>120</Lines>
  <Paragraphs>33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Organisation</vt:lpstr>
    </vt:vector>
  </TitlesOfParts>
  <Manager>Franco Mantovani</Manager>
  <Company/>
  <LinksUpToDate>false</LinksUpToDate>
  <CharactersWithSpaces>16712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BBZW; Kunz Benjamin</dc:creator>
  <cp:keywords/>
  <cp:lastModifiedBy>BBZW; Kunz Benjamin</cp:lastModifiedBy>
  <cp:revision>2</cp:revision>
  <dcterms:created xsi:type="dcterms:W3CDTF">2026-08-31T08:40:00Z</dcterms:created>
  <dcterms:modified xsi:type="dcterms:W3CDTF">2026-08-31T08:40:00Z</dcterms:modified>
</cp:coreProperties>
</file>