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C4A8" w14:textId="77777777" w:rsidR="0042023D" w:rsidRDefault="003414B6">
      <w:pPr>
        <w:pStyle w:val="berschrift1"/>
      </w:pPr>
      <w:bookmarkStart w:id="0" w:name="zahlensysteme-und-umrechnungen"/>
      <w:r>
        <w:t>Zahlensysteme und Umrechnungen</w:t>
      </w:r>
    </w:p>
    <w:p w14:paraId="405B2D89" w14:textId="77777777" w:rsidR="0042023D" w:rsidRDefault="003414B6">
      <w:r>
        <w:rPr>
          <w:b/>
          <w:bCs/>
        </w:rPr>
        <w:t>Modul M114 - Doppellektion 2</w:t>
      </w:r>
      <w:r>
        <w:t xml:space="preserve"> </w:t>
      </w:r>
      <w:r>
        <w:rPr>
          <w:b/>
          <w:bCs/>
        </w:rPr>
        <w:t>Dauer:</w:t>
      </w:r>
      <w:r>
        <w:t xml:space="preserve"> 2 x 45 Minuten</w:t>
      </w:r>
    </w:p>
    <w:p w14:paraId="04EEA5B5" w14:textId="77777777" w:rsidR="0042023D" w:rsidRDefault="003414B6">
      <w:pPr>
        <w:pStyle w:val="berschrift2"/>
      </w:pPr>
      <w:bookmarkStart w:id="1" w:name="lernziele"/>
      <w:r>
        <w:t>Lernziele</w:t>
      </w:r>
    </w:p>
    <w:p w14:paraId="5257C86D" w14:textId="77777777" w:rsidR="0042023D" w:rsidRDefault="003414B6">
      <w:r>
        <w:t>Nach dieser Doppellektion kannst du:</w:t>
      </w:r>
    </w:p>
    <w:p w14:paraId="0CB0D5DE" w14:textId="77777777" w:rsidR="0042023D" w:rsidRDefault="003414B6">
      <w:pPr>
        <w:numPr>
          <w:ilvl w:val="0"/>
          <w:numId w:val="21"/>
        </w:numPr>
      </w:pPr>
      <w:r>
        <w:t>die Begriffe Zahlensystem und Basis erklären;</w:t>
      </w:r>
    </w:p>
    <w:p w14:paraId="77095812" w14:textId="77777777" w:rsidR="0042023D" w:rsidRDefault="003414B6">
      <w:pPr>
        <w:numPr>
          <w:ilvl w:val="0"/>
          <w:numId w:val="21"/>
        </w:numPr>
      </w:pPr>
      <w:r>
        <w:t>Dezimal-, Binär-, Oktal- und Hexadezimalzahlen unterscheiden;</w:t>
      </w:r>
    </w:p>
    <w:p w14:paraId="3C84B41C" w14:textId="77777777" w:rsidR="0042023D" w:rsidRDefault="003414B6">
      <w:pPr>
        <w:numPr>
          <w:ilvl w:val="0"/>
          <w:numId w:val="21"/>
        </w:numPr>
      </w:pPr>
      <w:r>
        <w:t>einfache Zahlen in ein anderes Zahlensystem umrechnen;</w:t>
      </w:r>
    </w:p>
    <w:p w14:paraId="49FE5C87" w14:textId="77777777" w:rsidR="0042023D" w:rsidRDefault="003414B6">
      <w:pPr>
        <w:numPr>
          <w:ilvl w:val="0"/>
          <w:numId w:val="21"/>
        </w:numPr>
      </w:pPr>
      <w:r>
        <w:t>Binärzahlen mit Stellenwerten in Dezimalzahlen umrechnen;</w:t>
      </w:r>
    </w:p>
    <w:p w14:paraId="3E309663" w14:textId="77777777" w:rsidR="0042023D" w:rsidRDefault="003414B6">
      <w:pPr>
        <w:numPr>
          <w:ilvl w:val="0"/>
          <w:numId w:val="21"/>
        </w:numPr>
      </w:pPr>
      <w:r>
        <w:t>Dezimalzahlen mit Division und Rest umrechnen;</w:t>
      </w:r>
    </w:p>
    <w:p w14:paraId="69062AA8" w14:textId="77777777" w:rsidR="0042023D" w:rsidRDefault="003414B6">
      <w:pPr>
        <w:numPr>
          <w:ilvl w:val="0"/>
          <w:numId w:val="21"/>
        </w:numPr>
      </w:pPr>
      <w:r>
        <w:t>Binärzahlen in Dreier- und Vierergruppen zusammenfassen;</w:t>
      </w:r>
    </w:p>
    <w:p w14:paraId="2C9F4EF1" w14:textId="77777777" w:rsidR="0042023D" w:rsidRDefault="003414B6">
      <w:pPr>
        <w:numPr>
          <w:ilvl w:val="0"/>
          <w:numId w:val="21"/>
        </w:numPr>
      </w:pPr>
      <w:r>
        <w:t>erklären, warum Oktalzahlen bei Unix-Rechten und Hexadezimalzahlen bei RGB-Farben verwendet werden.</w:t>
      </w:r>
    </w:p>
    <w:p w14:paraId="76A43A35" w14:textId="77777777" w:rsidR="0042023D" w:rsidRDefault="003414B6">
      <w:pPr>
        <w:pStyle w:val="berschrift2"/>
      </w:pPr>
      <w:bookmarkStart w:id="2" w:name="material"/>
      <w:bookmarkEnd w:id="1"/>
      <w:r>
        <w:t>Material</w:t>
      </w:r>
    </w:p>
    <w:p w14:paraId="1559E81C" w14:textId="77777777" w:rsidR="0042023D" w:rsidRDefault="003414B6">
      <w:pPr>
        <w:numPr>
          <w:ilvl w:val="0"/>
          <w:numId w:val="22"/>
        </w:numPr>
      </w:pPr>
      <w:r>
        <w:t>dieses Theorie- und Übungsdokument</w:t>
      </w:r>
    </w:p>
    <w:p w14:paraId="352A4088" w14:textId="77777777" w:rsidR="0042023D" w:rsidRDefault="003414B6">
      <w:pPr>
        <w:numPr>
          <w:ilvl w:val="0"/>
          <w:numId w:val="22"/>
        </w:numPr>
      </w:pPr>
      <w:r>
        <w:t>Papier und Schreibzeug für die Rechenwege</w:t>
      </w:r>
    </w:p>
    <w:p w14:paraId="30FA6A63" w14:textId="77777777" w:rsidR="0042023D" w:rsidRDefault="003414B6">
      <w:pPr>
        <w:numPr>
          <w:ilvl w:val="0"/>
          <w:numId w:val="22"/>
        </w:numPr>
      </w:pPr>
      <w:r>
        <w:t>Dez_Dual.xls zur Kontrolle von Dezimal- und Binärzahlen nach der manuellen Rechnung</w:t>
      </w:r>
    </w:p>
    <w:p w14:paraId="11D02EA9" w14:textId="77777777" w:rsidR="0042023D" w:rsidRDefault="003414B6">
      <w:r>
        <w:rPr>
          <w:b/>
          <w:bCs/>
        </w:rPr>
        <w:t>Wichtig:</w:t>
      </w:r>
      <w:r>
        <w:t xml:space="preserve"> Rechne zuerst von Hand. Verwende Dez_Dual.xls erst danach zur Kontrolle. Das Tool kontrolliert Dezimal- und Binärzahlen, aber keine Oktal- oder Hexadezimalzahlen.</w:t>
      </w:r>
    </w:p>
    <w:p w14:paraId="7A9AC2F0" w14:textId="77777777" w:rsidR="0042023D" w:rsidRDefault="003414B6">
      <w:pPr>
        <w:pStyle w:val="berschrift2"/>
      </w:pPr>
      <w:bookmarkStart w:id="3" w:name="ablauf"/>
      <w:bookmarkEnd w:id="2"/>
      <w:r>
        <w:t>Ablauf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993"/>
        <w:gridCol w:w="1842"/>
        <w:gridCol w:w="6236"/>
      </w:tblGrid>
      <w:tr w:rsidR="0042023D" w14:paraId="7530C889" w14:textId="77777777" w:rsidTr="0007393A">
        <w:trPr>
          <w:tblHeader/>
        </w:trPr>
        <w:tc>
          <w:tcPr>
            <w:tcW w:w="993" w:type="dxa"/>
          </w:tcPr>
          <w:p w14:paraId="1E355E36" w14:textId="77777777" w:rsidR="0042023D" w:rsidRDefault="003414B6">
            <w:pPr>
              <w:jc w:val="right"/>
            </w:pPr>
            <w:r>
              <w:t>Zeit</w:t>
            </w:r>
          </w:p>
        </w:tc>
        <w:tc>
          <w:tcPr>
            <w:tcW w:w="1842" w:type="dxa"/>
          </w:tcPr>
          <w:p w14:paraId="006BFC30" w14:textId="77777777" w:rsidR="0042023D" w:rsidRDefault="003414B6">
            <w:r>
              <w:t>Teil</w:t>
            </w:r>
          </w:p>
        </w:tc>
        <w:tc>
          <w:tcPr>
            <w:tcW w:w="6236" w:type="dxa"/>
          </w:tcPr>
          <w:p w14:paraId="49B66440" w14:textId="77777777" w:rsidR="0042023D" w:rsidRDefault="003414B6">
            <w:r>
              <w:t>Deine Arbeit</w:t>
            </w:r>
          </w:p>
        </w:tc>
      </w:tr>
      <w:tr w:rsidR="0042023D" w14:paraId="5A9D633B" w14:textId="77777777" w:rsidTr="0007393A">
        <w:tc>
          <w:tcPr>
            <w:tcW w:w="993" w:type="dxa"/>
          </w:tcPr>
          <w:p w14:paraId="6B8A1A8A" w14:textId="77777777" w:rsidR="0042023D" w:rsidRDefault="003414B6">
            <w:pPr>
              <w:jc w:val="right"/>
            </w:pPr>
            <w:r>
              <w:t>10 Min.</w:t>
            </w:r>
          </w:p>
        </w:tc>
        <w:tc>
          <w:tcPr>
            <w:tcW w:w="1842" w:type="dxa"/>
          </w:tcPr>
          <w:p w14:paraId="2C291A31" w14:textId="77777777" w:rsidR="0042023D" w:rsidRDefault="003414B6">
            <w:r>
              <w:t>Rückblick</w:t>
            </w:r>
          </w:p>
        </w:tc>
        <w:tc>
          <w:tcPr>
            <w:tcW w:w="6236" w:type="dxa"/>
          </w:tcPr>
          <w:p w14:paraId="3FDE9F98" w14:textId="77777777" w:rsidR="0042023D" w:rsidRDefault="003414B6">
            <w:r>
              <w:t>Bits, Stellenwerte und binäres Zählen wiederholen</w:t>
            </w:r>
          </w:p>
        </w:tc>
      </w:tr>
      <w:tr w:rsidR="0042023D" w14:paraId="168BC6E3" w14:textId="77777777" w:rsidTr="0007393A">
        <w:tc>
          <w:tcPr>
            <w:tcW w:w="993" w:type="dxa"/>
          </w:tcPr>
          <w:p w14:paraId="62F4C68B" w14:textId="77777777" w:rsidR="0042023D" w:rsidRDefault="003414B6">
            <w:pPr>
              <w:jc w:val="right"/>
            </w:pPr>
            <w:r>
              <w:t>20 Min.</w:t>
            </w:r>
          </w:p>
        </w:tc>
        <w:tc>
          <w:tcPr>
            <w:tcW w:w="1842" w:type="dxa"/>
          </w:tcPr>
          <w:p w14:paraId="6371A2DA" w14:textId="77777777" w:rsidR="0042023D" w:rsidRDefault="003414B6">
            <w:r>
              <w:t>Zahlensysteme</w:t>
            </w:r>
          </w:p>
        </w:tc>
        <w:tc>
          <w:tcPr>
            <w:tcW w:w="6236" w:type="dxa"/>
          </w:tcPr>
          <w:p w14:paraId="198175AA" w14:textId="77777777" w:rsidR="0042023D" w:rsidRDefault="003414B6">
            <w:r>
              <w:t>Basis, Ziffern und Schreibweisen kennenlernen</w:t>
            </w:r>
          </w:p>
        </w:tc>
      </w:tr>
      <w:tr w:rsidR="0042023D" w14:paraId="45AC7A15" w14:textId="77777777" w:rsidTr="0007393A">
        <w:tc>
          <w:tcPr>
            <w:tcW w:w="993" w:type="dxa"/>
          </w:tcPr>
          <w:p w14:paraId="0B59BAED" w14:textId="77777777" w:rsidR="0042023D" w:rsidRDefault="003414B6">
            <w:pPr>
              <w:jc w:val="right"/>
            </w:pPr>
            <w:r>
              <w:t>20 Min.</w:t>
            </w:r>
          </w:p>
        </w:tc>
        <w:tc>
          <w:tcPr>
            <w:tcW w:w="1842" w:type="dxa"/>
          </w:tcPr>
          <w:p w14:paraId="0C64BC04" w14:textId="77777777" w:rsidR="0042023D" w:rsidRDefault="003414B6">
            <w:r>
              <w:t>Umrechnungen</w:t>
            </w:r>
          </w:p>
        </w:tc>
        <w:tc>
          <w:tcPr>
            <w:tcW w:w="6236" w:type="dxa"/>
          </w:tcPr>
          <w:p w14:paraId="0F8D957C" w14:textId="77777777" w:rsidR="0042023D" w:rsidRDefault="003414B6">
            <w:r>
              <w:t>Verschiedene Umrechnungswege nachvollziehen</w:t>
            </w:r>
          </w:p>
        </w:tc>
      </w:tr>
      <w:tr w:rsidR="0042023D" w14:paraId="1D254BA6" w14:textId="77777777" w:rsidTr="0007393A">
        <w:tc>
          <w:tcPr>
            <w:tcW w:w="993" w:type="dxa"/>
          </w:tcPr>
          <w:p w14:paraId="04D44EC6" w14:textId="77777777" w:rsidR="0042023D" w:rsidRDefault="003414B6">
            <w:pPr>
              <w:jc w:val="right"/>
            </w:pPr>
            <w:r>
              <w:t>30 Min.</w:t>
            </w:r>
          </w:p>
        </w:tc>
        <w:tc>
          <w:tcPr>
            <w:tcW w:w="1842" w:type="dxa"/>
          </w:tcPr>
          <w:p w14:paraId="5FDEBEEB" w14:textId="77777777" w:rsidR="0042023D" w:rsidRDefault="003414B6">
            <w:r>
              <w:t>Übungen</w:t>
            </w:r>
          </w:p>
        </w:tc>
        <w:tc>
          <w:tcPr>
            <w:tcW w:w="6236" w:type="dxa"/>
          </w:tcPr>
          <w:p w14:paraId="7F4F3806" w14:textId="77777777" w:rsidR="0042023D" w:rsidRDefault="003414B6">
            <w:r>
              <w:t>Umrechnungstabelle ausfüllen und Rechenwege notieren</w:t>
            </w:r>
          </w:p>
        </w:tc>
      </w:tr>
      <w:tr w:rsidR="0042023D" w14:paraId="2A4A9318" w14:textId="77777777" w:rsidTr="0007393A">
        <w:tc>
          <w:tcPr>
            <w:tcW w:w="993" w:type="dxa"/>
          </w:tcPr>
          <w:p w14:paraId="3AD3D062" w14:textId="77777777" w:rsidR="0042023D" w:rsidRDefault="003414B6">
            <w:pPr>
              <w:jc w:val="right"/>
            </w:pPr>
            <w:r>
              <w:t>10 Min.</w:t>
            </w:r>
          </w:p>
        </w:tc>
        <w:tc>
          <w:tcPr>
            <w:tcW w:w="1842" w:type="dxa"/>
          </w:tcPr>
          <w:p w14:paraId="6AEE1877" w14:textId="77777777" w:rsidR="0042023D" w:rsidRDefault="003414B6">
            <w:r>
              <w:t>Transfer</w:t>
            </w:r>
          </w:p>
        </w:tc>
        <w:tc>
          <w:tcPr>
            <w:tcW w:w="6236" w:type="dxa"/>
          </w:tcPr>
          <w:p w14:paraId="4B2D7767" w14:textId="77777777" w:rsidR="0042023D" w:rsidRDefault="003414B6">
            <w:r>
              <w:t>Zahlensysteme bei RGB-Farben und Unix-Rechten anwenden</w:t>
            </w:r>
          </w:p>
        </w:tc>
      </w:tr>
    </w:tbl>
    <w:p w14:paraId="09F9D00C" w14:textId="77777777" w:rsidR="0042023D" w:rsidRDefault="003414B6">
      <w:pPr>
        <w:pStyle w:val="berschrift2"/>
      </w:pPr>
      <w:bookmarkStart w:id="4" w:name="rückblick-auf-doppellektion-1"/>
      <w:bookmarkEnd w:id="3"/>
      <w:r>
        <w:t>1. Rückblick auf Doppellektion 1</w:t>
      </w:r>
    </w:p>
    <w:p w14:paraId="4FAF050B" w14:textId="77777777" w:rsidR="0042023D" w:rsidRDefault="003414B6">
      <w:r>
        <w:t>Ein Computer speichert Daten mit zwei Zuständen:</w:t>
      </w:r>
    </w:p>
    <w:p w14:paraId="0861690A" w14:textId="77777777" w:rsidR="0042023D" w:rsidRDefault="003414B6">
      <w:pPr>
        <w:numPr>
          <w:ilvl w:val="0"/>
          <w:numId w:val="23"/>
        </w:numPr>
      </w:pPr>
      <w:r>
        <w:t>0</w:t>
      </w:r>
    </w:p>
    <w:p w14:paraId="1C0769A5" w14:textId="77777777" w:rsidR="0042023D" w:rsidRDefault="003414B6">
      <w:pPr>
        <w:numPr>
          <w:ilvl w:val="0"/>
          <w:numId w:val="23"/>
        </w:numPr>
      </w:pPr>
      <w:r>
        <w:t>1</w:t>
      </w:r>
    </w:p>
    <w:p w14:paraId="636C9D94" w14:textId="77777777" w:rsidR="0042023D" w:rsidRDefault="003414B6">
      <w:r>
        <w:t xml:space="preserve">Ein solcher Zustand heisst </w:t>
      </w:r>
      <w:r>
        <w:rPr>
          <w:b/>
          <w:bCs/>
        </w:rPr>
        <w:t>Bit</w:t>
      </w:r>
      <w:r>
        <w:t>.</w:t>
      </w:r>
    </w:p>
    <w:p w14:paraId="58E63146" w14:textId="77777777" w:rsidR="0042023D" w:rsidRDefault="003414B6">
      <w:r>
        <w:t>In einer Binärzahl hat jede Stelle einen eigenen Wert. Die Stellenwerte verdoppeln sich von rechts nach links.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94"/>
        <w:gridCol w:w="572"/>
        <w:gridCol w:w="454"/>
        <w:gridCol w:w="454"/>
        <w:gridCol w:w="454"/>
        <w:gridCol w:w="335"/>
        <w:gridCol w:w="335"/>
        <w:gridCol w:w="335"/>
        <w:gridCol w:w="335"/>
      </w:tblGrid>
      <w:tr w:rsidR="0042023D" w14:paraId="2E8080D4" w14:textId="77777777">
        <w:trPr>
          <w:tblHeader/>
        </w:trPr>
        <w:tc>
          <w:tcPr>
            <w:tcW w:w="0" w:type="auto"/>
          </w:tcPr>
          <w:p w14:paraId="11FD2399" w14:textId="77777777" w:rsidR="0042023D" w:rsidRDefault="003414B6">
            <w:r>
              <w:t>Stelle</w:t>
            </w:r>
          </w:p>
        </w:tc>
        <w:tc>
          <w:tcPr>
            <w:tcW w:w="0" w:type="auto"/>
          </w:tcPr>
          <w:p w14:paraId="374B5DE7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15E3F08" w14:textId="77777777" w:rsidR="0042023D" w:rsidRDefault="003414B6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7A5071F" w14:textId="77777777" w:rsidR="0042023D" w:rsidRDefault="003414B6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10F1BB6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BA6DAE1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B27A156" w14:textId="77777777" w:rsidR="0042023D" w:rsidRDefault="003414B6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A65318A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72A580A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3F97D569" w14:textId="77777777">
        <w:tc>
          <w:tcPr>
            <w:tcW w:w="0" w:type="auto"/>
          </w:tcPr>
          <w:p w14:paraId="12DB0EF9" w14:textId="77777777" w:rsidR="0042023D" w:rsidRDefault="003414B6">
            <w:r>
              <w:t>Stellenwert</w:t>
            </w:r>
          </w:p>
        </w:tc>
        <w:tc>
          <w:tcPr>
            <w:tcW w:w="0" w:type="auto"/>
          </w:tcPr>
          <w:p w14:paraId="78DA24A5" w14:textId="77777777" w:rsidR="0042023D" w:rsidRDefault="003414B6">
            <w:pPr>
              <w:jc w:val="right"/>
            </w:pPr>
            <w:r>
              <w:t>128</w:t>
            </w:r>
          </w:p>
        </w:tc>
        <w:tc>
          <w:tcPr>
            <w:tcW w:w="0" w:type="auto"/>
          </w:tcPr>
          <w:p w14:paraId="63BCC500" w14:textId="77777777" w:rsidR="0042023D" w:rsidRDefault="003414B6">
            <w:pPr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5BDE82F7" w14:textId="77777777" w:rsidR="0042023D" w:rsidRDefault="003414B6">
            <w:pPr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02532223" w14:textId="77777777" w:rsidR="0042023D" w:rsidRDefault="003414B6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A515B7A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E2F2B18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295050B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9EF6239" w14:textId="77777777" w:rsidR="0042023D" w:rsidRDefault="003414B6">
            <w:pPr>
              <w:jc w:val="right"/>
            </w:pPr>
            <w:r>
              <w:t>1</w:t>
            </w:r>
          </w:p>
        </w:tc>
      </w:tr>
    </w:tbl>
    <w:p w14:paraId="3EE2F988" w14:textId="77777777" w:rsidR="0042023D" w:rsidRDefault="003414B6">
      <w:pPr>
        <w:pStyle w:val="berschrift3"/>
      </w:pPr>
      <w:bookmarkStart w:id="5" w:name="aufgabe-1---schnellstart"/>
      <w:r>
        <w:lastRenderedPageBreak/>
        <w:t>Aufgabe 1 - Schnellstart</w:t>
      </w:r>
    </w:p>
    <w:p w14:paraId="248BAED3" w14:textId="77777777" w:rsidR="0042023D" w:rsidRDefault="003414B6">
      <w:r>
        <w:t>Löse diese Aufgabe ohne Hilfsmittel.</w:t>
      </w:r>
    </w:p>
    <w:p w14:paraId="1DBE9505" w14:textId="77777777" w:rsidR="0042023D" w:rsidRDefault="003414B6">
      <w:pPr>
        <w:numPr>
          <w:ilvl w:val="0"/>
          <w:numId w:val="24"/>
        </w:numPr>
      </w:pPr>
      <w:r>
        <w:t>Welche beiden Werte kann ein Bit haben?</w:t>
      </w:r>
    </w:p>
    <w:p w14:paraId="3367956B" w14:textId="4FDDC1A9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638848658"/>
          <w:placeholder>
            <w:docPart w:val="DefaultPlaceholder_-1854013440"/>
          </w:placeholder>
        </w:sdtPr>
        <w:sdtEndPr/>
        <w:sdtContent>
          <w:r>
            <w:t>0 / 1</w:t>
          </w:r>
        </w:sdtContent>
      </w:sdt>
    </w:p>
    <w:p w14:paraId="27DBF0FB" w14:textId="77777777" w:rsidR="0042023D" w:rsidRDefault="003414B6">
      <w:pPr>
        <w:numPr>
          <w:ilvl w:val="0"/>
          <w:numId w:val="24"/>
        </w:numPr>
      </w:pPr>
      <w:r>
        <w:t>Wie viele verschiedene Werte können mit 4 Bits dargestellt werden?</w:t>
      </w:r>
    </w:p>
    <w:p w14:paraId="3BB88F1F" w14:textId="1B3BB4C6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2072851312"/>
          <w:placeholder>
            <w:docPart w:val="DefaultPlaceholder_-1854013440"/>
          </w:placeholder>
        </w:sdtPr>
        <w:sdtEndPr/>
        <w:sdtContent>
          <w:r>
            <w:t>2 hoch 4</w:t>
          </w:r>
        </w:sdtContent>
      </w:sdt>
    </w:p>
    <w:p w14:paraId="32576C1C" w14:textId="77777777" w:rsidR="0042023D" w:rsidRDefault="003414B6">
      <w:pPr>
        <w:numPr>
          <w:ilvl w:val="0"/>
          <w:numId w:val="24"/>
        </w:numPr>
      </w:pPr>
      <w:r>
        <w:t>Welche Binärzahl folgt direkt nach 0111?</w:t>
      </w:r>
    </w:p>
    <w:p w14:paraId="5EDB2B76" w14:textId="5BEC9169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668149052"/>
          <w:placeholder>
            <w:docPart w:val="DefaultPlaceholder_-1854013440"/>
          </w:placeholder>
        </w:sdtPr>
        <w:sdtEndPr/>
        <w:sdtContent>
          <w:r>
            <w:t>1111</w:t>
          </w:r>
        </w:sdtContent>
      </w:sdt>
    </w:p>
    <w:p w14:paraId="191F3E0A" w14:textId="77777777" w:rsidR="0042023D" w:rsidRDefault="003414B6">
      <w:pPr>
        <w:numPr>
          <w:ilvl w:val="0"/>
          <w:numId w:val="24"/>
        </w:numPr>
      </w:pPr>
      <w:r>
        <w:t>Welche Stellenwerte sind in der Binärzahl 0010 0101 gesetzt?</w:t>
      </w:r>
    </w:p>
    <w:p w14:paraId="5E9BB5E3" w14:textId="5EEA8403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67985325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32, 4 und 1 (32 + 4 + 1 = 37)</w:t>
          </w:r>
        </w:sdtContent>
      </w:sdt>
    </w:p>
    <w:p w14:paraId="169D9E68" w14:textId="3078343C" w:rsidR="0042023D" w:rsidRDefault="003414B6">
      <w:pPr>
        <w:pStyle w:val="berschrift2"/>
      </w:pPr>
      <w:bookmarkStart w:id="6" w:name="was-ist-ein-zahlensystem"/>
      <w:bookmarkEnd w:id="4"/>
      <w:bookmarkEnd w:id="5"/>
      <w:r>
        <w:t>Was ist ein Zahlensystem?</w:t>
      </w:r>
    </w:p>
    <w:p w14:paraId="37D2C68F" w14:textId="77777777" w:rsidR="0042023D" w:rsidRDefault="003414B6">
      <w:r>
        <w:t xml:space="preserve">Ein </w:t>
      </w:r>
      <w:r>
        <w:rPr>
          <w:b/>
          <w:bCs/>
        </w:rPr>
        <w:t>Zahlensystem</w:t>
      </w:r>
      <w:r>
        <w:t xml:space="preserve"> legt fest:</w:t>
      </w:r>
    </w:p>
    <w:p w14:paraId="2C18406E" w14:textId="77777777" w:rsidR="0042023D" w:rsidRDefault="003414B6">
      <w:pPr>
        <w:numPr>
          <w:ilvl w:val="0"/>
          <w:numId w:val="25"/>
        </w:numPr>
      </w:pPr>
      <w:r>
        <w:t>welche Ziffern verwendet werden;</w:t>
      </w:r>
    </w:p>
    <w:p w14:paraId="396C85B1" w14:textId="77777777" w:rsidR="0042023D" w:rsidRDefault="003414B6">
      <w:pPr>
        <w:numPr>
          <w:ilvl w:val="0"/>
          <w:numId w:val="25"/>
        </w:numPr>
      </w:pPr>
      <w:r>
        <w:t>welchen Wert eine Stelle hat.</w:t>
      </w:r>
    </w:p>
    <w:p w14:paraId="1351A6F4" w14:textId="77777777" w:rsidR="0042023D" w:rsidRDefault="003414B6">
      <w:r>
        <w:t xml:space="preserve">Die </w:t>
      </w:r>
      <w:r>
        <w:rPr>
          <w:b/>
          <w:bCs/>
        </w:rPr>
        <w:t>Basis</w:t>
      </w:r>
      <w:r>
        <w:t xml:space="preserve"> sagt, wie viele verschiedene Ziffern das Zahlensystem verwendet.</w:t>
      </w:r>
    </w:p>
    <w:p w14:paraId="3E7E9557" w14:textId="77777777" w:rsidR="0042023D" w:rsidRDefault="003414B6">
      <w:pPr>
        <w:pStyle w:val="berschrift3"/>
      </w:pPr>
      <w:bookmarkStart w:id="7" w:name="Xb0b2788ce85a182198f7e08a815a34c99e808f7"/>
      <w:r>
        <w:t>Die vier Zahlensysteme dieser Doppellektion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730"/>
        <w:gridCol w:w="3694"/>
        <w:gridCol w:w="1549"/>
      </w:tblGrid>
      <w:tr w:rsidR="0042023D" w14:paraId="436B5FA0" w14:textId="77777777" w:rsidTr="0007393A">
        <w:trPr>
          <w:tblHeader/>
        </w:trPr>
        <w:tc>
          <w:tcPr>
            <w:tcW w:w="3098" w:type="dxa"/>
          </w:tcPr>
          <w:p w14:paraId="1933F503" w14:textId="77777777" w:rsidR="0042023D" w:rsidRDefault="003414B6">
            <w:r>
              <w:t>Zahlensystem</w:t>
            </w:r>
          </w:p>
        </w:tc>
        <w:tc>
          <w:tcPr>
            <w:tcW w:w="730" w:type="dxa"/>
          </w:tcPr>
          <w:p w14:paraId="794B35B9" w14:textId="77777777" w:rsidR="0042023D" w:rsidRDefault="003414B6">
            <w:pPr>
              <w:jc w:val="right"/>
            </w:pPr>
            <w:r>
              <w:t>Basis</w:t>
            </w:r>
          </w:p>
        </w:tc>
        <w:tc>
          <w:tcPr>
            <w:tcW w:w="3694" w:type="dxa"/>
          </w:tcPr>
          <w:p w14:paraId="5558FEE7" w14:textId="77777777" w:rsidR="0042023D" w:rsidRDefault="003414B6">
            <w:r>
              <w:t>Erlaubte Ziffern</w:t>
            </w:r>
          </w:p>
        </w:tc>
        <w:tc>
          <w:tcPr>
            <w:tcW w:w="1549" w:type="dxa"/>
          </w:tcPr>
          <w:p w14:paraId="5237D822" w14:textId="77777777" w:rsidR="0042023D" w:rsidRDefault="003414B6">
            <w:pPr>
              <w:jc w:val="right"/>
            </w:pPr>
            <w:r>
              <w:t>Beispiel</w:t>
            </w:r>
          </w:p>
        </w:tc>
      </w:tr>
      <w:tr w:rsidR="0042023D" w14:paraId="67C4668F" w14:textId="77777777" w:rsidTr="0007393A">
        <w:tc>
          <w:tcPr>
            <w:tcW w:w="3098" w:type="dxa"/>
          </w:tcPr>
          <w:p w14:paraId="09405DB6" w14:textId="77777777" w:rsidR="0042023D" w:rsidRDefault="003414B6">
            <w:r>
              <w:t>Dezimalsystem</w:t>
            </w:r>
          </w:p>
        </w:tc>
        <w:tc>
          <w:tcPr>
            <w:tcW w:w="730" w:type="dxa"/>
          </w:tcPr>
          <w:p w14:paraId="0557C7C4" w14:textId="77777777" w:rsidR="0042023D" w:rsidRDefault="003414B6">
            <w:pPr>
              <w:jc w:val="right"/>
            </w:pPr>
            <w:r>
              <w:t>10</w:t>
            </w:r>
          </w:p>
        </w:tc>
        <w:tc>
          <w:tcPr>
            <w:tcW w:w="3694" w:type="dxa"/>
          </w:tcPr>
          <w:p w14:paraId="139769F8" w14:textId="77777777" w:rsidR="0042023D" w:rsidRDefault="003414B6">
            <w:r>
              <w:t>0 bis 9</w:t>
            </w:r>
          </w:p>
        </w:tc>
        <w:tc>
          <w:tcPr>
            <w:tcW w:w="1549" w:type="dxa"/>
          </w:tcPr>
          <w:p w14:paraId="32C918AD" w14:textId="77777777" w:rsidR="0042023D" w:rsidRDefault="003414B6">
            <w:pPr>
              <w:jc w:val="right"/>
            </w:pPr>
            <w:r>
              <w:t>151₁₀</w:t>
            </w:r>
          </w:p>
        </w:tc>
      </w:tr>
      <w:tr w:rsidR="0042023D" w14:paraId="6494BFF5" w14:textId="77777777" w:rsidTr="0007393A">
        <w:tc>
          <w:tcPr>
            <w:tcW w:w="3098" w:type="dxa"/>
          </w:tcPr>
          <w:p w14:paraId="749F6140" w14:textId="77777777" w:rsidR="0042023D" w:rsidRDefault="003414B6">
            <w:r>
              <w:t>Binärsystem oder Dualsystem</w:t>
            </w:r>
          </w:p>
        </w:tc>
        <w:tc>
          <w:tcPr>
            <w:tcW w:w="730" w:type="dxa"/>
          </w:tcPr>
          <w:p w14:paraId="2162C445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3694" w:type="dxa"/>
          </w:tcPr>
          <w:p w14:paraId="651053D2" w14:textId="77777777" w:rsidR="0042023D" w:rsidRDefault="003414B6">
            <w:r>
              <w:t>0 und 1</w:t>
            </w:r>
          </w:p>
        </w:tc>
        <w:tc>
          <w:tcPr>
            <w:tcW w:w="1549" w:type="dxa"/>
          </w:tcPr>
          <w:p w14:paraId="3E6C8771" w14:textId="77777777" w:rsidR="0042023D" w:rsidRDefault="003414B6">
            <w:pPr>
              <w:jc w:val="right"/>
            </w:pPr>
            <w:r>
              <w:t>10010111₂</w:t>
            </w:r>
          </w:p>
        </w:tc>
      </w:tr>
      <w:tr w:rsidR="0042023D" w14:paraId="75760A0B" w14:textId="77777777" w:rsidTr="0007393A">
        <w:tc>
          <w:tcPr>
            <w:tcW w:w="3098" w:type="dxa"/>
          </w:tcPr>
          <w:p w14:paraId="399505E7" w14:textId="77777777" w:rsidR="0042023D" w:rsidRDefault="003414B6">
            <w:r>
              <w:t>Oktalsystem</w:t>
            </w:r>
          </w:p>
        </w:tc>
        <w:tc>
          <w:tcPr>
            <w:tcW w:w="730" w:type="dxa"/>
          </w:tcPr>
          <w:p w14:paraId="251037FA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3694" w:type="dxa"/>
          </w:tcPr>
          <w:p w14:paraId="7A40291D" w14:textId="77777777" w:rsidR="0042023D" w:rsidRDefault="003414B6">
            <w:r>
              <w:t>0 bis 7</w:t>
            </w:r>
          </w:p>
        </w:tc>
        <w:tc>
          <w:tcPr>
            <w:tcW w:w="1549" w:type="dxa"/>
          </w:tcPr>
          <w:p w14:paraId="0A763FB0" w14:textId="77777777" w:rsidR="0042023D" w:rsidRDefault="003414B6">
            <w:pPr>
              <w:jc w:val="right"/>
            </w:pPr>
            <w:r>
              <w:t>227₈</w:t>
            </w:r>
          </w:p>
        </w:tc>
      </w:tr>
      <w:tr w:rsidR="0042023D" w14:paraId="3B41265E" w14:textId="77777777" w:rsidTr="0007393A">
        <w:tc>
          <w:tcPr>
            <w:tcW w:w="3098" w:type="dxa"/>
          </w:tcPr>
          <w:p w14:paraId="4C6C304C" w14:textId="77777777" w:rsidR="0042023D" w:rsidRDefault="003414B6">
            <w:r>
              <w:t>Hexadezimalsystem</w:t>
            </w:r>
          </w:p>
        </w:tc>
        <w:tc>
          <w:tcPr>
            <w:tcW w:w="730" w:type="dxa"/>
          </w:tcPr>
          <w:p w14:paraId="6D85A774" w14:textId="77777777" w:rsidR="0042023D" w:rsidRDefault="003414B6">
            <w:pPr>
              <w:jc w:val="right"/>
            </w:pPr>
            <w:r>
              <w:t>16</w:t>
            </w:r>
          </w:p>
        </w:tc>
        <w:tc>
          <w:tcPr>
            <w:tcW w:w="3694" w:type="dxa"/>
          </w:tcPr>
          <w:p w14:paraId="3B75F0CC" w14:textId="77777777" w:rsidR="0042023D" w:rsidRDefault="003414B6">
            <w:r>
              <w:t>0 bis 9 und A bis F</w:t>
            </w:r>
          </w:p>
        </w:tc>
        <w:tc>
          <w:tcPr>
            <w:tcW w:w="1549" w:type="dxa"/>
          </w:tcPr>
          <w:p w14:paraId="36A38C11" w14:textId="77777777" w:rsidR="0042023D" w:rsidRDefault="003414B6">
            <w:pPr>
              <w:jc w:val="right"/>
            </w:pPr>
            <w:r>
              <w:t>97₁₆</w:t>
            </w:r>
          </w:p>
        </w:tc>
      </w:tr>
    </w:tbl>
    <w:p w14:paraId="7CFE93CA" w14:textId="77777777" w:rsidR="0007393A" w:rsidRDefault="003414B6">
      <w:r>
        <w:t>Die kleine Zahl unten zeigt die Basis an.</w:t>
      </w:r>
    </w:p>
    <w:p w14:paraId="2759E112" w14:textId="77777777" w:rsidR="0007393A" w:rsidRDefault="0007393A"/>
    <w:p w14:paraId="6B4BB45C" w14:textId="0EB97D0A" w:rsidR="0042023D" w:rsidRDefault="003414B6">
      <w:r>
        <w:rPr>
          <w:b/>
          <w:bCs/>
        </w:rPr>
        <w:t>Merke:</w:t>
      </w:r>
      <w:r>
        <w:t xml:space="preserve"> Die Zeichenfolge 10 hat nicht in jedem Zahlensystem denselben Wert.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32"/>
        <w:gridCol w:w="2500"/>
      </w:tblGrid>
      <w:tr w:rsidR="0042023D" w14:paraId="2C95721A" w14:textId="77777777">
        <w:trPr>
          <w:tblHeader/>
        </w:trPr>
        <w:tc>
          <w:tcPr>
            <w:tcW w:w="0" w:type="auto"/>
          </w:tcPr>
          <w:p w14:paraId="52530ADB" w14:textId="77777777" w:rsidR="0042023D" w:rsidRDefault="003414B6">
            <w:pPr>
              <w:jc w:val="right"/>
            </w:pPr>
            <w:r>
              <w:t>Zahl</w:t>
            </w:r>
          </w:p>
        </w:tc>
        <w:tc>
          <w:tcPr>
            <w:tcW w:w="0" w:type="auto"/>
          </w:tcPr>
          <w:p w14:paraId="56D460E1" w14:textId="77777777" w:rsidR="0042023D" w:rsidRDefault="003414B6">
            <w:pPr>
              <w:jc w:val="right"/>
            </w:pPr>
            <w:r>
              <w:t>Wert im Dezimalsystem</w:t>
            </w:r>
          </w:p>
        </w:tc>
      </w:tr>
      <w:tr w:rsidR="0042023D" w14:paraId="19E644EA" w14:textId="77777777">
        <w:tc>
          <w:tcPr>
            <w:tcW w:w="0" w:type="auto"/>
          </w:tcPr>
          <w:p w14:paraId="7C472B87" w14:textId="77777777" w:rsidR="0042023D" w:rsidRDefault="003414B6">
            <w:pPr>
              <w:jc w:val="right"/>
            </w:pPr>
            <w:r>
              <w:t>10₂</w:t>
            </w:r>
          </w:p>
        </w:tc>
        <w:tc>
          <w:tcPr>
            <w:tcW w:w="0" w:type="auto"/>
          </w:tcPr>
          <w:p w14:paraId="515DE350" w14:textId="77777777" w:rsidR="0042023D" w:rsidRDefault="003414B6">
            <w:pPr>
              <w:jc w:val="right"/>
            </w:pPr>
            <w:r>
              <w:t>2</w:t>
            </w:r>
          </w:p>
        </w:tc>
      </w:tr>
      <w:tr w:rsidR="0042023D" w14:paraId="4228A0C8" w14:textId="77777777">
        <w:tc>
          <w:tcPr>
            <w:tcW w:w="0" w:type="auto"/>
          </w:tcPr>
          <w:p w14:paraId="31EE781C" w14:textId="77777777" w:rsidR="0042023D" w:rsidRDefault="003414B6">
            <w:pPr>
              <w:jc w:val="right"/>
            </w:pPr>
            <w:r>
              <w:t>10₈</w:t>
            </w:r>
          </w:p>
        </w:tc>
        <w:tc>
          <w:tcPr>
            <w:tcW w:w="0" w:type="auto"/>
          </w:tcPr>
          <w:p w14:paraId="24829F5E" w14:textId="77777777" w:rsidR="0042023D" w:rsidRDefault="003414B6">
            <w:pPr>
              <w:jc w:val="right"/>
            </w:pPr>
            <w:r>
              <w:t>8</w:t>
            </w:r>
          </w:p>
        </w:tc>
      </w:tr>
      <w:tr w:rsidR="0042023D" w14:paraId="2DE54145" w14:textId="77777777">
        <w:tc>
          <w:tcPr>
            <w:tcW w:w="0" w:type="auto"/>
          </w:tcPr>
          <w:p w14:paraId="2BACE502" w14:textId="77777777" w:rsidR="0042023D" w:rsidRDefault="003414B6">
            <w:pPr>
              <w:jc w:val="right"/>
            </w:pPr>
            <w:r>
              <w:t>10₁₀</w:t>
            </w:r>
          </w:p>
        </w:tc>
        <w:tc>
          <w:tcPr>
            <w:tcW w:w="0" w:type="auto"/>
          </w:tcPr>
          <w:p w14:paraId="22DA5B17" w14:textId="77777777" w:rsidR="0042023D" w:rsidRDefault="003414B6">
            <w:pPr>
              <w:jc w:val="right"/>
            </w:pPr>
            <w:r>
              <w:t>10</w:t>
            </w:r>
          </w:p>
        </w:tc>
      </w:tr>
      <w:tr w:rsidR="0042023D" w14:paraId="77F8AD6B" w14:textId="77777777">
        <w:tc>
          <w:tcPr>
            <w:tcW w:w="0" w:type="auto"/>
          </w:tcPr>
          <w:p w14:paraId="4F05CB95" w14:textId="77777777" w:rsidR="0042023D" w:rsidRDefault="003414B6">
            <w:pPr>
              <w:jc w:val="right"/>
            </w:pPr>
            <w:r>
              <w:t>10₁₆</w:t>
            </w:r>
          </w:p>
        </w:tc>
        <w:tc>
          <w:tcPr>
            <w:tcW w:w="0" w:type="auto"/>
          </w:tcPr>
          <w:p w14:paraId="2C5FF2F7" w14:textId="77777777" w:rsidR="0042023D" w:rsidRDefault="003414B6">
            <w:pPr>
              <w:jc w:val="right"/>
            </w:pPr>
            <w:r>
              <w:t>16</w:t>
            </w:r>
          </w:p>
        </w:tc>
      </w:tr>
    </w:tbl>
    <w:p w14:paraId="5D0A0D7D" w14:textId="77777777" w:rsidR="0007393A" w:rsidRDefault="0007393A"/>
    <w:p w14:paraId="1A21CAD9" w14:textId="3E1C4183" w:rsidR="0042023D" w:rsidRDefault="003414B6">
      <w:r>
        <w:t>In Programmen sieht man häufig diese Kennzeichnungen: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25"/>
        <w:gridCol w:w="2525"/>
        <w:gridCol w:w="955"/>
      </w:tblGrid>
      <w:tr w:rsidR="0042023D" w14:paraId="285B0907" w14:textId="77777777">
        <w:trPr>
          <w:tblHeader/>
        </w:trPr>
        <w:tc>
          <w:tcPr>
            <w:tcW w:w="0" w:type="auto"/>
          </w:tcPr>
          <w:p w14:paraId="1D6FACBE" w14:textId="77777777" w:rsidR="0042023D" w:rsidRDefault="003414B6">
            <w:r>
              <w:t>Zahlensystem</w:t>
            </w:r>
          </w:p>
        </w:tc>
        <w:tc>
          <w:tcPr>
            <w:tcW w:w="0" w:type="auto"/>
          </w:tcPr>
          <w:p w14:paraId="6042BA8E" w14:textId="77777777" w:rsidR="0042023D" w:rsidRDefault="003414B6">
            <w:r>
              <w:t>Häufige Kennzeichnung</w:t>
            </w:r>
          </w:p>
        </w:tc>
        <w:tc>
          <w:tcPr>
            <w:tcW w:w="0" w:type="auto"/>
          </w:tcPr>
          <w:p w14:paraId="7AFBC900" w14:textId="77777777" w:rsidR="0042023D" w:rsidRDefault="003414B6">
            <w:pPr>
              <w:jc w:val="right"/>
            </w:pPr>
            <w:r>
              <w:t>Beispiel</w:t>
            </w:r>
          </w:p>
        </w:tc>
      </w:tr>
      <w:tr w:rsidR="0042023D" w14:paraId="2ADF0260" w14:textId="77777777">
        <w:tc>
          <w:tcPr>
            <w:tcW w:w="0" w:type="auto"/>
          </w:tcPr>
          <w:p w14:paraId="4776071E" w14:textId="77777777" w:rsidR="0042023D" w:rsidRDefault="003414B6">
            <w:r>
              <w:t>Binärsystem</w:t>
            </w:r>
          </w:p>
        </w:tc>
        <w:tc>
          <w:tcPr>
            <w:tcW w:w="0" w:type="auto"/>
          </w:tcPr>
          <w:p w14:paraId="15FBDEDF" w14:textId="77777777" w:rsidR="0042023D" w:rsidRDefault="003414B6">
            <w:r>
              <w:t>0b</w:t>
            </w:r>
          </w:p>
        </w:tc>
        <w:tc>
          <w:tcPr>
            <w:tcW w:w="0" w:type="auto"/>
          </w:tcPr>
          <w:p w14:paraId="7AA1C3BC" w14:textId="77777777" w:rsidR="0042023D" w:rsidRDefault="003414B6">
            <w:pPr>
              <w:jc w:val="right"/>
            </w:pPr>
            <w:r>
              <w:t>0b1001</w:t>
            </w:r>
          </w:p>
        </w:tc>
      </w:tr>
      <w:tr w:rsidR="0042023D" w14:paraId="27620BAA" w14:textId="77777777">
        <w:tc>
          <w:tcPr>
            <w:tcW w:w="0" w:type="auto"/>
          </w:tcPr>
          <w:p w14:paraId="486AF91D" w14:textId="77777777" w:rsidR="0042023D" w:rsidRDefault="003414B6">
            <w:r>
              <w:t>Oktalsystem</w:t>
            </w:r>
          </w:p>
        </w:tc>
        <w:tc>
          <w:tcPr>
            <w:tcW w:w="0" w:type="auto"/>
          </w:tcPr>
          <w:p w14:paraId="4AE39803" w14:textId="77777777" w:rsidR="0042023D" w:rsidRDefault="003414B6">
            <w:r>
              <w:t>0o</w:t>
            </w:r>
          </w:p>
        </w:tc>
        <w:tc>
          <w:tcPr>
            <w:tcW w:w="0" w:type="auto"/>
          </w:tcPr>
          <w:p w14:paraId="184B9A10" w14:textId="77777777" w:rsidR="0042023D" w:rsidRDefault="003414B6">
            <w:pPr>
              <w:jc w:val="right"/>
            </w:pPr>
            <w:r>
              <w:t>0o17</w:t>
            </w:r>
          </w:p>
        </w:tc>
      </w:tr>
      <w:tr w:rsidR="0042023D" w14:paraId="595440B2" w14:textId="77777777">
        <w:tc>
          <w:tcPr>
            <w:tcW w:w="0" w:type="auto"/>
          </w:tcPr>
          <w:p w14:paraId="776646E8" w14:textId="77777777" w:rsidR="0042023D" w:rsidRDefault="003414B6">
            <w:r>
              <w:t>Hexadezimalsystem</w:t>
            </w:r>
          </w:p>
        </w:tc>
        <w:tc>
          <w:tcPr>
            <w:tcW w:w="0" w:type="auto"/>
          </w:tcPr>
          <w:p w14:paraId="29BB1D6E" w14:textId="77777777" w:rsidR="0042023D" w:rsidRDefault="003414B6">
            <w:r>
              <w:t>0x</w:t>
            </w:r>
          </w:p>
        </w:tc>
        <w:tc>
          <w:tcPr>
            <w:tcW w:w="0" w:type="auto"/>
          </w:tcPr>
          <w:p w14:paraId="0A64D536" w14:textId="77777777" w:rsidR="0042023D" w:rsidRDefault="003414B6">
            <w:pPr>
              <w:jc w:val="right"/>
            </w:pPr>
            <w:r>
              <w:t>0xFF</w:t>
            </w:r>
          </w:p>
        </w:tc>
      </w:tr>
    </w:tbl>
    <w:p w14:paraId="1042E2D4" w14:textId="2659B59A" w:rsidR="0042023D" w:rsidRDefault="003414B6">
      <w:pPr>
        <w:pStyle w:val="berschrift3"/>
      </w:pPr>
      <w:bookmarkStart w:id="8" w:name="das-dezimalsystem"/>
      <w:bookmarkEnd w:id="7"/>
      <w:r>
        <w:t>Das Dezimalsystem</w:t>
      </w:r>
    </w:p>
    <w:p w14:paraId="7104A3A6" w14:textId="77777777" w:rsidR="0042023D" w:rsidRDefault="003414B6">
      <w:r>
        <w:t>Das Dezimalsystem verwendet zehn Ziffern. Jede Stelle ist eine Potenz der Basis 10.</w:t>
      </w:r>
    </w:p>
    <w:p w14:paraId="5A06FFD4" w14:textId="77777777" w:rsidR="0042023D" w:rsidRDefault="003414B6">
      <w:r>
        <w:t>Beispiel: 4157₁₀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22"/>
        <w:gridCol w:w="1209"/>
        <w:gridCol w:w="898"/>
        <w:gridCol w:w="697"/>
      </w:tblGrid>
      <w:tr w:rsidR="0042023D" w14:paraId="0FF2714B" w14:textId="77777777">
        <w:trPr>
          <w:tblHeader/>
        </w:trPr>
        <w:tc>
          <w:tcPr>
            <w:tcW w:w="0" w:type="auto"/>
          </w:tcPr>
          <w:p w14:paraId="599150D7" w14:textId="77777777" w:rsidR="0042023D" w:rsidRDefault="003414B6">
            <w:pPr>
              <w:jc w:val="right"/>
            </w:pPr>
            <w:r>
              <w:t>Tausender</w:t>
            </w:r>
          </w:p>
        </w:tc>
        <w:tc>
          <w:tcPr>
            <w:tcW w:w="0" w:type="auto"/>
          </w:tcPr>
          <w:p w14:paraId="36D7265E" w14:textId="77777777" w:rsidR="0042023D" w:rsidRDefault="003414B6">
            <w:pPr>
              <w:jc w:val="right"/>
            </w:pPr>
            <w:r>
              <w:t>Hunderter</w:t>
            </w:r>
          </w:p>
        </w:tc>
        <w:tc>
          <w:tcPr>
            <w:tcW w:w="0" w:type="auto"/>
          </w:tcPr>
          <w:p w14:paraId="76E7AAF4" w14:textId="77777777" w:rsidR="0042023D" w:rsidRDefault="003414B6">
            <w:pPr>
              <w:jc w:val="right"/>
            </w:pPr>
            <w:r>
              <w:t>Zehner</w:t>
            </w:r>
          </w:p>
        </w:tc>
        <w:tc>
          <w:tcPr>
            <w:tcW w:w="0" w:type="auto"/>
          </w:tcPr>
          <w:p w14:paraId="3096456F" w14:textId="77777777" w:rsidR="0042023D" w:rsidRDefault="003414B6">
            <w:pPr>
              <w:jc w:val="right"/>
            </w:pPr>
            <w:r>
              <w:t>Einer</w:t>
            </w:r>
          </w:p>
        </w:tc>
      </w:tr>
      <w:tr w:rsidR="0042023D" w14:paraId="288643B1" w14:textId="77777777">
        <w:tc>
          <w:tcPr>
            <w:tcW w:w="0" w:type="auto"/>
          </w:tcPr>
          <w:p w14:paraId="62F10609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3818586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AEC41FE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4AC7EB8" w14:textId="77777777" w:rsidR="0042023D" w:rsidRDefault="003414B6">
            <w:pPr>
              <w:jc w:val="right"/>
            </w:pPr>
            <w:r>
              <w:t>7</w:t>
            </w:r>
          </w:p>
        </w:tc>
      </w:tr>
      <w:tr w:rsidR="0042023D" w14:paraId="0370B8C8" w14:textId="77777777">
        <w:tc>
          <w:tcPr>
            <w:tcW w:w="0" w:type="auto"/>
          </w:tcPr>
          <w:p w14:paraId="41DFB7E4" w14:textId="77777777" w:rsidR="0042023D" w:rsidRDefault="003414B6">
            <w:pPr>
              <w:jc w:val="right"/>
            </w:pPr>
            <w:r>
              <w:t>4 x 1000</w:t>
            </w:r>
          </w:p>
        </w:tc>
        <w:tc>
          <w:tcPr>
            <w:tcW w:w="0" w:type="auto"/>
          </w:tcPr>
          <w:p w14:paraId="3E9E7075" w14:textId="77777777" w:rsidR="0042023D" w:rsidRDefault="003414B6">
            <w:pPr>
              <w:jc w:val="right"/>
            </w:pPr>
            <w:r>
              <w:t>1 x 100</w:t>
            </w:r>
          </w:p>
        </w:tc>
        <w:tc>
          <w:tcPr>
            <w:tcW w:w="0" w:type="auto"/>
          </w:tcPr>
          <w:p w14:paraId="5F4D0F0B" w14:textId="77777777" w:rsidR="0042023D" w:rsidRDefault="003414B6">
            <w:pPr>
              <w:jc w:val="right"/>
            </w:pPr>
            <w:r>
              <w:t>5 x 10</w:t>
            </w:r>
          </w:p>
        </w:tc>
        <w:tc>
          <w:tcPr>
            <w:tcW w:w="0" w:type="auto"/>
          </w:tcPr>
          <w:p w14:paraId="2A471155" w14:textId="77777777" w:rsidR="0042023D" w:rsidRDefault="003414B6">
            <w:pPr>
              <w:jc w:val="right"/>
            </w:pPr>
            <w:r>
              <w:t>7 x 1</w:t>
            </w:r>
          </w:p>
        </w:tc>
      </w:tr>
    </w:tbl>
    <w:p w14:paraId="166D8E66" w14:textId="77777777" w:rsidR="0042023D" w:rsidRDefault="003414B6">
      <w:r>
        <w:t>Rechnung:</w:t>
      </w:r>
    </w:p>
    <w:p w14:paraId="03FCAC4F" w14:textId="77777777" w:rsidR="0042023D" w:rsidRDefault="003414B6">
      <w:r>
        <w:t>4 x 1000 + 1 x 100 + 5 x 10 + 7 x 1 = 4157</w:t>
      </w:r>
    </w:p>
    <w:p w14:paraId="0F6B1098" w14:textId="56726627" w:rsidR="0042023D" w:rsidRDefault="003414B6">
      <w:pPr>
        <w:pStyle w:val="berschrift3"/>
      </w:pPr>
      <w:bookmarkStart w:id="9" w:name="das-binärsystem"/>
      <w:bookmarkEnd w:id="8"/>
      <w:r>
        <w:lastRenderedPageBreak/>
        <w:t>Das Binärsystem</w:t>
      </w:r>
    </w:p>
    <w:p w14:paraId="19684C0C" w14:textId="77777777" w:rsidR="0042023D" w:rsidRDefault="003414B6">
      <w:r>
        <w:t>Das Binärsystem verwendet nur 0 und 1. Jede Stelle ist eine Potenz der Basis 2.</w:t>
      </w:r>
    </w:p>
    <w:p w14:paraId="513A1E02" w14:textId="77777777" w:rsidR="0042023D" w:rsidRDefault="003414B6">
      <w:r>
        <w:t>Beispiel: 10010111₂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94"/>
        <w:gridCol w:w="572"/>
        <w:gridCol w:w="454"/>
        <w:gridCol w:w="454"/>
        <w:gridCol w:w="454"/>
        <w:gridCol w:w="335"/>
        <w:gridCol w:w="335"/>
        <w:gridCol w:w="335"/>
        <w:gridCol w:w="335"/>
      </w:tblGrid>
      <w:tr w:rsidR="0042023D" w14:paraId="42DAACF1" w14:textId="77777777">
        <w:trPr>
          <w:tblHeader/>
        </w:trPr>
        <w:tc>
          <w:tcPr>
            <w:tcW w:w="0" w:type="auto"/>
          </w:tcPr>
          <w:p w14:paraId="3D9E0EAA" w14:textId="77777777" w:rsidR="0042023D" w:rsidRDefault="003414B6">
            <w:r>
              <w:t>Stellenwert</w:t>
            </w:r>
          </w:p>
        </w:tc>
        <w:tc>
          <w:tcPr>
            <w:tcW w:w="0" w:type="auto"/>
          </w:tcPr>
          <w:p w14:paraId="73A564B9" w14:textId="77777777" w:rsidR="0042023D" w:rsidRDefault="003414B6">
            <w:pPr>
              <w:jc w:val="right"/>
            </w:pPr>
            <w:r>
              <w:t>128</w:t>
            </w:r>
          </w:p>
        </w:tc>
        <w:tc>
          <w:tcPr>
            <w:tcW w:w="0" w:type="auto"/>
          </w:tcPr>
          <w:p w14:paraId="2B160CA9" w14:textId="77777777" w:rsidR="0042023D" w:rsidRDefault="003414B6">
            <w:pPr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07F08830" w14:textId="77777777" w:rsidR="0042023D" w:rsidRDefault="003414B6">
            <w:pPr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31A55648" w14:textId="77777777" w:rsidR="0042023D" w:rsidRDefault="003414B6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2EEBCE84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75E66EF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B9FB584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90368DC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2C645643" w14:textId="77777777">
        <w:tc>
          <w:tcPr>
            <w:tcW w:w="0" w:type="auto"/>
          </w:tcPr>
          <w:p w14:paraId="5A297E67" w14:textId="77777777" w:rsidR="0042023D" w:rsidRDefault="003414B6">
            <w:r>
              <w:t>Bit</w:t>
            </w:r>
          </w:p>
        </w:tc>
        <w:tc>
          <w:tcPr>
            <w:tcW w:w="0" w:type="auto"/>
          </w:tcPr>
          <w:p w14:paraId="04E321FE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89BC852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60AA5D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6746A95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B29A3D5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77EE3B7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9F2CC4E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294AAAB" w14:textId="77777777" w:rsidR="0042023D" w:rsidRDefault="003414B6">
            <w:pPr>
              <w:jc w:val="right"/>
            </w:pPr>
            <w:r>
              <w:t>1</w:t>
            </w:r>
          </w:p>
        </w:tc>
      </w:tr>
    </w:tbl>
    <w:p w14:paraId="204E10A6" w14:textId="77777777" w:rsidR="0042023D" w:rsidRDefault="003414B6">
      <w:r>
        <w:t>Nur die Stellen mit einer 1 werden addiert:</w:t>
      </w:r>
    </w:p>
    <w:p w14:paraId="6DE16EA4" w14:textId="77777777" w:rsidR="0042023D" w:rsidRDefault="003414B6">
      <w:r>
        <w:t>128 + 16 + 4 + 2 + 1 = 151</w:t>
      </w:r>
    </w:p>
    <w:p w14:paraId="7C5E8E93" w14:textId="77777777" w:rsidR="0042023D" w:rsidRDefault="003414B6">
      <w:r>
        <w:t>Darum gilt:</w:t>
      </w:r>
    </w:p>
    <w:p w14:paraId="52908720" w14:textId="77777777" w:rsidR="0042023D" w:rsidRDefault="003414B6">
      <w:r>
        <w:t>10010111₂ = 151₁₀</w:t>
      </w:r>
    </w:p>
    <w:p w14:paraId="0D9CBBDB" w14:textId="77777777" w:rsidR="0042023D" w:rsidRDefault="003414B6">
      <w:pPr>
        <w:pStyle w:val="berschrift3"/>
      </w:pPr>
      <w:bookmarkStart w:id="10" w:name="das-hexadezimalsystem"/>
      <w:bookmarkEnd w:id="9"/>
      <w:r>
        <w:t>2.3 Das Hexadezimalsystem</w:t>
      </w:r>
    </w:p>
    <w:p w14:paraId="50DF833E" w14:textId="77777777" w:rsidR="0042023D" w:rsidRDefault="003414B6">
      <w:r>
        <w:t>Das Hexadezimalsystem benötigt 16 verschiedene Ziffern. Für die Werte von 10 bis 15 werden Buchstaben verwendet.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93"/>
        <w:gridCol w:w="1453"/>
        <w:gridCol w:w="709"/>
      </w:tblGrid>
      <w:tr w:rsidR="0042023D" w14:paraId="2D9C7107" w14:textId="77777777">
        <w:trPr>
          <w:tblHeader/>
        </w:trPr>
        <w:tc>
          <w:tcPr>
            <w:tcW w:w="0" w:type="auto"/>
          </w:tcPr>
          <w:p w14:paraId="29BAD4B1" w14:textId="77777777" w:rsidR="0042023D" w:rsidRDefault="003414B6">
            <w:pPr>
              <w:jc w:val="right"/>
            </w:pPr>
            <w:r>
              <w:t>Dezimal</w:t>
            </w:r>
          </w:p>
        </w:tc>
        <w:tc>
          <w:tcPr>
            <w:tcW w:w="0" w:type="auto"/>
          </w:tcPr>
          <w:p w14:paraId="7F7E44BE" w14:textId="77777777" w:rsidR="0042023D" w:rsidRDefault="003414B6">
            <w:pPr>
              <w:jc w:val="right"/>
            </w:pPr>
            <w:r>
              <w:t>Hexadezimal</w:t>
            </w:r>
          </w:p>
        </w:tc>
        <w:tc>
          <w:tcPr>
            <w:tcW w:w="0" w:type="auto"/>
          </w:tcPr>
          <w:p w14:paraId="2A2020F0" w14:textId="77777777" w:rsidR="0042023D" w:rsidRDefault="003414B6">
            <w:pPr>
              <w:jc w:val="right"/>
            </w:pPr>
            <w:r>
              <w:t>Binär</w:t>
            </w:r>
          </w:p>
        </w:tc>
      </w:tr>
      <w:tr w:rsidR="0042023D" w14:paraId="1AE6666A" w14:textId="77777777">
        <w:tc>
          <w:tcPr>
            <w:tcW w:w="0" w:type="auto"/>
          </w:tcPr>
          <w:p w14:paraId="65A8EB36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C54765F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F4DE8BC" w14:textId="77777777" w:rsidR="0042023D" w:rsidRDefault="003414B6">
            <w:pPr>
              <w:jc w:val="right"/>
            </w:pPr>
            <w:r>
              <w:t>0000</w:t>
            </w:r>
          </w:p>
        </w:tc>
      </w:tr>
      <w:tr w:rsidR="0042023D" w14:paraId="44871208" w14:textId="77777777">
        <w:tc>
          <w:tcPr>
            <w:tcW w:w="0" w:type="auto"/>
          </w:tcPr>
          <w:p w14:paraId="13F3BC90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95A1CE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F6D05DE" w14:textId="77777777" w:rsidR="0042023D" w:rsidRDefault="003414B6">
            <w:pPr>
              <w:jc w:val="right"/>
            </w:pPr>
            <w:r>
              <w:t>0001</w:t>
            </w:r>
          </w:p>
        </w:tc>
      </w:tr>
      <w:tr w:rsidR="0042023D" w14:paraId="329CF3EF" w14:textId="77777777">
        <w:tc>
          <w:tcPr>
            <w:tcW w:w="0" w:type="auto"/>
          </w:tcPr>
          <w:p w14:paraId="0CCB8477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6A58E9C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85CFE84" w14:textId="77777777" w:rsidR="0042023D" w:rsidRDefault="003414B6">
            <w:pPr>
              <w:jc w:val="right"/>
            </w:pPr>
            <w:r>
              <w:t>0010</w:t>
            </w:r>
          </w:p>
        </w:tc>
      </w:tr>
      <w:tr w:rsidR="0042023D" w14:paraId="2C588235" w14:textId="77777777">
        <w:tc>
          <w:tcPr>
            <w:tcW w:w="0" w:type="auto"/>
          </w:tcPr>
          <w:p w14:paraId="4A46D378" w14:textId="77777777" w:rsidR="0042023D" w:rsidRDefault="003414B6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A2B6C8D" w14:textId="77777777" w:rsidR="0042023D" w:rsidRDefault="003414B6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EF01B6B" w14:textId="77777777" w:rsidR="0042023D" w:rsidRDefault="003414B6">
            <w:pPr>
              <w:jc w:val="right"/>
            </w:pPr>
            <w:r>
              <w:t>0011</w:t>
            </w:r>
          </w:p>
        </w:tc>
      </w:tr>
      <w:tr w:rsidR="0042023D" w14:paraId="3BA83E57" w14:textId="77777777">
        <w:tc>
          <w:tcPr>
            <w:tcW w:w="0" w:type="auto"/>
          </w:tcPr>
          <w:p w14:paraId="5A87F6C8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D133418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4C2439A" w14:textId="77777777" w:rsidR="0042023D" w:rsidRDefault="003414B6">
            <w:pPr>
              <w:jc w:val="right"/>
            </w:pPr>
            <w:r>
              <w:t>0100</w:t>
            </w:r>
          </w:p>
        </w:tc>
      </w:tr>
      <w:tr w:rsidR="0042023D" w14:paraId="23F8FC10" w14:textId="77777777">
        <w:tc>
          <w:tcPr>
            <w:tcW w:w="0" w:type="auto"/>
          </w:tcPr>
          <w:p w14:paraId="406C6FD0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B0A6119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83BAA16" w14:textId="77777777" w:rsidR="0042023D" w:rsidRDefault="003414B6">
            <w:pPr>
              <w:jc w:val="right"/>
            </w:pPr>
            <w:r>
              <w:t>0101</w:t>
            </w:r>
          </w:p>
        </w:tc>
      </w:tr>
      <w:tr w:rsidR="0042023D" w14:paraId="01DFBC6E" w14:textId="77777777">
        <w:tc>
          <w:tcPr>
            <w:tcW w:w="0" w:type="auto"/>
          </w:tcPr>
          <w:p w14:paraId="21EAC536" w14:textId="77777777" w:rsidR="0042023D" w:rsidRDefault="003414B6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69C6276" w14:textId="77777777" w:rsidR="0042023D" w:rsidRDefault="003414B6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87A2B65" w14:textId="77777777" w:rsidR="0042023D" w:rsidRDefault="003414B6">
            <w:pPr>
              <w:jc w:val="right"/>
            </w:pPr>
            <w:r>
              <w:t>0110</w:t>
            </w:r>
          </w:p>
        </w:tc>
      </w:tr>
      <w:tr w:rsidR="0042023D" w14:paraId="7C554C4A" w14:textId="77777777">
        <w:tc>
          <w:tcPr>
            <w:tcW w:w="0" w:type="auto"/>
          </w:tcPr>
          <w:p w14:paraId="7F4C6973" w14:textId="77777777" w:rsidR="0042023D" w:rsidRDefault="003414B6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1766867" w14:textId="77777777" w:rsidR="0042023D" w:rsidRDefault="003414B6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68FF922" w14:textId="77777777" w:rsidR="0042023D" w:rsidRDefault="003414B6">
            <w:pPr>
              <w:jc w:val="right"/>
            </w:pPr>
            <w:r>
              <w:t>0111</w:t>
            </w:r>
          </w:p>
        </w:tc>
      </w:tr>
      <w:tr w:rsidR="0042023D" w14:paraId="37ED88FF" w14:textId="77777777">
        <w:tc>
          <w:tcPr>
            <w:tcW w:w="0" w:type="auto"/>
          </w:tcPr>
          <w:p w14:paraId="6F5CA2E6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FE240AC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5D7EEB6" w14:textId="77777777" w:rsidR="0042023D" w:rsidRDefault="003414B6">
            <w:pPr>
              <w:jc w:val="right"/>
            </w:pPr>
            <w:r>
              <w:t>1000</w:t>
            </w:r>
          </w:p>
        </w:tc>
      </w:tr>
      <w:tr w:rsidR="0042023D" w14:paraId="170FC3E2" w14:textId="77777777">
        <w:tc>
          <w:tcPr>
            <w:tcW w:w="0" w:type="auto"/>
          </w:tcPr>
          <w:p w14:paraId="2EAD600D" w14:textId="77777777" w:rsidR="0042023D" w:rsidRDefault="003414B6">
            <w:pPr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C4A9C27" w14:textId="77777777" w:rsidR="0042023D" w:rsidRDefault="003414B6">
            <w:pPr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65555E4E" w14:textId="77777777" w:rsidR="0042023D" w:rsidRDefault="003414B6">
            <w:pPr>
              <w:jc w:val="right"/>
            </w:pPr>
            <w:r>
              <w:t>1001</w:t>
            </w:r>
          </w:p>
        </w:tc>
      </w:tr>
      <w:tr w:rsidR="0042023D" w14:paraId="6762807B" w14:textId="77777777">
        <w:tc>
          <w:tcPr>
            <w:tcW w:w="0" w:type="auto"/>
          </w:tcPr>
          <w:p w14:paraId="52DA7E02" w14:textId="77777777" w:rsidR="0042023D" w:rsidRDefault="003414B6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320E274" w14:textId="77777777" w:rsidR="0042023D" w:rsidRDefault="003414B6">
            <w:pPr>
              <w:jc w:val="right"/>
            </w:pPr>
            <w:r>
              <w:t>A</w:t>
            </w:r>
          </w:p>
        </w:tc>
        <w:tc>
          <w:tcPr>
            <w:tcW w:w="0" w:type="auto"/>
          </w:tcPr>
          <w:p w14:paraId="3F9C39CF" w14:textId="77777777" w:rsidR="0042023D" w:rsidRDefault="003414B6">
            <w:pPr>
              <w:jc w:val="right"/>
            </w:pPr>
            <w:r>
              <w:t>1010</w:t>
            </w:r>
          </w:p>
        </w:tc>
      </w:tr>
      <w:tr w:rsidR="0042023D" w14:paraId="65A39D8E" w14:textId="77777777">
        <w:tc>
          <w:tcPr>
            <w:tcW w:w="0" w:type="auto"/>
          </w:tcPr>
          <w:p w14:paraId="48E7D70F" w14:textId="77777777" w:rsidR="0042023D" w:rsidRDefault="003414B6">
            <w:pPr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1323544" w14:textId="77777777" w:rsidR="0042023D" w:rsidRDefault="003414B6">
            <w:pPr>
              <w:jc w:val="right"/>
            </w:pPr>
            <w:r>
              <w:t>B</w:t>
            </w:r>
          </w:p>
        </w:tc>
        <w:tc>
          <w:tcPr>
            <w:tcW w:w="0" w:type="auto"/>
          </w:tcPr>
          <w:p w14:paraId="7E322ADF" w14:textId="77777777" w:rsidR="0042023D" w:rsidRDefault="003414B6">
            <w:pPr>
              <w:jc w:val="right"/>
            </w:pPr>
            <w:r>
              <w:t>1011</w:t>
            </w:r>
          </w:p>
        </w:tc>
      </w:tr>
      <w:tr w:rsidR="0042023D" w14:paraId="729E44B4" w14:textId="77777777">
        <w:tc>
          <w:tcPr>
            <w:tcW w:w="0" w:type="auto"/>
          </w:tcPr>
          <w:p w14:paraId="50E02F38" w14:textId="77777777" w:rsidR="0042023D" w:rsidRDefault="003414B6">
            <w:pPr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438060FE" w14:textId="77777777" w:rsidR="0042023D" w:rsidRDefault="003414B6">
            <w:pPr>
              <w:jc w:val="right"/>
            </w:pPr>
            <w:r>
              <w:t>C</w:t>
            </w:r>
          </w:p>
        </w:tc>
        <w:tc>
          <w:tcPr>
            <w:tcW w:w="0" w:type="auto"/>
          </w:tcPr>
          <w:p w14:paraId="2F15CE76" w14:textId="77777777" w:rsidR="0042023D" w:rsidRDefault="003414B6">
            <w:pPr>
              <w:jc w:val="right"/>
            </w:pPr>
            <w:r>
              <w:t>1100</w:t>
            </w:r>
          </w:p>
        </w:tc>
      </w:tr>
      <w:tr w:rsidR="0042023D" w14:paraId="071CF078" w14:textId="77777777">
        <w:tc>
          <w:tcPr>
            <w:tcW w:w="0" w:type="auto"/>
          </w:tcPr>
          <w:p w14:paraId="3CBEA44D" w14:textId="77777777" w:rsidR="0042023D" w:rsidRDefault="003414B6">
            <w:pPr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78B20200" w14:textId="77777777" w:rsidR="0042023D" w:rsidRDefault="003414B6">
            <w:pPr>
              <w:jc w:val="right"/>
            </w:pPr>
            <w:r>
              <w:t>D</w:t>
            </w:r>
          </w:p>
        </w:tc>
        <w:tc>
          <w:tcPr>
            <w:tcW w:w="0" w:type="auto"/>
          </w:tcPr>
          <w:p w14:paraId="6003A6A5" w14:textId="77777777" w:rsidR="0042023D" w:rsidRDefault="003414B6">
            <w:pPr>
              <w:jc w:val="right"/>
            </w:pPr>
            <w:r>
              <w:t>1101</w:t>
            </w:r>
          </w:p>
        </w:tc>
      </w:tr>
      <w:tr w:rsidR="0042023D" w14:paraId="7DE7DF2B" w14:textId="77777777">
        <w:tc>
          <w:tcPr>
            <w:tcW w:w="0" w:type="auto"/>
          </w:tcPr>
          <w:p w14:paraId="7C41EDFA" w14:textId="77777777" w:rsidR="0042023D" w:rsidRDefault="003414B6">
            <w:pPr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08538D7B" w14:textId="77777777" w:rsidR="0042023D" w:rsidRDefault="003414B6">
            <w:pPr>
              <w:jc w:val="right"/>
            </w:pPr>
            <w:r>
              <w:t>E</w:t>
            </w:r>
          </w:p>
        </w:tc>
        <w:tc>
          <w:tcPr>
            <w:tcW w:w="0" w:type="auto"/>
          </w:tcPr>
          <w:p w14:paraId="08674C54" w14:textId="77777777" w:rsidR="0042023D" w:rsidRDefault="003414B6">
            <w:pPr>
              <w:jc w:val="right"/>
            </w:pPr>
            <w:r>
              <w:t>1110</w:t>
            </w:r>
          </w:p>
        </w:tc>
      </w:tr>
      <w:tr w:rsidR="0042023D" w14:paraId="5A0A2060" w14:textId="77777777">
        <w:tc>
          <w:tcPr>
            <w:tcW w:w="0" w:type="auto"/>
          </w:tcPr>
          <w:p w14:paraId="43697EB7" w14:textId="77777777" w:rsidR="0042023D" w:rsidRDefault="003414B6">
            <w:pPr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412F0354" w14:textId="77777777" w:rsidR="0042023D" w:rsidRDefault="003414B6">
            <w:pPr>
              <w:jc w:val="right"/>
            </w:pPr>
            <w:r>
              <w:t>F</w:t>
            </w:r>
          </w:p>
        </w:tc>
        <w:tc>
          <w:tcPr>
            <w:tcW w:w="0" w:type="auto"/>
          </w:tcPr>
          <w:p w14:paraId="439F86FB" w14:textId="77777777" w:rsidR="0042023D" w:rsidRDefault="003414B6">
            <w:pPr>
              <w:jc w:val="right"/>
            </w:pPr>
            <w:r>
              <w:t>1111</w:t>
            </w:r>
          </w:p>
        </w:tc>
      </w:tr>
    </w:tbl>
    <w:p w14:paraId="5188F0DE" w14:textId="77777777" w:rsidR="0042023D" w:rsidRDefault="003414B6">
      <w:r>
        <w:rPr>
          <w:b/>
          <w:bCs/>
        </w:rPr>
        <w:t>Merke:</w:t>
      </w:r>
      <w:r>
        <w:t xml:space="preserve"> Ein Hexadezimalzeichen entspricht genau 4 Bits.</w:t>
      </w:r>
    </w:p>
    <w:p w14:paraId="0D8D675E" w14:textId="77777777" w:rsidR="0042023D" w:rsidRDefault="003414B6">
      <w:pPr>
        <w:pStyle w:val="berschrift3"/>
      </w:pPr>
      <w:bookmarkStart w:id="11" w:name="das-oktalsystem"/>
      <w:bookmarkEnd w:id="10"/>
      <w:r>
        <w:t>2.4 Das Oktalsystem</w:t>
      </w:r>
    </w:p>
    <w:p w14:paraId="04C33826" w14:textId="77777777" w:rsidR="0042023D" w:rsidRDefault="003414B6">
      <w:r>
        <w:t>Das Oktalsystem verwendet die Ziffern 0 bis 7.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31"/>
        <w:gridCol w:w="709"/>
        <w:gridCol w:w="731"/>
        <w:gridCol w:w="709"/>
      </w:tblGrid>
      <w:tr w:rsidR="0042023D" w14:paraId="503F75BB" w14:textId="77777777">
        <w:trPr>
          <w:tblHeader/>
        </w:trPr>
        <w:tc>
          <w:tcPr>
            <w:tcW w:w="0" w:type="auto"/>
          </w:tcPr>
          <w:p w14:paraId="504DC9B8" w14:textId="77777777" w:rsidR="0042023D" w:rsidRDefault="003414B6">
            <w:pPr>
              <w:jc w:val="right"/>
            </w:pPr>
            <w:r>
              <w:t>Oktal</w:t>
            </w:r>
          </w:p>
        </w:tc>
        <w:tc>
          <w:tcPr>
            <w:tcW w:w="0" w:type="auto"/>
          </w:tcPr>
          <w:p w14:paraId="53406F5C" w14:textId="77777777" w:rsidR="0042023D" w:rsidRDefault="003414B6">
            <w:pPr>
              <w:jc w:val="right"/>
            </w:pPr>
            <w:r>
              <w:t>Binär</w:t>
            </w:r>
          </w:p>
        </w:tc>
        <w:tc>
          <w:tcPr>
            <w:tcW w:w="0" w:type="auto"/>
          </w:tcPr>
          <w:p w14:paraId="69FCFC41" w14:textId="77777777" w:rsidR="0042023D" w:rsidRDefault="003414B6">
            <w:pPr>
              <w:jc w:val="right"/>
            </w:pPr>
            <w:r>
              <w:t>Oktal</w:t>
            </w:r>
          </w:p>
        </w:tc>
        <w:tc>
          <w:tcPr>
            <w:tcW w:w="0" w:type="auto"/>
          </w:tcPr>
          <w:p w14:paraId="29662FAB" w14:textId="77777777" w:rsidR="0042023D" w:rsidRDefault="003414B6">
            <w:pPr>
              <w:jc w:val="right"/>
            </w:pPr>
            <w:r>
              <w:t>Binär</w:t>
            </w:r>
          </w:p>
        </w:tc>
      </w:tr>
      <w:tr w:rsidR="0042023D" w14:paraId="6D1517BF" w14:textId="77777777">
        <w:tc>
          <w:tcPr>
            <w:tcW w:w="0" w:type="auto"/>
          </w:tcPr>
          <w:p w14:paraId="2D947322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3119DEB" w14:textId="77777777" w:rsidR="0042023D" w:rsidRDefault="003414B6">
            <w:pPr>
              <w:jc w:val="right"/>
            </w:pPr>
            <w:r>
              <w:t>000</w:t>
            </w:r>
          </w:p>
        </w:tc>
        <w:tc>
          <w:tcPr>
            <w:tcW w:w="0" w:type="auto"/>
          </w:tcPr>
          <w:p w14:paraId="45E40D8C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8E89125" w14:textId="77777777" w:rsidR="0042023D" w:rsidRDefault="003414B6">
            <w:pPr>
              <w:jc w:val="right"/>
            </w:pPr>
            <w:r>
              <w:t>100</w:t>
            </w:r>
          </w:p>
        </w:tc>
      </w:tr>
      <w:tr w:rsidR="0042023D" w14:paraId="30B02609" w14:textId="77777777">
        <w:tc>
          <w:tcPr>
            <w:tcW w:w="0" w:type="auto"/>
          </w:tcPr>
          <w:p w14:paraId="5D3CFC63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AB4181" w14:textId="77777777" w:rsidR="0042023D" w:rsidRDefault="003414B6">
            <w:pPr>
              <w:jc w:val="right"/>
            </w:pPr>
            <w:r>
              <w:t>001</w:t>
            </w:r>
          </w:p>
        </w:tc>
        <w:tc>
          <w:tcPr>
            <w:tcW w:w="0" w:type="auto"/>
          </w:tcPr>
          <w:p w14:paraId="4FFC95AE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807074F" w14:textId="77777777" w:rsidR="0042023D" w:rsidRDefault="003414B6">
            <w:pPr>
              <w:jc w:val="right"/>
            </w:pPr>
            <w:r>
              <w:t>101</w:t>
            </w:r>
          </w:p>
        </w:tc>
      </w:tr>
      <w:tr w:rsidR="0042023D" w14:paraId="0FF03D66" w14:textId="77777777">
        <w:tc>
          <w:tcPr>
            <w:tcW w:w="0" w:type="auto"/>
          </w:tcPr>
          <w:p w14:paraId="70AFF3EB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92D779B" w14:textId="77777777" w:rsidR="0042023D" w:rsidRDefault="003414B6">
            <w:pPr>
              <w:jc w:val="right"/>
            </w:pPr>
            <w:r>
              <w:t>010</w:t>
            </w:r>
          </w:p>
        </w:tc>
        <w:tc>
          <w:tcPr>
            <w:tcW w:w="0" w:type="auto"/>
          </w:tcPr>
          <w:p w14:paraId="50524B40" w14:textId="77777777" w:rsidR="0042023D" w:rsidRDefault="003414B6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01DBD35" w14:textId="77777777" w:rsidR="0042023D" w:rsidRDefault="003414B6">
            <w:pPr>
              <w:jc w:val="right"/>
            </w:pPr>
            <w:r>
              <w:t>110</w:t>
            </w:r>
          </w:p>
        </w:tc>
      </w:tr>
      <w:tr w:rsidR="0042023D" w14:paraId="195763F6" w14:textId="77777777">
        <w:tc>
          <w:tcPr>
            <w:tcW w:w="0" w:type="auto"/>
          </w:tcPr>
          <w:p w14:paraId="0E702CCE" w14:textId="77777777" w:rsidR="0042023D" w:rsidRDefault="003414B6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07385E8" w14:textId="77777777" w:rsidR="0042023D" w:rsidRDefault="003414B6">
            <w:pPr>
              <w:jc w:val="right"/>
            </w:pPr>
            <w:r>
              <w:t>011</w:t>
            </w:r>
          </w:p>
        </w:tc>
        <w:tc>
          <w:tcPr>
            <w:tcW w:w="0" w:type="auto"/>
          </w:tcPr>
          <w:p w14:paraId="6AE4BB40" w14:textId="77777777" w:rsidR="0042023D" w:rsidRDefault="003414B6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3F06B75" w14:textId="77777777" w:rsidR="0042023D" w:rsidRDefault="003414B6">
            <w:pPr>
              <w:jc w:val="right"/>
            </w:pPr>
            <w:r>
              <w:t>111</w:t>
            </w:r>
          </w:p>
        </w:tc>
      </w:tr>
    </w:tbl>
    <w:p w14:paraId="48A2A2E4" w14:textId="77777777" w:rsidR="0042023D" w:rsidRDefault="003414B6">
      <w:r>
        <w:rPr>
          <w:b/>
          <w:bCs/>
        </w:rPr>
        <w:t>Merke:</w:t>
      </w:r>
      <w:r>
        <w:t xml:space="preserve"> Ein Oktalzeichen entspricht genau 3 Bits.</w:t>
      </w:r>
    </w:p>
    <w:p w14:paraId="224FEC75" w14:textId="6B2F4DB4" w:rsidR="0042023D" w:rsidRDefault="003414B6">
      <w:pPr>
        <w:pStyle w:val="berschrift2"/>
      </w:pPr>
      <w:bookmarkStart w:id="12" w:name="eine-zahl-ins-dezimalsystem-umrechnen"/>
      <w:bookmarkEnd w:id="6"/>
      <w:bookmarkEnd w:id="11"/>
      <w:r>
        <w:t>Eine Zahl ins Dezimalsystem umrechnen</w:t>
      </w:r>
    </w:p>
    <w:p w14:paraId="6F2EFFFF" w14:textId="77777777" w:rsidR="0042023D" w:rsidRDefault="003414B6">
      <w:r>
        <w:t>Diese Methode funktioniert für Binär-, Oktal- und Hexadezimalzahlen.</w:t>
      </w:r>
    </w:p>
    <w:p w14:paraId="791FBC04" w14:textId="77777777" w:rsidR="0042023D" w:rsidRDefault="003414B6">
      <w:pPr>
        <w:pStyle w:val="berschrift3"/>
      </w:pPr>
      <w:bookmarkStart w:id="13" w:name="vorgehen"/>
      <w:r>
        <w:t>Vorgehen</w:t>
      </w:r>
    </w:p>
    <w:p w14:paraId="517CD253" w14:textId="77777777" w:rsidR="0042023D" w:rsidRDefault="003414B6">
      <w:pPr>
        <w:numPr>
          <w:ilvl w:val="0"/>
          <w:numId w:val="26"/>
        </w:numPr>
      </w:pPr>
      <w:r>
        <w:t>Schreibe die Stellenwerte des Zahlensystems auf.</w:t>
      </w:r>
    </w:p>
    <w:p w14:paraId="3C9D9125" w14:textId="77777777" w:rsidR="0042023D" w:rsidRDefault="003414B6">
      <w:pPr>
        <w:numPr>
          <w:ilvl w:val="0"/>
          <w:numId w:val="26"/>
        </w:numPr>
      </w:pPr>
      <w:r>
        <w:t>Multipliziere jede Ziffer mit ihrem Stellenwert.</w:t>
      </w:r>
    </w:p>
    <w:p w14:paraId="03D60DDD" w14:textId="77777777" w:rsidR="0042023D" w:rsidRDefault="003414B6">
      <w:pPr>
        <w:numPr>
          <w:ilvl w:val="0"/>
          <w:numId w:val="26"/>
        </w:numPr>
      </w:pPr>
      <w:r>
        <w:lastRenderedPageBreak/>
        <w:t>Addiere alle Ergebnisse.</w:t>
      </w:r>
    </w:p>
    <w:p w14:paraId="45DE8D75" w14:textId="77777777" w:rsidR="0042023D" w:rsidRDefault="003414B6">
      <w:pPr>
        <w:pStyle w:val="berschrift3"/>
      </w:pPr>
      <w:bookmarkStart w:id="14" w:name="beispiel-1---binär-nach-dezimal"/>
      <w:bookmarkEnd w:id="13"/>
      <w:r>
        <w:t>Beispiel 1 - Binär nach Dezimal</w:t>
      </w:r>
    </w:p>
    <w:p w14:paraId="05E5A7DC" w14:textId="77777777" w:rsidR="0042023D" w:rsidRDefault="003414B6">
      <w:r>
        <w:t>11001000₂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94"/>
        <w:gridCol w:w="572"/>
        <w:gridCol w:w="454"/>
        <w:gridCol w:w="454"/>
        <w:gridCol w:w="454"/>
        <w:gridCol w:w="335"/>
        <w:gridCol w:w="335"/>
        <w:gridCol w:w="335"/>
        <w:gridCol w:w="335"/>
      </w:tblGrid>
      <w:tr w:rsidR="0042023D" w14:paraId="77A75131" w14:textId="77777777">
        <w:trPr>
          <w:tblHeader/>
        </w:trPr>
        <w:tc>
          <w:tcPr>
            <w:tcW w:w="0" w:type="auto"/>
          </w:tcPr>
          <w:p w14:paraId="56655B0B" w14:textId="77777777" w:rsidR="0042023D" w:rsidRDefault="003414B6">
            <w:r>
              <w:t>Bit</w:t>
            </w:r>
          </w:p>
        </w:tc>
        <w:tc>
          <w:tcPr>
            <w:tcW w:w="0" w:type="auto"/>
          </w:tcPr>
          <w:p w14:paraId="096290B6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556562F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C350829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9870ADA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CB80DB5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BF2C1A7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AFC08E5" w14:textId="77777777" w:rsidR="0042023D" w:rsidRDefault="003414B6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1EE2252" w14:textId="77777777" w:rsidR="0042023D" w:rsidRDefault="003414B6">
            <w:pPr>
              <w:jc w:val="right"/>
            </w:pPr>
            <w:r>
              <w:t>0</w:t>
            </w:r>
          </w:p>
        </w:tc>
      </w:tr>
      <w:tr w:rsidR="0042023D" w14:paraId="1C460AD4" w14:textId="77777777">
        <w:tc>
          <w:tcPr>
            <w:tcW w:w="0" w:type="auto"/>
          </w:tcPr>
          <w:p w14:paraId="68E2C7D9" w14:textId="77777777" w:rsidR="0042023D" w:rsidRDefault="003414B6">
            <w:r>
              <w:t>Stellenwert</w:t>
            </w:r>
          </w:p>
        </w:tc>
        <w:tc>
          <w:tcPr>
            <w:tcW w:w="0" w:type="auto"/>
          </w:tcPr>
          <w:p w14:paraId="5F19C432" w14:textId="77777777" w:rsidR="0042023D" w:rsidRDefault="003414B6">
            <w:pPr>
              <w:jc w:val="right"/>
            </w:pPr>
            <w:r>
              <w:t>128</w:t>
            </w:r>
          </w:p>
        </w:tc>
        <w:tc>
          <w:tcPr>
            <w:tcW w:w="0" w:type="auto"/>
          </w:tcPr>
          <w:p w14:paraId="7A888F5F" w14:textId="77777777" w:rsidR="0042023D" w:rsidRDefault="003414B6">
            <w:pPr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63F12E37" w14:textId="77777777" w:rsidR="0042023D" w:rsidRDefault="003414B6">
            <w:pPr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3686D3D1" w14:textId="77777777" w:rsidR="0042023D" w:rsidRDefault="003414B6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D78B89D" w14:textId="77777777" w:rsidR="0042023D" w:rsidRDefault="003414B6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B4F4802" w14:textId="77777777" w:rsidR="0042023D" w:rsidRDefault="003414B6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B8A6100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6B80289" w14:textId="77777777" w:rsidR="0042023D" w:rsidRDefault="003414B6">
            <w:pPr>
              <w:jc w:val="right"/>
            </w:pPr>
            <w:r>
              <w:t>1</w:t>
            </w:r>
          </w:p>
        </w:tc>
      </w:tr>
    </w:tbl>
    <w:p w14:paraId="461A1E50" w14:textId="77777777" w:rsidR="0042023D" w:rsidRDefault="003414B6">
      <w:r>
        <w:t>128 + 64 + 8 = 200</w:t>
      </w:r>
    </w:p>
    <w:p w14:paraId="7309BED9" w14:textId="77777777" w:rsidR="0042023D" w:rsidRDefault="003414B6">
      <w:r>
        <w:t>Darum gilt:</w:t>
      </w:r>
    </w:p>
    <w:p w14:paraId="57EB783A" w14:textId="77777777" w:rsidR="0042023D" w:rsidRDefault="003414B6">
      <w:r>
        <w:t>11001000₂ = 200₁₀</w:t>
      </w:r>
    </w:p>
    <w:p w14:paraId="7F702A66" w14:textId="77777777" w:rsidR="0042023D" w:rsidRDefault="003414B6">
      <w:pPr>
        <w:pStyle w:val="berschrift3"/>
      </w:pPr>
      <w:bookmarkStart w:id="15" w:name="beispiel-2---hexadezimal-nach-dezimal"/>
      <w:bookmarkEnd w:id="14"/>
      <w:r>
        <w:t>Beispiel 2 - Hexadezimal nach Dezimal</w:t>
      </w:r>
    </w:p>
    <w:p w14:paraId="0D178963" w14:textId="77777777" w:rsidR="0042023D" w:rsidRDefault="003414B6">
      <w:r>
        <w:t>4DE₁₆</w:t>
      </w:r>
    </w:p>
    <w:p w14:paraId="5AFE5808" w14:textId="77777777" w:rsidR="0042023D" w:rsidRDefault="003414B6">
      <w:pPr>
        <w:numPr>
          <w:ilvl w:val="0"/>
          <w:numId w:val="27"/>
        </w:numPr>
      </w:pPr>
      <w:r>
        <w:t>4 hat den Stellenwert 256.</w:t>
      </w:r>
    </w:p>
    <w:p w14:paraId="6A84062B" w14:textId="77777777" w:rsidR="0042023D" w:rsidRDefault="003414B6">
      <w:pPr>
        <w:numPr>
          <w:ilvl w:val="0"/>
          <w:numId w:val="27"/>
        </w:numPr>
      </w:pPr>
      <w:r>
        <w:t>D hat den Wert 13 und den Stellenwert 16.</w:t>
      </w:r>
    </w:p>
    <w:p w14:paraId="65ED8299" w14:textId="77777777" w:rsidR="0042023D" w:rsidRDefault="003414B6">
      <w:pPr>
        <w:numPr>
          <w:ilvl w:val="0"/>
          <w:numId w:val="27"/>
        </w:numPr>
      </w:pPr>
      <w:r>
        <w:t>E hat den Wert 14 und den Stellenwert 1.</w:t>
      </w:r>
    </w:p>
    <w:p w14:paraId="63B825C2" w14:textId="77777777" w:rsidR="0042023D" w:rsidRDefault="003414B6">
      <w:r>
        <w:t>4 x 256 + 13 x 16 + 14 x 1 = 1246</w:t>
      </w:r>
    </w:p>
    <w:p w14:paraId="2A8D7F2F" w14:textId="77777777" w:rsidR="0042023D" w:rsidRDefault="003414B6">
      <w:r>
        <w:t>Darum gilt:</w:t>
      </w:r>
    </w:p>
    <w:p w14:paraId="115503A5" w14:textId="77777777" w:rsidR="0042023D" w:rsidRDefault="003414B6">
      <w:r>
        <w:t>4DE₁₆ = 1246₁₀</w:t>
      </w:r>
    </w:p>
    <w:p w14:paraId="0579950E" w14:textId="77777777" w:rsidR="0042023D" w:rsidRDefault="003414B6">
      <w:pPr>
        <w:pStyle w:val="berschrift3"/>
      </w:pPr>
      <w:bookmarkStart w:id="16" w:name="beispiel-3---oktal-nach-dezimal"/>
      <w:bookmarkEnd w:id="15"/>
      <w:r>
        <w:t>Beispiel 3 - Oktal nach Dezimal</w:t>
      </w:r>
    </w:p>
    <w:p w14:paraId="2457F1D6" w14:textId="77777777" w:rsidR="0042023D" w:rsidRDefault="003414B6">
      <w:r>
        <w:t>17₈</w:t>
      </w:r>
    </w:p>
    <w:p w14:paraId="5CE5579C" w14:textId="77777777" w:rsidR="0042023D" w:rsidRDefault="003414B6">
      <w:r>
        <w:t>1 x 8 + 7 x 1 = 15</w:t>
      </w:r>
    </w:p>
    <w:p w14:paraId="655EF6B4" w14:textId="77777777" w:rsidR="0042023D" w:rsidRDefault="003414B6">
      <w:r>
        <w:t>Darum gilt:</w:t>
      </w:r>
    </w:p>
    <w:p w14:paraId="072B3AF9" w14:textId="77777777" w:rsidR="0042023D" w:rsidRDefault="003414B6">
      <w:r>
        <w:t>17₈ = 15₁₀</w:t>
      </w:r>
    </w:p>
    <w:p w14:paraId="2082254C" w14:textId="69418D26" w:rsidR="0042023D" w:rsidRDefault="003414B6">
      <w:pPr>
        <w:pStyle w:val="berschrift2"/>
      </w:pPr>
      <w:bookmarkStart w:id="17" w:name="Xb5dfc0ee13b83381b89117ec4f4eb113c0996a7"/>
      <w:bookmarkEnd w:id="12"/>
      <w:bookmarkEnd w:id="16"/>
      <w:r>
        <w:t>Eine Dezimalzahl in ein anderes Zahlensystem umrechnen</w:t>
      </w:r>
    </w:p>
    <w:p w14:paraId="3BDD88FC" w14:textId="77777777" w:rsidR="0042023D" w:rsidRDefault="003414B6">
      <w:r>
        <w:t>Verwende die Basis des Zielsystems:</w:t>
      </w:r>
    </w:p>
    <w:p w14:paraId="3CDD041D" w14:textId="77777777" w:rsidR="0042023D" w:rsidRDefault="003414B6">
      <w:pPr>
        <w:numPr>
          <w:ilvl w:val="0"/>
          <w:numId w:val="28"/>
        </w:numPr>
      </w:pPr>
      <w:r>
        <w:t>Ziel Binärsystem: durch 2 teilen</w:t>
      </w:r>
    </w:p>
    <w:p w14:paraId="05F39AD7" w14:textId="77777777" w:rsidR="0042023D" w:rsidRDefault="003414B6">
      <w:pPr>
        <w:numPr>
          <w:ilvl w:val="0"/>
          <w:numId w:val="28"/>
        </w:numPr>
      </w:pPr>
      <w:r>
        <w:t>Ziel Oktalsystem: durch 8 teilen</w:t>
      </w:r>
    </w:p>
    <w:p w14:paraId="6D87D676" w14:textId="77777777" w:rsidR="0042023D" w:rsidRDefault="003414B6">
      <w:pPr>
        <w:numPr>
          <w:ilvl w:val="0"/>
          <w:numId w:val="28"/>
        </w:numPr>
      </w:pPr>
      <w:r>
        <w:t>Ziel Hexadezimalsystem: durch 16 teilen</w:t>
      </w:r>
    </w:p>
    <w:p w14:paraId="0F3B5B17" w14:textId="77777777" w:rsidR="0042023D" w:rsidRDefault="003414B6">
      <w:pPr>
        <w:pStyle w:val="berschrift3"/>
      </w:pPr>
      <w:bookmarkStart w:id="18" w:name="vorgehen-1"/>
      <w:r>
        <w:t>Vorgehen</w:t>
      </w:r>
    </w:p>
    <w:p w14:paraId="73223C52" w14:textId="77777777" w:rsidR="0042023D" w:rsidRDefault="003414B6">
      <w:pPr>
        <w:numPr>
          <w:ilvl w:val="0"/>
          <w:numId w:val="29"/>
        </w:numPr>
      </w:pPr>
      <w:r>
        <w:t>Teile die Dezimalzahl durch die Basis des Zielsystems.</w:t>
      </w:r>
    </w:p>
    <w:p w14:paraId="0371141F" w14:textId="77777777" w:rsidR="0042023D" w:rsidRDefault="003414B6">
      <w:pPr>
        <w:numPr>
          <w:ilvl w:val="0"/>
          <w:numId w:val="29"/>
        </w:numPr>
      </w:pPr>
      <w:r>
        <w:t>Notiere den ganzzahligen Quotienten und den Rest.</w:t>
      </w:r>
    </w:p>
    <w:p w14:paraId="241DA655" w14:textId="77777777" w:rsidR="0042023D" w:rsidRDefault="003414B6">
      <w:pPr>
        <w:numPr>
          <w:ilvl w:val="0"/>
          <w:numId w:val="29"/>
        </w:numPr>
      </w:pPr>
      <w:r>
        <w:t>Teile den neuen Quotienten erneut durch die Basis.</w:t>
      </w:r>
    </w:p>
    <w:p w14:paraId="2082BFC8" w14:textId="77777777" w:rsidR="0042023D" w:rsidRDefault="003414B6">
      <w:pPr>
        <w:numPr>
          <w:ilvl w:val="0"/>
          <w:numId w:val="29"/>
        </w:numPr>
      </w:pPr>
      <w:r>
        <w:t>Wiederhole dies, bis der Quotient 0 ist.</w:t>
      </w:r>
    </w:p>
    <w:p w14:paraId="53041846" w14:textId="77777777" w:rsidR="0042023D" w:rsidRDefault="003414B6">
      <w:pPr>
        <w:numPr>
          <w:ilvl w:val="0"/>
          <w:numId w:val="29"/>
        </w:numPr>
      </w:pPr>
      <w:r>
        <w:t>Lies die Reste von unten nach oben.</w:t>
      </w:r>
    </w:p>
    <w:p w14:paraId="5F240D3E" w14:textId="77777777" w:rsidR="0042023D" w:rsidRDefault="003414B6">
      <w:pPr>
        <w:pStyle w:val="berschrift3"/>
      </w:pPr>
      <w:bookmarkStart w:id="19" w:name="X39e2bc0a1c4acc32b686b0f015521cc091fec26"/>
      <w:bookmarkEnd w:id="18"/>
      <w:r>
        <w:t>Beispiel - 55₁₀ in drei anderen Zahlensystemen</w:t>
      </w:r>
    </w:p>
    <w:p w14:paraId="051CFF3C" w14:textId="77777777" w:rsidR="0042023D" w:rsidRDefault="003414B6">
      <w:pPr>
        <w:pStyle w:val="berschrift4"/>
      </w:pPr>
      <w:bookmarkStart w:id="20" w:name="dezimal-nach-binär"/>
      <w:r>
        <w:t>Dezimal nach Binär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9"/>
        <w:gridCol w:w="631"/>
      </w:tblGrid>
      <w:tr w:rsidR="0042023D" w14:paraId="1F12D212" w14:textId="77777777">
        <w:trPr>
          <w:tblHeader/>
        </w:trPr>
        <w:tc>
          <w:tcPr>
            <w:tcW w:w="0" w:type="auto"/>
          </w:tcPr>
          <w:p w14:paraId="44785000" w14:textId="77777777" w:rsidR="0042023D" w:rsidRDefault="003414B6">
            <w:r>
              <w:t>Rechnung</w:t>
            </w:r>
          </w:p>
        </w:tc>
        <w:tc>
          <w:tcPr>
            <w:tcW w:w="0" w:type="auto"/>
          </w:tcPr>
          <w:p w14:paraId="56A1FA79" w14:textId="77777777" w:rsidR="0042023D" w:rsidRDefault="003414B6">
            <w:pPr>
              <w:jc w:val="right"/>
            </w:pPr>
            <w:r>
              <w:t>Rest</w:t>
            </w:r>
          </w:p>
        </w:tc>
      </w:tr>
      <w:tr w:rsidR="0042023D" w14:paraId="0D747C25" w14:textId="77777777">
        <w:tc>
          <w:tcPr>
            <w:tcW w:w="0" w:type="auto"/>
          </w:tcPr>
          <w:p w14:paraId="3011B569" w14:textId="77777777" w:rsidR="0042023D" w:rsidRDefault="003414B6">
            <w:r>
              <w:t>55 : 2 = 27</w:t>
            </w:r>
          </w:p>
        </w:tc>
        <w:tc>
          <w:tcPr>
            <w:tcW w:w="0" w:type="auto"/>
          </w:tcPr>
          <w:p w14:paraId="326951D1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5E79A9F8" w14:textId="77777777">
        <w:tc>
          <w:tcPr>
            <w:tcW w:w="0" w:type="auto"/>
          </w:tcPr>
          <w:p w14:paraId="48CB5A47" w14:textId="77777777" w:rsidR="0042023D" w:rsidRDefault="003414B6">
            <w:r>
              <w:t>27 : 2 = 13</w:t>
            </w:r>
          </w:p>
        </w:tc>
        <w:tc>
          <w:tcPr>
            <w:tcW w:w="0" w:type="auto"/>
          </w:tcPr>
          <w:p w14:paraId="3C533088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1D327863" w14:textId="77777777">
        <w:tc>
          <w:tcPr>
            <w:tcW w:w="0" w:type="auto"/>
          </w:tcPr>
          <w:p w14:paraId="7C7A83C1" w14:textId="77777777" w:rsidR="0042023D" w:rsidRDefault="003414B6">
            <w:r>
              <w:t>13 : 2 = 6</w:t>
            </w:r>
          </w:p>
        </w:tc>
        <w:tc>
          <w:tcPr>
            <w:tcW w:w="0" w:type="auto"/>
          </w:tcPr>
          <w:p w14:paraId="031D7C34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43A4A712" w14:textId="77777777">
        <w:tc>
          <w:tcPr>
            <w:tcW w:w="0" w:type="auto"/>
          </w:tcPr>
          <w:p w14:paraId="344128DD" w14:textId="77777777" w:rsidR="0042023D" w:rsidRDefault="003414B6">
            <w:r>
              <w:t>6 : 2 = 3</w:t>
            </w:r>
          </w:p>
        </w:tc>
        <w:tc>
          <w:tcPr>
            <w:tcW w:w="0" w:type="auto"/>
          </w:tcPr>
          <w:p w14:paraId="42C967EC" w14:textId="77777777" w:rsidR="0042023D" w:rsidRDefault="003414B6">
            <w:pPr>
              <w:jc w:val="right"/>
            </w:pPr>
            <w:r>
              <w:t>0</w:t>
            </w:r>
          </w:p>
        </w:tc>
      </w:tr>
      <w:tr w:rsidR="0042023D" w14:paraId="70730CA2" w14:textId="77777777">
        <w:tc>
          <w:tcPr>
            <w:tcW w:w="0" w:type="auto"/>
          </w:tcPr>
          <w:p w14:paraId="1EAA2B51" w14:textId="77777777" w:rsidR="0042023D" w:rsidRDefault="003414B6">
            <w:r>
              <w:t>3 : 2 = 1</w:t>
            </w:r>
          </w:p>
        </w:tc>
        <w:tc>
          <w:tcPr>
            <w:tcW w:w="0" w:type="auto"/>
          </w:tcPr>
          <w:p w14:paraId="014C8ABC" w14:textId="77777777" w:rsidR="0042023D" w:rsidRDefault="003414B6">
            <w:pPr>
              <w:jc w:val="right"/>
            </w:pPr>
            <w:r>
              <w:t>1</w:t>
            </w:r>
          </w:p>
        </w:tc>
      </w:tr>
      <w:tr w:rsidR="0042023D" w14:paraId="7FF7EDD2" w14:textId="77777777">
        <w:tc>
          <w:tcPr>
            <w:tcW w:w="0" w:type="auto"/>
          </w:tcPr>
          <w:p w14:paraId="08B8A7DB" w14:textId="77777777" w:rsidR="0042023D" w:rsidRDefault="003414B6">
            <w:r>
              <w:lastRenderedPageBreak/>
              <w:t>1 : 2 = 0</w:t>
            </w:r>
          </w:p>
        </w:tc>
        <w:tc>
          <w:tcPr>
            <w:tcW w:w="0" w:type="auto"/>
          </w:tcPr>
          <w:p w14:paraId="2F0C2519" w14:textId="77777777" w:rsidR="0042023D" w:rsidRDefault="003414B6">
            <w:pPr>
              <w:jc w:val="right"/>
            </w:pPr>
            <w:r>
              <w:t>1</w:t>
            </w:r>
          </w:p>
        </w:tc>
      </w:tr>
    </w:tbl>
    <w:p w14:paraId="656B84E7" w14:textId="77777777" w:rsidR="0042023D" w:rsidRDefault="003414B6">
      <w:r>
        <w:t>Die Reste werden von unten nach oben gelesen:</w:t>
      </w:r>
    </w:p>
    <w:p w14:paraId="68D6763F" w14:textId="77777777" w:rsidR="0042023D" w:rsidRDefault="003414B6">
      <w:r>
        <w:t>55₁₀ = 110111₂</w:t>
      </w:r>
    </w:p>
    <w:p w14:paraId="0683310C" w14:textId="77777777" w:rsidR="0042023D" w:rsidRDefault="003414B6">
      <w:pPr>
        <w:pStyle w:val="berschrift4"/>
      </w:pPr>
      <w:bookmarkStart w:id="21" w:name="dezimal-nach-oktal"/>
      <w:bookmarkEnd w:id="20"/>
      <w:r>
        <w:t>Dezimal nach Oktal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92"/>
        <w:gridCol w:w="631"/>
      </w:tblGrid>
      <w:tr w:rsidR="0042023D" w14:paraId="25F31DBE" w14:textId="77777777">
        <w:trPr>
          <w:tblHeader/>
        </w:trPr>
        <w:tc>
          <w:tcPr>
            <w:tcW w:w="0" w:type="auto"/>
          </w:tcPr>
          <w:p w14:paraId="71FD4AE2" w14:textId="77777777" w:rsidR="0042023D" w:rsidRDefault="003414B6">
            <w:r>
              <w:t>Rechnung</w:t>
            </w:r>
          </w:p>
        </w:tc>
        <w:tc>
          <w:tcPr>
            <w:tcW w:w="0" w:type="auto"/>
          </w:tcPr>
          <w:p w14:paraId="1D2EC2C7" w14:textId="77777777" w:rsidR="0042023D" w:rsidRDefault="003414B6">
            <w:pPr>
              <w:jc w:val="right"/>
            </w:pPr>
            <w:r>
              <w:t>Rest</w:t>
            </w:r>
          </w:p>
        </w:tc>
      </w:tr>
      <w:tr w:rsidR="0042023D" w14:paraId="1E5A73A2" w14:textId="77777777">
        <w:tc>
          <w:tcPr>
            <w:tcW w:w="0" w:type="auto"/>
          </w:tcPr>
          <w:p w14:paraId="7AC8C681" w14:textId="77777777" w:rsidR="0042023D" w:rsidRDefault="003414B6">
            <w:r>
              <w:t>55 : 8 = 6</w:t>
            </w:r>
          </w:p>
        </w:tc>
        <w:tc>
          <w:tcPr>
            <w:tcW w:w="0" w:type="auto"/>
          </w:tcPr>
          <w:p w14:paraId="037443D2" w14:textId="77777777" w:rsidR="0042023D" w:rsidRDefault="003414B6">
            <w:pPr>
              <w:jc w:val="right"/>
            </w:pPr>
            <w:r>
              <w:t>7</w:t>
            </w:r>
          </w:p>
        </w:tc>
      </w:tr>
      <w:tr w:rsidR="0042023D" w14:paraId="016FA079" w14:textId="77777777">
        <w:tc>
          <w:tcPr>
            <w:tcW w:w="0" w:type="auto"/>
          </w:tcPr>
          <w:p w14:paraId="0F12C501" w14:textId="77777777" w:rsidR="0042023D" w:rsidRDefault="003414B6">
            <w:r>
              <w:t>6 : 8 = 0</w:t>
            </w:r>
          </w:p>
        </w:tc>
        <w:tc>
          <w:tcPr>
            <w:tcW w:w="0" w:type="auto"/>
          </w:tcPr>
          <w:p w14:paraId="5E1C5ED9" w14:textId="77777777" w:rsidR="0042023D" w:rsidRDefault="003414B6">
            <w:pPr>
              <w:jc w:val="right"/>
            </w:pPr>
            <w:r>
              <w:t>6</w:t>
            </w:r>
          </w:p>
        </w:tc>
      </w:tr>
    </w:tbl>
    <w:p w14:paraId="326BFC2D" w14:textId="77777777" w:rsidR="0042023D" w:rsidRDefault="003414B6">
      <w:r>
        <w:t>55₁₀ = 67₈</w:t>
      </w:r>
    </w:p>
    <w:p w14:paraId="73B6295B" w14:textId="77777777" w:rsidR="0042023D" w:rsidRDefault="003414B6">
      <w:pPr>
        <w:pStyle w:val="berschrift4"/>
      </w:pPr>
      <w:bookmarkStart w:id="22" w:name="dezimal-nach-hexadezimal"/>
      <w:bookmarkEnd w:id="21"/>
      <w:r>
        <w:t>Dezimal nach Hexadezimal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9"/>
        <w:gridCol w:w="631"/>
      </w:tblGrid>
      <w:tr w:rsidR="0042023D" w14:paraId="7B5FDC8C" w14:textId="77777777">
        <w:trPr>
          <w:tblHeader/>
        </w:trPr>
        <w:tc>
          <w:tcPr>
            <w:tcW w:w="0" w:type="auto"/>
          </w:tcPr>
          <w:p w14:paraId="2E5D79B0" w14:textId="77777777" w:rsidR="0042023D" w:rsidRDefault="003414B6">
            <w:r>
              <w:t>Rechnung</w:t>
            </w:r>
          </w:p>
        </w:tc>
        <w:tc>
          <w:tcPr>
            <w:tcW w:w="0" w:type="auto"/>
          </w:tcPr>
          <w:p w14:paraId="53122D47" w14:textId="77777777" w:rsidR="0042023D" w:rsidRDefault="003414B6">
            <w:pPr>
              <w:jc w:val="right"/>
            </w:pPr>
            <w:r>
              <w:t>Rest</w:t>
            </w:r>
          </w:p>
        </w:tc>
      </w:tr>
      <w:tr w:rsidR="0042023D" w14:paraId="22D09CA8" w14:textId="77777777">
        <w:tc>
          <w:tcPr>
            <w:tcW w:w="0" w:type="auto"/>
          </w:tcPr>
          <w:p w14:paraId="279CEC4F" w14:textId="77777777" w:rsidR="0042023D" w:rsidRDefault="003414B6">
            <w:r>
              <w:t>55 : 16 = 3</w:t>
            </w:r>
          </w:p>
        </w:tc>
        <w:tc>
          <w:tcPr>
            <w:tcW w:w="0" w:type="auto"/>
          </w:tcPr>
          <w:p w14:paraId="4A225982" w14:textId="77777777" w:rsidR="0042023D" w:rsidRDefault="003414B6">
            <w:pPr>
              <w:jc w:val="right"/>
            </w:pPr>
            <w:r>
              <w:t>7</w:t>
            </w:r>
          </w:p>
        </w:tc>
      </w:tr>
      <w:tr w:rsidR="0042023D" w14:paraId="32C4C1A3" w14:textId="77777777">
        <w:tc>
          <w:tcPr>
            <w:tcW w:w="0" w:type="auto"/>
          </w:tcPr>
          <w:p w14:paraId="381696FF" w14:textId="77777777" w:rsidR="0042023D" w:rsidRDefault="003414B6">
            <w:r>
              <w:t>3 : 16 = 0</w:t>
            </w:r>
          </w:p>
        </w:tc>
        <w:tc>
          <w:tcPr>
            <w:tcW w:w="0" w:type="auto"/>
          </w:tcPr>
          <w:p w14:paraId="55AB96CB" w14:textId="77777777" w:rsidR="0042023D" w:rsidRDefault="003414B6">
            <w:pPr>
              <w:jc w:val="right"/>
            </w:pPr>
            <w:r>
              <w:t>3</w:t>
            </w:r>
          </w:p>
        </w:tc>
      </w:tr>
    </w:tbl>
    <w:p w14:paraId="41456687" w14:textId="77777777" w:rsidR="0042023D" w:rsidRDefault="003414B6">
      <w:r>
        <w:t>55₁₀ = 37₁₆</w:t>
      </w:r>
    </w:p>
    <w:p w14:paraId="5C41DBDF" w14:textId="77777777" w:rsidR="0007393A" w:rsidRDefault="0007393A">
      <w:pPr>
        <w:rPr>
          <w:b/>
          <w:bCs/>
        </w:rPr>
      </w:pPr>
    </w:p>
    <w:p w14:paraId="1E7B1A7E" w14:textId="6C3C3172" w:rsidR="0042023D" w:rsidRDefault="003414B6">
      <w:r>
        <w:rPr>
          <w:b/>
          <w:bCs/>
        </w:rPr>
        <w:t>Achtung:</w:t>
      </w:r>
      <w:r>
        <w:t xml:space="preserve"> Bei der Umrechnung ins Hexadezimalsystem werden die Reste 10 bis 15 durch A bis F ersetzt.</w:t>
      </w:r>
    </w:p>
    <w:p w14:paraId="73B41841" w14:textId="2C7CEF80" w:rsidR="0042023D" w:rsidRDefault="003414B6">
      <w:pPr>
        <w:pStyle w:val="berschrift2"/>
      </w:pPr>
      <w:bookmarkStart w:id="23" w:name="X2c8792a66b9165f5b92bf925cbfbe336c279682"/>
      <w:bookmarkEnd w:id="17"/>
      <w:bookmarkEnd w:id="19"/>
      <w:bookmarkEnd w:id="22"/>
      <w:r>
        <w:t>Binär direkt in Hexadezimal oder Oktal umrechnen</w:t>
      </w:r>
    </w:p>
    <w:p w14:paraId="5F137690" w14:textId="77777777" w:rsidR="0042023D" w:rsidRDefault="003414B6">
      <w:r>
        <w:t>Bei diesen Umrechnungen ist keine lange Rechnung nötig.</w:t>
      </w:r>
    </w:p>
    <w:p w14:paraId="08B86362" w14:textId="1916FD87" w:rsidR="0042023D" w:rsidRDefault="003414B6">
      <w:pPr>
        <w:pStyle w:val="berschrift3"/>
      </w:pPr>
      <w:bookmarkStart w:id="24" w:name="binär-und-hexadezimal"/>
      <w:r>
        <w:t>Binär und Hexadezimal</w:t>
      </w:r>
    </w:p>
    <w:p w14:paraId="24C95DC0" w14:textId="77777777" w:rsidR="0042023D" w:rsidRDefault="003414B6">
      <w:pPr>
        <w:numPr>
          <w:ilvl w:val="0"/>
          <w:numId w:val="30"/>
        </w:numPr>
      </w:pPr>
      <w:r>
        <w:t>Teile die Binärzahl von rechts nach links in Vierergruppen.</w:t>
      </w:r>
    </w:p>
    <w:p w14:paraId="5C1E5C99" w14:textId="77777777" w:rsidR="0042023D" w:rsidRDefault="003414B6">
      <w:pPr>
        <w:numPr>
          <w:ilvl w:val="0"/>
          <w:numId w:val="30"/>
        </w:numPr>
      </w:pPr>
      <w:r>
        <w:t>Ergänze die Gruppe ganz links bei Bedarf mit Nullen.</w:t>
      </w:r>
    </w:p>
    <w:p w14:paraId="13D34F39" w14:textId="77777777" w:rsidR="0042023D" w:rsidRDefault="003414B6">
      <w:pPr>
        <w:numPr>
          <w:ilvl w:val="0"/>
          <w:numId w:val="30"/>
        </w:numPr>
      </w:pPr>
      <w:r>
        <w:t>Ersetze jede Vierergruppe durch ein Hexadezimalzeichen.</w:t>
      </w:r>
    </w:p>
    <w:p w14:paraId="2C92F7EE" w14:textId="77777777" w:rsidR="0042023D" w:rsidRDefault="003414B6">
      <w:r>
        <w:t>Beispiel:</w:t>
      </w:r>
    </w:p>
    <w:p w14:paraId="1D3E1E1C" w14:textId="77777777" w:rsidR="0042023D" w:rsidRDefault="003414B6">
      <w:r>
        <w:t>0001 0010 1110 0101₂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53"/>
        <w:gridCol w:w="691"/>
        <w:gridCol w:w="691"/>
        <w:gridCol w:w="691"/>
        <w:gridCol w:w="691"/>
      </w:tblGrid>
      <w:tr w:rsidR="0042023D" w14:paraId="6306E2BF" w14:textId="77777777">
        <w:trPr>
          <w:tblHeader/>
        </w:trPr>
        <w:tc>
          <w:tcPr>
            <w:tcW w:w="0" w:type="auto"/>
          </w:tcPr>
          <w:p w14:paraId="7315D7EF" w14:textId="77777777" w:rsidR="0042023D" w:rsidRDefault="003414B6">
            <w:r>
              <w:t>Binärgruppe</w:t>
            </w:r>
          </w:p>
        </w:tc>
        <w:tc>
          <w:tcPr>
            <w:tcW w:w="0" w:type="auto"/>
          </w:tcPr>
          <w:p w14:paraId="2809DBC5" w14:textId="77777777" w:rsidR="0042023D" w:rsidRDefault="003414B6">
            <w:pPr>
              <w:jc w:val="right"/>
            </w:pPr>
            <w:r>
              <w:t>0001</w:t>
            </w:r>
          </w:p>
        </w:tc>
        <w:tc>
          <w:tcPr>
            <w:tcW w:w="0" w:type="auto"/>
          </w:tcPr>
          <w:p w14:paraId="1D40D66E" w14:textId="77777777" w:rsidR="0042023D" w:rsidRDefault="003414B6">
            <w:pPr>
              <w:jc w:val="right"/>
            </w:pPr>
            <w:r>
              <w:t>0010</w:t>
            </w:r>
          </w:p>
        </w:tc>
        <w:tc>
          <w:tcPr>
            <w:tcW w:w="0" w:type="auto"/>
          </w:tcPr>
          <w:p w14:paraId="5B6F06D6" w14:textId="77777777" w:rsidR="0042023D" w:rsidRDefault="003414B6">
            <w:pPr>
              <w:jc w:val="right"/>
            </w:pPr>
            <w:r>
              <w:t>1110</w:t>
            </w:r>
          </w:p>
        </w:tc>
        <w:tc>
          <w:tcPr>
            <w:tcW w:w="0" w:type="auto"/>
          </w:tcPr>
          <w:p w14:paraId="4D662784" w14:textId="77777777" w:rsidR="0042023D" w:rsidRDefault="003414B6">
            <w:pPr>
              <w:jc w:val="right"/>
            </w:pPr>
            <w:r>
              <w:t>0101</w:t>
            </w:r>
          </w:p>
        </w:tc>
      </w:tr>
      <w:tr w:rsidR="0042023D" w14:paraId="6618E553" w14:textId="77777777">
        <w:tc>
          <w:tcPr>
            <w:tcW w:w="0" w:type="auto"/>
          </w:tcPr>
          <w:p w14:paraId="1A359387" w14:textId="77777777" w:rsidR="0042023D" w:rsidRDefault="003414B6">
            <w:r>
              <w:t>Hexadezimal</w:t>
            </w:r>
          </w:p>
        </w:tc>
        <w:tc>
          <w:tcPr>
            <w:tcW w:w="0" w:type="auto"/>
          </w:tcPr>
          <w:p w14:paraId="1469693A" w14:textId="77777777" w:rsidR="0042023D" w:rsidRDefault="003414B6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AF69EFA" w14:textId="77777777" w:rsidR="0042023D" w:rsidRDefault="003414B6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23DAC8B" w14:textId="77777777" w:rsidR="0042023D" w:rsidRDefault="003414B6">
            <w:pPr>
              <w:jc w:val="right"/>
            </w:pPr>
            <w:r>
              <w:t>E</w:t>
            </w:r>
          </w:p>
        </w:tc>
        <w:tc>
          <w:tcPr>
            <w:tcW w:w="0" w:type="auto"/>
          </w:tcPr>
          <w:p w14:paraId="23113487" w14:textId="77777777" w:rsidR="0042023D" w:rsidRDefault="003414B6">
            <w:pPr>
              <w:jc w:val="right"/>
            </w:pPr>
            <w:r>
              <w:t>5</w:t>
            </w:r>
          </w:p>
        </w:tc>
      </w:tr>
    </w:tbl>
    <w:p w14:paraId="64228987" w14:textId="77777777" w:rsidR="0042023D" w:rsidRDefault="003414B6">
      <w:r>
        <w:t>0001 0010 1110 0101₂ = 12E5₁₆</w:t>
      </w:r>
    </w:p>
    <w:p w14:paraId="1C02DADC" w14:textId="659CE4C8" w:rsidR="0042023D" w:rsidRDefault="003414B6">
      <w:r>
        <w:t>Die gleiche Anleitung funktioniert auch umgekehrt.</w:t>
      </w:r>
    </w:p>
    <w:p w14:paraId="3492E318" w14:textId="6EF10DF6" w:rsidR="0042023D" w:rsidRDefault="003414B6">
      <w:pPr>
        <w:pStyle w:val="berschrift3"/>
      </w:pPr>
      <w:bookmarkStart w:id="25" w:name="binär-und-oktal"/>
      <w:bookmarkEnd w:id="24"/>
      <w:r>
        <w:t>Binär und Oktal</w:t>
      </w:r>
    </w:p>
    <w:p w14:paraId="021ED9E7" w14:textId="77777777" w:rsidR="0042023D" w:rsidRDefault="003414B6">
      <w:pPr>
        <w:numPr>
          <w:ilvl w:val="0"/>
          <w:numId w:val="31"/>
        </w:numPr>
      </w:pPr>
      <w:r>
        <w:t>Teile die Binärzahl von rechts nach links in Dreiergruppen.</w:t>
      </w:r>
    </w:p>
    <w:p w14:paraId="749A1FA6" w14:textId="77777777" w:rsidR="0042023D" w:rsidRDefault="003414B6">
      <w:pPr>
        <w:numPr>
          <w:ilvl w:val="0"/>
          <w:numId w:val="31"/>
        </w:numPr>
      </w:pPr>
      <w:r>
        <w:t>Ergänze die Gruppe ganz links bei Bedarf mit Nullen.</w:t>
      </w:r>
    </w:p>
    <w:p w14:paraId="57BD0E01" w14:textId="77777777" w:rsidR="0042023D" w:rsidRDefault="003414B6">
      <w:pPr>
        <w:numPr>
          <w:ilvl w:val="0"/>
          <w:numId w:val="31"/>
        </w:numPr>
      </w:pPr>
      <w:r>
        <w:t>Ersetze jede Dreiergruppe durch eine Oktalziffer.</w:t>
      </w:r>
    </w:p>
    <w:p w14:paraId="0ACF2019" w14:textId="77777777" w:rsidR="0042023D" w:rsidRDefault="003414B6">
      <w:r>
        <w:t>Beispiel:</w:t>
      </w:r>
    </w:p>
    <w:p w14:paraId="470F097E" w14:textId="77777777" w:rsidR="0042023D" w:rsidRDefault="003414B6">
      <w:r>
        <w:t>111 101 101₂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3"/>
        <w:gridCol w:w="572"/>
        <w:gridCol w:w="572"/>
        <w:gridCol w:w="572"/>
      </w:tblGrid>
      <w:tr w:rsidR="0042023D" w14:paraId="6BCD87DC" w14:textId="77777777">
        <w:trPr>
          <w:tblHeader/>
        </w:trPr>
        <w:tc>
          <w:tcPr>
            <w:tcW w:w="0" w:type="auto"/>
          </w:tcPr>
          <w:p w14:paraId="26EBF945" w14:textId="77777777" w:rsidR="0042023D" w:rsidRDefault="003414B6">
            <w:r>
              <w:t>Binärgruppe</w:t>
            </w:r>
          </w:p>
        </w:tc>
        <w:tc>
          <w:tcPr>
            <w:tcW w:w="0" w:type="auto"/>
          </w:tcPr>
          <w:p w14:paraId="45C6A562" w14:textId="77777777" w:rsidR="0042023D" w:rsidRDefault="003414B6">
            <w:pPr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70C367DB" w14:textId="77777777" w:rsidR="0042023D" w:rsidRDefault="003414B6">
            <w:pPr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137432CC" w14:textId="77777777" w:rsidR="0042023D" w:rsidRDefault="003414B6">
            <w:pPr>
              <w:jc w:val="right"/>
            </w:pPr>
            <w:r>
              <w:t>101</w:t>
            </w:r>
          </w:p>
        </w:tc>
      </w:tr>
      <w:tr w:rsidR="0042023D" w14:paraId="1E77B8F7" w14:textId="77777777">
        <w:tc>
          <w:tcPr>
            <w:tcW w:w="0" w:type="auto"/>
          </w:tcPr>
          <w:p w14:paraId="46E1F543" w14:textId="77777777" w:rsidR="0042023D" w:rsidRDefault="003414B6">
            <w:r>
              <w:t>Oktal</w:t>
            </w:r>
          </w:p>
        </w:tc>
        <w:tc>
          <w:tcPr>
            <w:tcW w:w="0" w:type="auto"/>
          </w:tcPr>
          <w:p w14:paraId="658AEC5F" w14:textId="77777777" w:rsidR="0042023D" w:rsidRDefault="003414B6">
            <w:pPr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D9ADAF8" w14:textId="77777777" w:rsidR="0042023D" w:rsidRDefault="003414B6">
            <w:pPr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8CF297E" w14:textId="77777777" w:rsidR="0042023D" w:rsidRDefault="003414B6">
            <w:pPr>
              <w:jc w:val="right"/>
            </w:pPr>
            <w:r>
              <w:t>5</w:t>
            </w:r>
          </w:p>
        </w:tc>
      </w:tr>
    </w:tbl>
    <w:p w14:paraId="71FFAEAC" w14:textId="77777777" w:rsidR="0042023D" w:rsidRDefault="003414B6">
      <w:r>
        <w:t>111 101 101₂ = 755₈</w:t>
      </w:r>
    </w:p>
    <w:p w14:paraId="78DCFF9B" w14:textId="77777777" w:rsidR="0042023D" w:rsidRDefault="003414B6">
      <w:r>
        <w:t>Die gleiche Anleitung funktioniert auch umgekehrt.</w:t>
      </w:r>
    </w:p>
    <w:p w14:paraId="5146D8B7" w14:textId="77777777" w:rsidR="0042023D" w:rsidRDefault="003414B6">
      <w:r>
        <w:rPr>
          <w:b/>
          <w:bCs/>
        </w:rPr>
        <w:t>Wichtig:</w:t>
      </w:r>
      <w:r>
        <w:t xml:space="preserve"> Leerzeichen zwischen Gruppen verbessern nur die Lesbarkeit. Sie verändern den Wert nicht.</w:t>
      </w:r>
    </w:p>
    <w:p w14:paraId="25F4C49E" w14:textId="1815C5A7" w:rsidR="0042023D" w:rsidRDefault="003414B6">
      <w:pPr>
        <w:pStyle w:val="berschrift2"/>
      </w:pPr>
      <w:bookmarkStart w:id="26" w:name="übungen"/>
      <w:bookmarkEnd w:id="23"/>
      <w:bookmarkEnd w:id="25"/>
      <w:r>
        <w:lastRenderedPageBreak/>
        <w:t>Übungen</w:t>
      </w:r>
    </w:p>
    <w:p w14:paraId="3A279699" w14:textId="77777777" w:rsidR="0042023D" w:rsidRDefault="003414B6">
      <w:pPr>
        <w:pStyle w:val="berschrift3"/>
      </w:pPr>
      <w:bookmarkStart w:id="27" w:name="aufgabe-2---zahlensysteme-erkennen"/>
      <w:r>
        <w:t>Aufgabe 2 - Zahlensysteme erkennen</w:t>
      </w:r>
    </w:p>
    <w:p w14:paraId="1BC94413" w14:textId="77777777" w:rsidR="0042023D" w:rsidRDefault="003414B6">
      <w:pPr>
        <w:numPr>
          <w:ilvl w:val="0"/>
          <w:numId w:val="32"/>
        </w:numPr>
      </w:pPr>
      <w:r>
        <w:t>Ergänze die Tabelle.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25"/>
        <w:gridCol w:w="695"/>
        <w:gridCol w:w="1706"/>
      </w:tblGrid>
      <w:tr w:rsidR="0042023D" w14:paraId="56C54B3A" w14:textId="77777777">
        <w:trPr>
          <w:tblHeader/>
        </w:trPr>
        <w:tc>
          <w:tcPr>
            <w:tcW w:w="0" w:type="auto"/>
          </w:tcPr>
          <w:p w14:paraId="1345543D" w14:textId="77777777" w:rsidR="0042023D" w:rsidRDefault="003414B6">
            <w:r>
              <w:t>Zahlensystem</w:t>
            </w:r>
          </w:p>
        </w:tc>
        <w:tc>
          <w:tcPr>
            <w:tcW w:w="0" w:type="auto"/>
          </w:tcPr>
          <w:p w14:paraId="65BD58A3" w14:textId="77777777" w:rsidR="0042023D" w:rsidRDefault="003414B6">
            <w:pPr>
              <w:jc w:val="right"/>
            </w:pPr>
            <w:r>
              <w:t>Basis</w:t>
            </w:r>
          </w:p>
        </w:tc>
        <w:tc>
          <w:tcPr>
            <w:tcW w:w="0" w:type="auto"/>
          </w:tcPr>
          <w:p w14:paraId="2BFE5310" w14:textId="77777777" w:rsidR="0042023D" w:rsidRDefault="003414B6">
            <w:r>
              <w:t>Erlaubte Ziffern</w:t>
            </w:r>
          </w:p>
        </w:tc>
      </w:tr>
      <w:tr w:rsidR="0042023D" w14:paraId="3A3664FC" w14:textId="77777777">
        <w:tc>
          <w:tcPr>
            <w:tcW w:w="0" w:type="auto"/>
          </w:tcPr>
          <w:p w14:paraId="69E3D5AC" w14:textId="77777777" w:rsidR="0042023D" w:rsidRDefault="003414B6">
            <w:r>
              <w:t>Dezimalsystem</w:t>
            </w:r>
          </w:p>
        </w:tc>
        <w:tc>
          <w:tcPr>
            <w:tcW w:w="0" w:type="auto"/>
          </w:tcPr>
          <w:p w14:paraId="64890D03" w14:textId="77777777" w:rsidR="0042023D" w:rsidRDefault="0042023D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8C50AA5" w14:textId="77777777" w:rsidR="0042023D" w:rsidRDefault="0042023D">
            <w:r>
              <w:t>0 bis 9</w:t>
            </w:r>
          </w:p>
        </w:tc>
      </w:tr>
      <w:tr w:rsidR="0042023D" w14:paraId="265801BA" w14:textId="77777777">
        <w:tc>
          <w:tcPr>
            <w:tcW w:w="0" w:type="auto"/>
          </w:tcPr>
          <w:p w14:paraId="53CCF9ED" w14:textId="77777777" w:rsidR="0042023D" w:rsidRDefault="003414B6">
            <w:r>
              <w:t>Binärsystem</w:t>
            </w:r>
          </w:p>
        </w:tc>
        <w:tc>
          <w:tcPr>
            <w:tcW w:w="0" w:type="auto"/>
          </w:tcPr>
          <w:p w14:paraId="799CE5E4" w14:textId="77777777" w:rsidR="0042023D" w:rsidRDefault="0042023D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32C5225" w14:textId="77777777" w:rsidR="0042023D" w:rsidRDefault="0042023D">
            <w:r>
              <w:t>0 und 1</w:t>
            </w:r>
          </w:p>
        </w:tc>
      </w:tr>
      <w:tr w:rsidR="0042023D" w14:paraId="78596020" w14:textId="77777777">
        <w:tc>
          <w:tcPr>
            <w:tcW w:w="0" w:type="auto"/>
          </w:tcPr>
          <w:p w14:paraId="1946FD76" w14:textId="77777777" w:rsidR="0042023D" w:rsidRDefault="003414B6">
            <w:r>
              <w:t>Oktalsystem</w:t>
            </w:r>
          </w:p>
        </w:tc>
        <w:tc>
          <w:tcPr>
            <w:tcW w:w="0" w:type="auto"/>
          </w:tcPr>
          <w:p w14:paraId="537656E2" w14:textId="77777777" w:rsidR="0042023D" w:rsidRDefault="0042023D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7DEFECB9" w14:textId="77777777" w:rsidR="0042023D" w:rsidRDefault="0042023D">
            <w:r>
              <w:t>0 bis 7</w:t>
            </w:r>
          </w:p>
        </w:tc>
      </w:tr>
      <w:tr w:rsidR="0042023D" w14:paraId="305E35B8" w14:textId="77777777">
        <w:tc>
          <w:tcPr>
            <w:tcW w:w="0" w:type="auto"/>
          </w:tcPr>
          <w:p w14:paraId="17C9B39F" w14:textId="77777777" w:rsidR="0042023D" w:rsidRDefault="003414B6">
            <w:r>
              <w:t>Hexadezimalsystem</w:t>
            </w:r>
          </w:p>
        </w:tc>
        <w:tc>
          <w:tcPr>
            <w:tcW w:w="0" w:type="auto"/>
          </w:tcPr>
          <w:p w14:paraId="2FFCA850" w14:textId="77777777" w:rsidR="0042023D" w:rsidRDefault="0042023D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AD1DED5" w14:textId="77777777" w:rsidR="0042023D" w:rsidRDefault="0042023D">
            <w:r>
              <w:t>0 bis 9 und A bis F</w:t>
            </w:r>
          </w:p>
        </w:tc>
      </w:tr>
    </w:tbl>
    <w:p w14:paraId="293FB15B" w14:textId="77777777" w:rsidR="0042023D" w:rsidRDefault="0042023D"/>
    <w:tbl>
      <w:tblPr>
        <w:tblW w:w="0" w:type="auto"/>
        <w:tblLook w:val="0020" w:firstRow="1" w:lastRow="0" w:firstColumn="0" w:lastColumn="0" w:noHBand="0" w:noVBand="0"/>
      </w:tblPr>
      <w:tblGrid>
        <w:gridCol w:w="5460"/>
      </w:tblGrid>
      <w:tr w:rsidR="0042023D" w14:paraId="581962EB" w14:textId="77777777">
        <w:trPr>
          <w:tblHeader/>
        </w:trPr>
        <w:tc>
          <w:tcPr>
            <w:tcW w:w="0" w:type="auto"/>
          </w:tcPr>
          <w:p w14:paraId="0B83BDEA" w14:textId="77777777" w:rsidR="0042023D" w:rsidRDefault="003414B6">
            <w:r>
              <w:t>Erkläre, warum 102₂ keine gültige Binärzahl ist.</w:t>
            </w:r>
          </w:p>
          <w:p>
            <w:r>
              <w:t>Antwort: Die Ziffer 2 ist im Binärsystem nicht erlaubt, da dort nur die Ziffern 0 und 1 existieren (Basis 2).</w:t>
            </w:r>
          </w:p>
        </w:tc>
      </w:tr>
      <w:tr w:rsidR="0042023D" w14:paraId="265BBCA7" w14:textId="77777777">
        <w:tc>
          <w:tcPr>
            <w:tcW w:w="0" w:type="auto"/>
          </w:tcPr>
          <w:p w14:paraId="60F4B1F4" w14:textId="77777777" w:rsidR="0042023D" w:rsidRDefault="003414B6">
            <w:r>
              <w:t>Erkläre, warum 1G₁₆ keine gültige Hexadezimalzahl ist.</w:t>
            </w:r>
          </w:p>
          <w:p>
            <w:r>
              <w:t>Antwort: Der Buchstabe G ist im Hexadezimalsystem nicht erlaubt, da dort nur die Ziffern 0 bis 9 sowie die Buchstaben A bis F (für die Werte 10 bis 15) verwendet werden.</w:t>
            </w:r>
          </w:p>
        </w:tc>
      </w:tr>
    </w:tbl>
    <w:p w14:paraId="2861126F" w14:textId="77777777" w:rsidR="0042023D" w:rsidRDefault="003414B6">
      <w:pPr>
        <w:pStyle w:val="berschrift3"/>
      </w:pPr>
      <w:bookmarkStart w:id="28" w:name="aufgabe-3---umrechnungstabelle"/>
      <w:bookmarkEnd w:id="27"/>
      <w:r>
        <w:t>Aufgabe 3 - Umrechnungstabelle</w:t>
      </w:r>
    </w:p>
    <w:p w14:paraId="2F0CF5E8" w14:textId="77777777" w:rsidR="0042023D" w:rsidRDefault="003414B6">
      <w:r>
        <w:t>Vervollständige die Tabelle. Jede Zeile zeigt denselben Wert in vier Zahlensystemen.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93"/>
        <w:gridCol w:w="1306"/>
        <w:gridCol w:w="731"/>
        <w:gridCol w:w="1453"/>
      </w:tblGrid>
      <w:tr w:rsidR="0042023D" w14:paraId="78CECB30" w14:textId="77777777">
        <w:trPr>
          <w:tblHeader/>
        </w:trPr>
        <w:tc>
          <w:tcPr>
            <w:tcW w:w="0" w:type="auto"/>
          </w:tcPr>
          <w:p w14:paraId="1F4286FF" w14:textId="77777777" w:rsidR="0042023D" w:rsidRDefault="003414B6">
            <w:pPr>
              <w:jc w:val="right"/>
            </w:pPr>
            <w:r>
              <w:t>Dezimal</w:t>
            </w:r>
          </w:p>
        </w:tc>
        <w:tc>
          <w:tcPr>
            <w:tcW w:w="0" w:type="auto"/>
          </w:tcPr>
          <w:p w14:paraId="5641A393" w14:textId="77777777" w:rsidR="0042023D" w:rsidRDefault="003414B6">
            <w:pPr>
              <w:jc w:val="right"/>
            </w:pPr>
            <w:r>
              <w:t>Binär</w:t>
            </w:r>
          </w:p>
        </w:tc>
        <w:tc>
          <w:tcPr>
            <w:tcW w:w="0" w:type="auto"/>
          </w:tcPr>
          <w:p w14:paraId="2F2D2E6C" w14:textId="77777777" w:rsidR="0042023D" w:rsidRDefault="003414B6">
            <w:pPr>
              <w:jc w:val="right"/>
            </w:pPr>
            <w:r>
              <w:t>Oktal</w:t>
            </w:r>
          </w:p>
        </w:tc>
        <w:tc>
          <w:tcPr>
            <w:tcW w:w="0" w:type="auto"/>
          </w:tcPr>
          <w:p w14:paraId="735AADE9" w14:textId="77777777" w:rsidR="0042023D" w:rsidRDefault="003414B6">
            <w:pPr>
              <w:jc w:val="right"/>
            </w:pPr>
            <w:r>
              <w:t>Hexadezimal</w:t>
            </w:r>
          </w:p>
        </w:tc>
      </w:tr>
      <w:tr w:rsidR="0042023D" w14:paraId="042B654E" w14:textId="77777777">
        <w:tc>
          <w:tcPr>
            <w:tcW w:w="0" w:type="auto"/>
          </w:tcPr>
          <w:p w14:paraId="3055E0E8" w14:textId="77777777" w:rsidR="0042023D" w:rsidRDefault="003414B6">
            <w:pPr>
              <w:jc w:val="right"/>
            </w:pPr>
            <w:r>
              <w:t>12₁₀</w:t>
            </w:r>
          </w:p>
        </w:tc>
        <w:tc>
          <w:tcPr>
            <w:tcW w:w="0" w:type="auto"/>
          </w:tcPr>
          <w:p w14:paraId="69A1F07B" w14:textId="77777777" w:rsidR="0042023D" w:rsidRDefault="0042023D">
            <w:pPr>
              <w:jc w:val="right"/>
            </w:pPr>
            <w:r>
              <w:t>1100₂</w:t>
            </w:r>
          </w:p>
        </w:tc>
        <w:tc>
          <w:tcPr>
            <w:tcW w:w="0" w:type="auto"/>
          </w:tcPr>
          <w:p w14:paraId="0493947A" w14:textId="77777777" w:rsidR="0042023D" w:rsidRDefault="0042023D">
            <w:pPr>
              <w:jc w:val="right"/>
            </w:pPr>
            <w:r>
              <w:t>14₈</w:t>
            </w:r>
          </w:p>
        </w:tc>
        <w:tc>
          <w:tcPr>
            <w:tcW w:w="0" w:type="auto"/>
          </w:tcPr>
          <w:p w14:paraId="2CB3AE1D" w14:textId="77777777" w:rsidR="0042023D" w:rsidRDefault="0042023D">
            <w:pPr>
              <w:jc w:val="right"/>
            </w:pPr>
            <w:r>
              <w:t>C₁₆</w:t>
            </w:r>
          </w:p>
        </w:tc>
      </w:tr>
      <w:tr w:rsidR="0042023D" w14:paraId="53115EB7" w14:textId="77777777">
        <w:tc>
          <w:tcPr>
            <w:tcW w:w="0" w:type="auto"/>
          </w:tcPr>
          <w:p w14:paraId="0FDA21DA" w14:textId="77777777" w:rsidR="0042023D" w:rsidRDefault="0042023D">
            <w:pPr>
              <w:jc w:val="right"/>
            </w:pPr>
            <w:r>
              <w:t>87₁₀</w:t>
            </w:r>
          </w:p>
        </w:tc>
        <w:tc>
          <w:tcPr>
            <w:tcW w:w="0" w:type="auto"/>
          </w:tcPr>
          <w:p w14:paraId="3E516ABB" w14:textId="77777777" w:rsidR="0042023D" w:rsidRDefault="003414B6">
            <w:pPr>
              <w:jc w:val="right"/>
            </w:pPr>
            <w:r>
              <w:t>0101 0111₂</w:t>
            </w:r>
          </w:p>
        </w:tc>
        <w:tc>
          <w:tcPr>
            <w:tcW w:w="0" w:type="auto"/>
          </w:tcPr>
          <w:p w14:paraId="54786D29" w14:textId="77777777" w:rsidR="0042023D" w:rsidRDefault="0042023D">
            <w:pPr>
              <w:jc w:val="right"/>
            </w:pPr>
            <w:r>
              <w:t>127₈</w:t>
            </w:r>
          </w:p>
        </w:tc>
        <w:tc>
          <w:tcPr>
            <w:tcW w:w="0" w:type="auto"/>
          </w:tcPr>
          <w:p w14:paraId="2B00A6F2" w14:textId="77777777" w:rsidR="0042023D" w:rsidRDefault="0042023D">
            <w:pPr>
              <w:jc w:val="right"/>
            </w:pPr>
            <w:r>
              <w:t>57₁₆</w:t>
            </w:r>
          </w:p>
        </w:tc>
      </w:tr>
      <w:tr w:rsidR="0042023D" w14:paraId="184AF8F6" w14:textId="77777777">
        <w:tc>
          <w:tcPr>
            <w:tcW w:w="0" w:type="auto"/>
          </w:tcPr>
          <w:p w14:paraId="5C6B7349" w14:textId="77777777" w:rsidR="0042023D" w:rsidRDefault="0042023D">
            <w:pPr>
              <w:jc w:val="right"/>
            </w:pPr>
            <w:r>
              <w:t>178₁₀</w:t>
            </w:r>
          </w:p>
        </w:tc>
        <w:tc>
          <w:tcPr>
            <w:tcW w:w="0" w:type="auto"/>
          </w:tcPr>
          <w:p w14:paraId="2132AB70" w14:textId="77777777" w:rsidR="0042023D" w:rsidRDefault="0042023D">
            <w:pPr>
              <w:jc w:val="right"/>
            </w:pPr>
            <w:r>
              <w:t>010 110 010₂</w:t>
            </w:r>
          </w:p>
        </w:tc>
        <w:tc>
          <w:tcPr>
            <w:tcW w:w="0" w:type="auto"/>
          </w:tcPr>
          <w:p w14:paraId="2FE79B17" w14:textId="77777777" w:rsidR="0042023D" w:rsidRDefault="003414B6">
            <w:pPr>
              <w:jc w:val="right"/>
            </w:pPr>
            <w:r>
              <w:t>262₈</w:t>
            </w:r>
          </w:p>
        </w:tc>
        <w:tc>
          <w:tcPr>
            <w:tcW w:w="0" w:type="auto"/>
          </w:tcPr>
          <w:p w14:paraId="63358C0F" w14:textId="77777777" w:rsidR="0042023D" w:rsidRDefault="0042023D">
            <w:pPr>
              <w:jc w:val="right"/>
            </w:pPr>
            <w:r>
              <w:t>B2₁₆</w:t>
            </w:r>
          </w:p>
        </w:tc>
      </w:tr>
      <w:tr w:rsidR="0042023D" w14:paraId="44C230EE" w14:textId="77777777">
        <w:tc>
          <w:tcPr>
            <w:tcW w:w="0" w:type="auto"/>
          </w:tcPr>
          <w:p w14:paraId="0F3DC339" w14:textId="77777777" w:rsidR="0042023D" w:rsidRDefault="0042023D">
            <w:pPr>
              <w:jc w:val="right"/>
            </w:pPr>
            <w:r>
              <w:t>255₁₀</w:t>
            </w:r>
          </w:p>
        </w:tc>
        <w:tc>
          <w:tcPr>
            <w:tcW w:w="0" w:type="auto"/>
          </w:tcPr>
          <w:p w14:paraId="4F770A9E" w14:textId="77777777" w:rsidR="0042023D" w:rsidRDefault="0042023D">
            <w:pPr>
              <w:jc w:val="right"/>
            </w:pPr>
            <w:r>
              <w:t>1111 1111₂</w:t>
            </w:r>
          </w:p>
        </w:tc>
        <w:tc>
          <w:tcPr>
            <w:tcW w:w="0" w:type="auto"/>
          </w:tcPr>
          <w:p w14:paraId="24DF2FFC" w14:textId="77777777" w:rsidR="0042023D" w:rsidRDefault="0042023D">
            <w:pPr>
              <w:jc w:val="right"/>
            </w:pPr>
            <w:r>
              <w:t>377₈</w:t>
            </w:r>
          </w:p>
        </w:tc>
        <w:tc>
          <w:tcPr>
            <w:tcW w:w="0" w:type="auto"/>
          </w:tcPr>
          <w:p w14:paraId="21408F32" w14:textId="77777777" w:rsidR="0042023D" w:rsidRDefault="003414B6">
            <w:pPr>
              <w:jc w:val="right"/>
            </w:pPr>
            <w:r>
              <w:t>FF₁₆</w:t>
            </w:r>
          </w:p>
        </w:tc>
      </w:tr>
    </w:tbl>
    <w:p w14:paraId="68DBE40A" w14:textId="77777777" w:rsidR="0042023D" w:rsidRDefault="003414B6">
      <w:r>
        <w:t>Zeige für jede Zeile mindestens einen Rechenweg. Verwende die freien Felder.</w:t>
      </w:r>
    </w:p>
    <w:p w14:paraId="56C83BB5" w14:textId="77777777" w:rsidR="0042023D" w:rsidRDefault="003414B6">
      <w:pPr>
        <w:pStyle w:val="berschrift4"/>
      </w:pPr>
      <w:bookmarkStart w:id="29" w:name="rechenweg-zu-zeile-1"/>
      <w:r>
        <w:t>Rechenweg zu Zeile 1</w:t>
      </w:r>
    </w:p>
    <w:sdt>
      <w:sdtPr>
        <w:id w:val="2032225655"/>
        <w:placeholder>
          <w:docPart w:val="DefaultPlaceholder_-1854013440"/>
        </w:placeholder>
        <w:showingPlcHdr/>
      </w:sdtPr>
      <w:sdtEndPr/>
      <w:sdtContent>
        <w:p w14:paraId="3167E9F8" w14:textId="0D15623D" w:rsidR="0007393A" w:rsidRPr="0007393A" w:rsidRDefault="0007393A" w:rsidP="0007393A">
          <w:r>
            <w:rPr>
              <w:rStyle w:val="Platzhaltertext"/>
            </w:rPr>
            <w:t>12 : 2 = 6 Rest 0; 6 : 2 = 3 Rest 0; 3 : 2 = 1 Rest 1; 1 : 2 = 0 Rest 1 → Binär 1100. 12 : 8 = 1 Rest 4; 1 : 8 = 0 Rest 1 → Oktal 14. 12 : 16 = 0 Rest 12 (C) → Hexadezimal C.</w:t>
          </w:r>
        </w:p>
      </w:sdtContent>
    </w:sdt>
    <w:p w14:paraId="330CF598" w14:textId="77777777" w:rsidR="0042023D" w:rsidRDefault="003414B6">
      <w:pPr>
        <w:pStyle w:val="berschrift4"/>
      </w:pPr>
      <w:bookmarkStart w:id="30" w:name="rechenweg-zu-zeile-2"/>
      <w:bookmarkEnd w:id="29"/>
      <w:r>
        <w:t>Rechenweg zu Zeile 2</w:t>
      </w:r>
    </w:p>
    <w:sdt>
      <w:sdtPr>
        <w:id w:val="-1421249430"/>
        <w:placeholder>
          <w:docPart w:val="DefaultPlaceholder_-1854013440"/>
        </w:placeholder>
        <w:showingPlcHdr/>
      </w:sdtPr>
      <w:sdtEndPr/>
      <w:sdtContent>
        <w:p w14:paraId="4D351A88" w14:textId="2B0C30CF" w:rsidR="0007393A" w:rsidRPr="0007393A" w:rsidRDefault="0007393A" w:rsidP="0007393A">
          <w:r>
            <w:rPr>
              <w:rStyle w:val="Platzhaltertext"/>
            </w:rPr>
            <w:t>Dezimal: 64 + 16 + 4 + 2 + 1 = 87. Oktal (Dreiergruppen): 001 010 111 = 127. Hexadezimal (Vierergruppen): 0101 0111 = 57.</w:t>
          </w:r>
        </w:p>
      </w:sdtContent>
    </w:sdt>
    <w:p w14:paraId="7351031B" w14:textId="77777777" w:rsidR="0042023D" w:rsidRDefault="003414B6">
      <w:pPr>
        <w:pStyle w:val="berschrift4"/>
      </w:pPr>
      <w:bookmarkStart w:id="31" w:name="rechenweg-zu-zeile-3"/>
      <w:bookmarkEnd w:id="30"/>
      <w:r>
        <w:t>Rechenweg zu Zeile 3</w:t>
      </w:r>
    </w:p>
    <w:sdt>
      <w:sdtPr>
        <w:id w:val="1573155581"/>
        <w:placeholder>
          <w:docPart w:val="DefaultPlaceholder_-1854013440"/>
        </w:placeholder>
        <w:showingPlcHdr/>
      </w:sdtPr>
      <w:sdtEndPr/>
      <w:sdtContent>
        <w:p w14:paraId="51F0DC02" w14:textId="58CB066B" w:rsidR="0007393A" w:rsidRPr="0007393A" w:rsidRDefault="0007393A" w:rsidP="0007393A">
          <w:r>
            <w:rPr>
              <w:rStyle w:val="Platzhaltertext"/>
            </w:rPr>
            <w:t>Dezimal: 2 × 64 + 6 × 8 + 2 × 1 = 178. Binär (je 3 Bits): 010 110 010. Hexadezimal: 178 : 16 = 11 Rest 2 → B2.</w:t>
          </w:r>
        </w:p>
      </w:sdtContent>
    </w:sdt>
    <w:p w14:paraId="5A0292DC" w14:textId="77777777" w:rsidR="0042023D" w:rsidRDefault="003414B6">
      <w:pPr>
        <w:pStyle w:val="berschrift4"/>
      </w:pPr>
      <w:bookmarkStart w:id="32" w:name="rechenweg-zu-zeile-4"/>
      <w:bookmarkEnd w:id="31"/>
      <w:r>
        <w:t>Rechenweg zu Zeile 4</w:t>
      </w:r>
    </w:p>
    <w:sdt>
      <w:sdtPr>
        <w:id w:val="1712303205"/>
        <w:placeholder>
          <w:docPart w:val="DefaultPlaceholder_-1854013440"/>
        </w:placeholder>
        <w:showingPlcHdr/>
      </w:sdtPr>
      <w:sdtEndPr/>
      <w:sdtContent>
        <w:p w14:paraId="32F69335" w14:textId="7AFE1CDB" w:rsidR="0007393A" w:rsidRPr="0007393A" w:rsidRDefault="0007393A" w:rsidP="0007393A">
          <w:r>
            <w:rPr>
              <w:rStyle w:val="Platzhaltertext"/>
            </w:rPr>
            <w:t>Dezimal: 15 × 16 + 15 × 1 = 255. Binär (je 4 Bits): 1111 1111. Oktal: 255 : 8 = 31 Rest 7; 31 : 8 = 3 Rest 7; 3 : 8 = 0 Rest 3 → 377.</w:t>
          </w:r>
        </w:p>
      </w:sdtContent>
    </w:sdt>
    <w:p w14:paraId="0815A694" w14:textId="77777777" w:rsidR="0042023D" w:rsidRDefault="003414B6">
      <w:pPr>
        <w:pStyle w:val="berschrift3"/>
      </w:pPr>
      <w:bookmarkStart w:id="33" w:name="aufgabe-4---ergebnisse-kontrollieren"/>
      <w:bookmarkEnd w:id="28"/>
      <w:bookmarkEnd w:id="32"/>
      <w:r>
        <w:t>Aufgabe 4 - Ergebnisse kontrollieren</w:t>
      </w:r>
    </w:p>
    <w:p w14:paraId="41A4371C" w14:textId="77777777" w:rsidR="0042023D" w:rsidRDefault="003414B6">
      <w:pPr>
        <w:numPr>
          <w:ilvl w:val="0"/>
          <w:numId w:val="33"/>
        </w:numPr>
      </w:pPr>
      <w:r>
        <w:t>Öffne Dez_Dual.xls erst jetzt.</w:t>
      </w:r>
    </w:p>
    <w:p w14:paraId="53E3019D" w14:textId="77777777" w:rsidR="0042023D" w:rsidRDefault="003414B6">
      <w:pPr>
        <w:numPr>
          <w:ilvl w:val="0"/>
          <w:numId w:val="33"/>
        </w:numPr>
      </w:pPr>
      <w:r>
        <w:t>Trage nacheinander die Dezimalwerte aus Aufgabe 3 ein.</w:t>
      </w:r>
    </w:p>
    <w:p w14:paraId="46C1D913" w14:textId="77777777" w:rsidR="0042023D" w:rsidRDefault="003414B6">
      <w:pPr>
        <w:numPr>
          <w:ilvl w:val="0"/>
          <w:numId w:val="33"/>
        </w:numPr>
      </w:pPr>
      <w:r>
        <w:t>Kontrolliere damit die Binärzahlen deiner Tabelle.</w:t>
      </w:r>
    </w:p>
    <w:p w14:paraId="15B17D1B" w14:textId="77777777" w:rsidR="0042023D" w:rsidRDefault="003414B6">
      <w:pPr>
        <w:numPr>
          <w:ilvl w:val="0"/>
          <w:numId w:val="33"/>
        </w:numPr>
      </w:pPr>
      <w:r>
        <w:t>Kontrolliere Oktal- und Hexadezimalzahlen mit den Dreier- und Vierergruppen.</w:t>
      </w:r>
    </w:p>
    <w:p w14:paraId="5519280F" w14:textId="77777777" w:rsidR="0042023D" w:rsidRDefault="003414B6">
      <w:pPr>
        <w:numPr>
          <w:ilvl w:val="0"/>
          <w:numId w:val="33"/>
        </w:numPr>
      </w:pPr>
      <w:r>
        <w:t>Markiere unterschiedliche Ergebnisse.</w:t>
      </w:r>
    </w:p>
    <w:p w14:paraId="4122AA94" w14:textId="77777777" w:rsidR="0042023D" w:rsidRDefault="003414B6">
      <w:pPr>
        <w:numPr>
          <w:ilvl w:val="0"/>
          <w:numId w:val="33"/>
        </w:numPr>
      </w:pPr>
      <w:r>
        <w:t>Suche den Fehler in deinem Rechenweg.</w:t>
      </w:r>
    </w:p>
    <w:p w14:paraId="69F6D584" w14:textId="77777777" w:rsidR="0042023D" w:rsidRDefault="003414B6">
      <w:pPr>
        <w:numPr>
          <w:ilvl w:val="0"/>
          <w:numId w:val="33"/>
        </w:numPr>
      </w:pPr>
      <w:r>
        <w:t>Korrigiere den Fehler und notiere kurz, was falsch war.</w:t>
      </w:r>
    </w:p>
    <w:p w14:paraId="3D6A1C6B" w14:textId="77777777" w:rsidR="0042023D" w:rsidRDefault="003414B6">
      <w:r>
        <w:t>Meine Korrektur oder Erkenntnis:</w:t>
      </w:r>
    </w:p>
    <w:sdt>
      <w:sdtPr>
        <w:id w:val="125900994"/>
        <w:placeholder>
          <w:docPart w:val="DefaultPlaceholder_-1854013440"/>
        </w:placeholder>
        <w:showingPlcHdr/>
      </w:sdtPr>
      <w:sdtEndPr/>
      <w:sdtContent>
        <w:p w14:paraId="34B195E3" w14:textId="07825EA8" w:rsidR="0007393A" w:rsidRDefault="0007393A">
          <w:r>
            <w:rPr>
              <w:rStyle w:val="Platzhaltertext"/>
            </w:rPr>
            <w:t>Typischer Fehlerquelle: vertauschte Stellenwerte oder falsch geordnete Reste (Reihenfolge unten nach oben). Trage hier ein, welchen Fehler du beim Vergleich mit Dez_Dual.xls konkret gefunden hast.</w:t>
          </w:r>
        </w:p>
      </w:sdtContent>
    </w:sdt>
    <w:p w14:paraId="0CBFFBA1" w14:textId="05EEE281" w:rsidR="0042023D" w:rsidRDefault="003414B6">
      <w:pPr>
        <w:pStyle w:val="berschrift2"/>
      </w:pPr>
      <w:bookmarkStart w:id="34" w:name="transfer-in-die-informatik"/>
      <w:bookmarkEnd w:id="26"/>
      <w:bookmarkEnd w:id="33"/>
      <w:r>
        <w:lastRenderedPageBreak/>
        <w:t>Transfer in die Informatik</w:t>
      </w:r>
    </w:p>
    <w:p w14:paraId="3C2500F1" w14:textId="1E08312F" w:rsidR="0042023D" w:rsidRDefault="003414B6">
      <w:pPr>
        <w:pStyle w:val="berschrift3"/>
      </w:pPr>
      <w:bookmarkStart w:id="35" w:name="rgb-farben-und-hexadezimalzahlen"/>
      <w:r>
        <w:t>RGB-Farben und Hexadezimalzahlen</w:t>
      </w:r>
    </w:p>
    <w:p w14:paraId="72A1F2E4" w14:textId="77777777" w:rsidR="0042023D" w:rsidRDefault="003414B6">
      <w:r>
        <w:t>Ein Bildschirm mischt Farben aus drei Grundfarben:</w:t>
      </w:r>
    </w:p>
    <w:p w14:paraId="49F010C2" w14:textId="77777777" w:rsidR="0042023D" w:rsidRDefault="003414B6">
      <w:pPr>
        <w:numPr>
          <w:ilvl w:val="0"/>
          <w:numId w:val="34"/>
        </w:numPr>
      </w:pPr>
      <w:r>
        <w:t>Rot</w:t>
      </w:r>
    </w:p>
    <w:p w14:paraId="19BFCD1A" w14:textId="77777777" w:rsidR="0042023D" w:rsidRDefault="003414B6">
      <w:pPr>
        <w:numPr>
          <w:ilvl w:val="0"/>
          <w:numId w:val="34"/>
        </w:numPr>
      </w:pPr>
      <w:r>
        <w:t>Grün</w:t>
      </w:r>
    </w:p>
    <w:p w14:paraId="6E2C2420" w14:textId="77777777" w:rsidR="0042023D" w:rsidRDefault="003414B6">
      <w:pPr>
        <w:numPr>
          <w:ilvl w:val="0"/>
          <w:numId w:val="34"/>
        </w:numPr>
      </w:pPr>
      <w:r>
        <w:t>Blau</w:t>
      </w:r>
    </w:p>
    <w:p w14:paraId="2E72DCFB" w14:textId="77777777" w:rsidR="0042023D" w:rsidRDefault="003414B6">
      <w:r>
        <w:t>Jede Grundfarbe erhält einen Wert von 0 bis 255. Ein solcher Wert passt genau in 8 Bits oder 2 Hexadezimalzeichen.</w:t>
      </w:r>
    </w:p>
    <w:p w14:paraId="4A17A9F0" w14:textId="77777777" w:rsidR="0007393A" w:rsidRDefault="0007393A"/>
    <w:p w14:paraId="07945EAE" w14:textId="77777777" w:rsidR="0042023D" w:rsidRDefault="003414B6">
      <w:r>
        <w:t>Eine Farbe wird oft so geschrieben:</w:t>
      </w:r>
    </w:p>
    <w:p w14:paraId="6200F65A" w14:textId="77777777" w:rsidR="0042023D" w:rsidRDefault="003414B6">
      <w:r>
        <w:t>#RRGGBB</w:t>
      </w:r>
    </w:p>
    <w:p w14:paraId="59F7BCED" w14:textId="77777777" w:rsidR="0042023D" w:rsidRDefault="003414B6">
      <w:pPr>
        <w:numPr>
          <w:ilvl w:val="0"/>
          <w:numId w:val="35"/>
        </w:numPr>
      </w:pPr>
      <w:r>
        <w:t>Die ersten zwei Zeichen stehen für Rot.</w:t>
      </w:r>
    </w:p>
    <w:p w14:paraId="1017AEF6" w14:textId="77777777" w:rsidR="0042023D" w:rsidRDefault="003414B6">
      <w:pPr>
        <w:numPr>
          <w:ilvl w:val="0"/>
          <w:numId w:val="35"/>
        </w:numPr>
      </w:pPr>
      <w:r>
        <w:t>Die mittleren zwei Zeichen stehen für Grün.</w:t>
      </w:r>
    </w:p>
    <w:p w14:paraId="779FC531" w14:textId="77777777" w:rsidR="0042023D" w:rsidRDefault="003414B6">
      <w:pPr>
        <w:numPr>
          <w:ilvl w:val="0"/>
          <w:numId w:val="35"/>
        </w:numPr>
      </w:pPr>
      <w:r>
        <w:t>Die letzten zwei Zeichen stehen für Blau.</w:t>
      </w:r>
    </w:p>
    <w:p w14:paraId="475CE0FC" w14:textId="77777777" w:rsidR="0042023D" w:rsidRDefault="003414B6">
      <w:r>
        <w:t>Beispiel:</w:t>
      </w:r>
    </w:p>
    <w:p w14:paraId="51300ADF" w14:textId="77777777" w:rsidR="0042023D" w:rsidRDefault="003414B6">
      <w:r>
        <w:t>#FFFF00</w:t>
      </w:r>
    </w:p>
    <w:p w14:paraId="3B1DF95C" w14:textId="77777777" w:rsidR="0042023D" w:rsidRDefault="003414B6">
      <w:pPr>
        <w:numPr>
          <w:ilvl w:val="0"/>
          <w:numId w:val="36"/>
        </w:numPr>
      </w:pPr>
      <w:r>
        <w:t>Rot: FF₁₆ = 255₁₀</w:t>
      </w:r>
    </w:p>
    <w:p w14:paraId="07F40AED" w14:textId="77777777" w:rsidR="0042023D" w:rsidRDefault="003414B6">
      <w:pPr>
        <w:numPr>
          <w:ilvl w:val="0"/>
          <w:numId w:val="36"/>
        </w:numPr>
      </w:pPr>
      <w:r>
        <w:t>Grün: FF₁₆ = 255₁₀</w:t>
      </w:r>
    </w:p>
    <w:p w14:paraId="3853EB08" w14:textId="77777777" w:rsidR="0042023D" w:rsidRDefault="003414B6">
      <w:pPr>
        <w:numPr>
          <w:ilvl w:val="0"/>
          <w:numId w:val="36"/>
        </w:numPr>
      </w:pPr>
      <w:r>
        <w:t>Blau: 00₁₆ = 0₁₀</w:t>
      </w:r>
    </w:p>
    <w:p w14:paraId="066C6FF2" w14:textId="77777777" w:rsidR="0042023D" w:rsidRDefault="003414B6">
      <w:r>
        <w:t>Die Farbe ist Gelb, weil Rot und Grün vollständig eingeschaltet sind.</w:t>
      </w:r>
    </w:p>
    <w:p w14:paraId="090F48D2" w14:textId="77777777" w:rsidR="0042023D" w:rsidRDefault="003414B6">
      <w:pPr>
        <w:pStyle w:val="berschrift4"/>
      </w:pPr>
      <w:bookmarkStart w:id="36" w:name="aufgabe-5---rgb-farben"/>
      <w:r>
        <w:t>Aufgabe 5 - RGB-Farben</w:t>
      </w:r>
    </w:p>
    <w:p w14:paraId="2A6952B8" w14:textId="77777777" w:rsidR="0042023D" w:rsidRDefault="003414B6">
      <w:pPr>
        <w:numPr>
          <w:ilvl w:val="0"/>
          <w:numId w:val="37"/>
        </w:numPr>
      </w:pPr>
      <w:r>
        <w:t>Welche Grundfarbe zeigt #FF0000?</w:t>
      </w:r>
    </w:p>
    <w:p w14:paraId="259719B0" w14:textId="625BB833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113437288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Rot</w:t>
          </w:r>
        </w:sdtContent>
      </w:sdt>
    </w:p>
    <w:p w14:paraId="30C13B4C" w14:textId="77777777" w:rsidR="0042023D" w:rsidRDefault="003414B6">
      <w:pPr>
        <w:numPr>
          <w:ilvl w:val="0"/>
          <w:numId w:val="37"/>
        </w:numPr>
      </w:pPr>
      <w:r>
        <w:t>Welche Grundfarbe zeigt #00FF00?</w:t>
      </w:r>
    </w:p>
    <w:p w14:paraId="000C9B98" w14:textId="45EE5B97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166327731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Grün</w:t>
          </w:r>
        </w:sdtContent>
      </w:sdt>
    </w:p>
    <w:p w14:paraId="7EB9C68B" w14:textId="77777777" w:rsidR="0042023D" w:rsidRDefault="003414B6">
      <w:pPr>
        <w:numPr>
          <w:ilvl w:val="0"/>
          <w:numId w:val="37"/>
        </w:numPr>
      </w:pPr>
      <w:r>
        <w:t>Welche Grundfarbe zeigt #0000FF?</w:t>
      </w:r>
    </w:p>
    <w:p w14:paraId="3802C8C5" w14:textId="7DAD815C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-1981067067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Blau</w:t>
          </w:r>
        </w:sdtContent>
      </w:sdt>
    </w:p>
    <w:p w14:paraId="5DDD0202" w14:textId="77777777" w:rsidR="0042023D" w:rsidRDefault="003414B6">
      <w:pPr>
        <w:numPr>
          <w:ilvl w:val="0"/>
          <w:numId w:val="37"/>
        </w:numPr>
      </w:pPr>
      <w:r>
        <w:t>Warum eignet sich das Hexadezimalsystem gut für RGB-Farben?</w:t>
      </w:r>
    </w:p>
    <w:sdt>
      <w:sdtPr>
        <w:id w:val="284085055"/>
        <w:placeholder>
          <w:docPart w:val="DefaultPlaceholder_-1854013440"/>
        </w:placeholder>
        <w:showingPlcHdr/>
      </w:sdtPr>
      <w:sdtEndPr/>
      <w:sdtContent>
        <w:p w14:paraId="28E6D0F6" w14:textId="47323127" w:rsidR="0007393A" w:rsidRDefault="0007393A" w:rsidP="0007393A">
          <w:r>
            <w:rPr>
              <w:rStyle w:val="Platzhaltertext"/>
            </w:rPr>
            <w:t>Weil jeder Farbkanal (Rot, Grün, Blau) einen Wert von 0 bis 255 hat, also genau 8 Bit. 8 Bit lassen sich exakt mit 2 Hexadezimalzeichen darstellen – kompakter und übersichtlicher als eine Binär- oder Dezimalschreibweise.</w:t>
          </w:r>
        </w:p>
      </w:sdtContent>
    </w:sdt>
    <w:p w14:paraId="66891208" w14:textId="6E41EC24" w:rsidR="0042023D" w:rsidRDefault="003414B6">
      <w:pPr>
        <w:pStyle w:val="berschrift3"/>
      </w:pPr>
      <w:bookmarkStart w:id="37" w:name="unix-rechte-und-oktalzahlen"/>
      <w:bookmarkEnd w:id="35"/>
      <w:bookmarkEnd w:id="36"/>
      <w:r>
        <w:t xml:space="preserve">Unix-Rechte und Oktalzahlen</w:t>
      </w:r>
    </w:p>
    <w:p w14:paraId="3385B70A" w14:textId="77777777" w:rsidR="0042023D" w:rsidRDefault="003414B6">
      <w:r>
        <w:t>Bei Linux und anderen Unix-Systemen werden Rechte oft in drei Gruppen angegeben:</w:t>
      </w:r>
    </w:p>
    <w:p w14:paraId="2BCBD752" w14:textId="77777777" w:rsidR="0042023D" w:rsidRDefault="003414B6">
      <w:pPr>
        <w:numPr>
          <w:ilvl w:val="0"/>
          <w:numId w:val="38"/>
        </w:numPr>
      </w:pPr>
      <w:r>
        <w:t>Rechte des Besitzers</w:t>
      </w:r>
    </w:p>
    <w:p w14:paraId="461032B7" w14:textId="77777777" w:rsidR="0042023D" w:rsidRDefault="003414B6">
      <w:pPr>
        <w:numPr>
          <w:ilvl w:val="0"/>
          <w:numId w:val="38"/>
        </w:numPr>
      </w:pPr>
      <w:r>
        <w:t>Rechte der Gruppe</w:t>
      </w:r>
    </w:p>
    <w:p w14:paraId="76766CB8" w14:textId="77777777" w:rsidR="0042023D" w:rsidRDefault="003414B6">
      <w:pPr>
        <w:numPr>
          <w:ilvl w:val="0"/>
          <w:numId w:val="38"/>
        </w:numPr>
      </w:pPr>
      <w:r>
        <w:t>Rechte aller anderen Personen</w:t>
      </w:r>
    </w:p>
    <w:p w14:paraId="2D7713EF" w14:textId="77777777" w:rsidR="0007393A" w:rsidRDefault="0007393A"/>
    <w:p w14:paraId="3835D1AB" w14:textId="15A9C855" w:rsidR="0042023D" w:rsidRDefault="003414B6">
      <w:r>
        <w:t>Jede Gruppe hat drei mögliche Rechte: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0"/>
        <w:gridCol w:w="1217"/>
        <w:gridCol w:w="1432"/>
        <w:gridCol w:w="1455"/>
      </w:tblGrid>
      <w:tr w:rsidR="0042023D" w14:paraId="24A12786" w14:textId="77777777">
        <w:trPr>
          <w:tblHeader/>
        </w:trPr>
        <w:tc>
          <w:tcPr>
            <w:tcW w:w="0" w:type="auto"/>
          </w:tcPr>
          <w:p w14:paraId="03B96CA9" w14:textId="77777777" w:rsidR="0042023D" w:rsidRDefault="003414B6">
            <w:r>
              <w:t>Recht</w:t>
            </w:r>
          </w:p>
        </w:tc>
        <w:tc>
          <w:tcPr>
            <w:tcW w:w="0" w:type="auto"/>
          </w:tcPr>
          <w:p w14:paraId="7B8A3335" w14:textId="77777777" w:rsidR="0042023D" w:rsidRDefault="003414B6">
            <w:pPr>
              <w:jc w:val="right"/>
            </w:pPr>
            <w:r>
              <w:t>Buchstabe</w:t>
            </w:r>
          </w:p>
        </w:tc>
        <w:tc>
          <w:tcPr>
            <w:tcW w:w="0" w:type="auto"/>
          </w:tcPr>
          <w:p w14:paraId="7FDB71B6" w14:textId="77777777" w:rsidR="0042023D" w:rsidRDefault="003414B6">
            <w:pPr>
              <w:jc w:val="right"/>
            </w:pPr>
            <w:r>
              <w:t>Binärer Wert</w:t>
            </w:r>
          </w:p>
        </w:tc>
        <w:tc>
          <w:tcPr>
            <w:tcW w:w="0" w:type="auto"/>
          </w:tcPr>
          <w:p w14:paraId="20A63DE4" w14:textId="77777777" w:rsidR="0042023D" w:rsidRDefault="003414B6">
            <w:pPr>
              <w:jc w:val="right"/>
            </w:pPr>
            <w:r>
              <w:t>Oktaler Wert</w:t>
            </w:r>
          </w:p>
        </w:tc>
      </w:tr>
      <w:tr w:rsidR="0042023D" w14:paraId="689561FC" w14:textId="77777777">
        <w:tc>
          <w:tcPr>
            <w:tcW w:w="0" w:type="auto"/>
          </w:tcPr>
          <w:p w14:paraId="55761566" w14:textId="77777777" w:rsidR="0042023D" w:rsidRDefault="003414B6">
            <w:r>
              <w:t>lesen</w:t>
            </w:r>
          </w:p>
        </w:tc>
        <w:tc>
          <w:tcPr>
            <w:tcW w:w="0" w:type="auto"/>
          </w:tcPr>
          <w:p w14:paraId="2E1FBC1A" w14:textId="77777777" w:rsidR="0042023D" w:rsidRDefault="003414B6">
            <w:pPr>
              <w:jc w:val="right"/>
            </w:pPr>
            <w:r>
              <w:t>r</w:t>
            </w:r>
          </w:p>
        </w:tc>
        <w:tc>
          <w:tcPr>
            <w:tcW w:w="0" w:type="auto"/>
          </w:tcPr>
          <w:p w14:paraId="12800751" w14:textId="77777777" w:rsidR="0042023D" w:rsidRDefault="003414B6">
            <w:pPr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54A5680B" w14:textId="77777777" w:rsidR="0042023D" w:rsidRDefault="003414B6">
            <w:pPr>
              <w:jc w:val="right"/>
            </w:pPr>
            <w:r>
              <w:t>4</w:t>
            </w:r>
          </w:p>
        </w:tc>
      </w:tr>
      <w:tr w:rsidR="0042023D" w14:paraId="2D2DD479" w14:textId="77777777">
        <w:tc>
          <w:tcPr>
            <w:tcW w:w="0" w:type="auto"/>
          </w:tcPr>
          <w:p w14:paraId="45DCE147" w14:textId="77777777" w:rsidR="0042023D" w:rsidRDefault="003414B6">
            <w:r>
              <w:t>schreiben</w:t>
            </w:r>
          </w:p>
        </w:tc>
        <w:tc>
          <w:tcPr>
            <w:tcW w:w="0" w:type="auto"/>
          </w:tcPr>
          <w:p w14:paraId="45BB4DBD" w14:textId="77777777" w:rsidR="0042023D" w:rsidRDefault="003414B6">
            <w:pPr>
              <w:jc w:val="right"/>
            </w:pPr>
            <w:r>
              <w:t>w</w:t>
            </w:r>
          </w:p>
        </w:tc>
        <w:tc>
          <w:tcPr>
            <w:tcW w:w="0" w:type="auto"/>
          </w:tcPr>
          <w:p w14:paraId="3DA2298C" w14:textId="77777777" w:rsidR="0042023D" w:rsidRDefault="003414B6">
            <w:pPr>
              <w:jc w:val="right"/>
            </w:pPr>
            <w:r>
              <w:t>010</w:t>
            </w:r>
          </w:p>
        </w:tc>
        <w:tc>
          <w:tcPr>
            <w:tcW w:w="0" w:type="auto"/>
          </w:tcPr>
          <w:p w14:paraId="1120AA31" w14:textId="77777777" w:rsidR="0042023D" w:rsidRDefault="003414B6">
            <w:pPr>
              <w:jc w:val="right"/>
            </w:pPr>
            <w:r>
              <w:t>2</w:t>
            </w:r>
          </w:p>
        </w:tc>
      </w:tr>
      <w:tr w:rsidR="0042023D" w14:paraId="071E3AC2" w14:textId="77777777">
        <w:tc>
          <w:tcPr>
            <w:tcW w:w="0" w:type="auto"/>
          </w:tcPr>
          <w:p w14:paraId="523CE20C" w14:textId="77777777" w:rsidR="0042023D" w:rsidRDefault="003414B6">
            <w:r>
              <w:t>ausführen</w:t>
            </w:r>
          </w:p>
        </w:tc>
        <w:tc>
          <w:tcPr>
            <w:tcW w:w="0" w:type="auto"/>
          </w:tcPr>
          <w:p w14:paraId="04B8DA21" w14:textId="77777777" w:rsidR="0042023D" w:rsidRDefault="003414B6">
            <w:pPr>
              <w:jc w:val="right"/>
            </w:pPr>
            <w:r>
              <w:t>x</w:t>
            </w:r>
          </w:p>
        </w:tc>
        <w:tc>
          <w:tcPr>
            <w:tcW w:w="0" w:type="auto"/>
          </w:tcPr>
          <w:p w14:paraId="4294C974" w14:textId="77777777" w:rsidR="0042023D" w:rsidRDefault="003414B6">
            <w:pPr>
              <w:jc w:val="right"/>
            </w:pPr>
            <w:r>
              <w:t>001</w:t>
            </w:r>
          </w:p>
        </w:tc>
        <w:tc>
          <w:tcPr>
            <w:tcW w:w="0" w:type="auto"/>
          </w:tcPr>
          <w:p w14:paraId="61013A16" w14:textId="77777777" w:rsidR="0042023D" w:rsidRDefault="003414B6">
            <w:pPr>
              <w:jc w:val="right"/>
            </w:pPr>
            <w:r>
              <w:t>1</w:t>
            </w:r>
          </w:p>
        </w:tc>
      </w:tr>
    </w:tbl>
    <w:p w14:paraId="7DFC73C5" w14:textId="77777777" w:rsidR="0007393A" w:rsidRDefault="0007393A"/>
    <w:p w14:paraId="2DC0D302" w14:textId="4C44945C" w:rsidR="0042023D" w:rsidRDefault="003414B6">
      <w:r>
        <w:t>Die Werte der erlaubten Rechte werden addiert.</w:t>
      </w:r>
    </w:p>
    <w:p w14:paraId="596BC5D9" w14:textId="77777777" w:rsidR="0042023D" w:rsidRDefault="003414B6">
      <w:r>
        <w:t>Beispiel:</w:t>
      </w:r>
    </w:p>
    <w:p w14:paraId="1691F2AC" w14:textId="77777777" w:rsidR="0042023D" w:rsidRDefault="003414B6">
      <w:r>
        <w:t>rwx r-x r-x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70"/>
        <w:gridCol w:w="879"/>
        <w:gridCol w:w="1192"/>
        <w:gridCol w:w="1213"/>
      </w:tblGrid>
      <w:tr w:rsidR="0042023D" w14:paraId="3FA20563" w14:textId="77777777">
        <w:trPr>
          <w:tblHeader/>
        </w:trPr>
        <w:tc>
          <w:tcPr>
            <w:tcW w:w="0" w:type="auto"/>
          </w:tcPr>
          <w:p w14:paraId="781765FB" w14:textId="77777777" w:rsidR="0042023D" w:rsidRDefault="003414B6">
            <w:r>
              <w:lastRenderedPageBreak/>
              <w:t>Gruppe</w:t>
            </w:r>
          </w:p>
        </w:tc>
        <w:tc>
          <w:tcPr>
            <w:tcW w:w="0" w:type="auto"/>
          </w:tcPr>
          <w:p w14:paraId="34B0428C" w14:textId="77777777" w:rsidR="0042023D" w:rsidRDefault="003414B6">
            <w:r>
              <w:t>Rechte</w:t>
            </w:r>
          </w:p>
        </w:tc>
        <w:tc>
          <w:tcPr>
            <w:tcW w:w="0" w:type="auto"/>
          </w:tcPr>
          <w:p w14:paraId="68F5D225" w14:textId="77777777" w:rsidR="0042023D" w:rsidRDefault="003414B6">
            <w:pPr>
              <w:jc w:val="right"/>
            </w:pPr>
            <w:r>
              <w:t>Rechnung</w:t>
            </w:r>
          </w:p>
        </w:tc>
        <w:tc>
          <w:tcPr>
            <w:tcW w:w="0" w:type="auto"/>
          </w:tcPr>
          <w:p w14:paraId="398BB4C0" w14:textId="77777777" w:rsidR="0042023D" w:rsidRDefault="003414B6">
            <w:pPr>
              <w:jc w:val="right"/>
            </w:pPr>
            <w:r>
              <w:t>Oktalziffer</w:t>
            </w:r>
          </w:p>
        </w:tc>
      </w:tr>
      <w:tr w:rsidR="0042023D" w14:paraId="523471A0" w14:textId="77777777">
        <w:tc>
          <w:tcPr>
            <w:tcW w:w="0" w:type="auto"/>
          </w:tcPr>
          <w:p w14:paraId="45B5866C" w14:textId="77777777" w:rsidR="0042023D" w:rsidRDefault="003414B6">
            <w:r>
              <w:t>Besitzer</w:t>
            </w:r>
          </w:p>
        </w:tc>
        <w:tc>
          <w:tcPr>
            <w:tcW w:w="0" w:type="auto"/>
          </w:tcPr>
          <w:p w14:paraId="5FF2C6CF" w14:textId="77777777" w:rsidR="0042023D" w:rsidRDefault="003414B6">
            <w:r>
              <w:t>rwx</w:t>
            </w:r>
          </w:p>
        </w:tc>
        <w:tc>
          <w:tcPr>
            <w:tcW w:w="0" w:type="auto"/>
          </w:tcPr>
          <w:p w14:paraId="7FC1CA6A" w14:textId="77777777" w:rsidR="0042023D" w:rsidRDefault="003414B6">
            <w:pPr>
              <w:jc w:val="right"/>
            </w:pPr>
            <w:r>
              <w:t>4 + 2 + 1</w:t>
            </w:r>
          </w:p>
        </w:tc>
        <w:tc>
          <w:tcPr>
            <w:tcW w:w="0" w:type="auto"/>
          </w:tcPr>
          <w:p w14:paraId="487F2ED5" w14:textId="77777777" w:rsidR="0042023D" w:rsidRDefault="003414B6">
            <w:pPr>
              <w:jc w:val="right"/>
            </w:pPr>
            <w:r>
              <w:t>7</w:t>
            </w:r>
          </w:p>
        </w:tc>
      </w:tr>
      <w:tr w:rsidR="0042023D" w14:paraId="475DB3E6" w14:textId="77777777">
        <w:tc>
          <w:tcPr>
            <w:tcW w:w="0" w:type="auto"/>
          </w:tcPr>
          <w:p w14:paraId="40F7F592" w14:textId="77777777" w:rsidR="0042023D" w:rsidRDefault="003414B6">
            <w:r>
              <w:t>Gruppe</w:t>
            </w:r>
          </w:p>
        </w:tc>
        <w:tc>
          <w:tcPr>
            <w:tcW w:w="0" w:type="auto"/>
          </w:tcPr>
          <w:p w14:paraId="0394B1D7" w14:textId="77777777" w:rsidR="0042023D" w:rsidRDefault="003414B6">
            <w:r>
              <w:t>r-x</w:t>
            </w:r>
          </w:p>
        </w:tc>
        <w:tc>
          <w:tcPr>
            <w:tcW w:w="0" w:type="auto"/>
          </w:tcPr>
          <w:p w14:paraId="7A7749BD" w14:textId="77777777" w:rsidR="0042023D" w:rsidRDefault="003414B6">
            <w:pPr>
              <w:jc w:val="right"/>
            </w:pPr>
            <w:r>
              <w:t>4 + 0 + 1</w:t>
            </w:r>
          </w:p>
        </w:tc>
        <w:tc>
          <w:tcPr>
            <w:tcW w:w="0" w:type="auto"/>
          </w:tcPr>
          <w:p w14:paraId="4D54C02F" w14:textId="77777777" w:rsidR="0042023D" w:rsidRDefault="003414B6">
            <w:pPr>
              <w:jc w:val="right"/>
            </w:pPr>
            <w:r>
              <w:t>5</w:t>
            </w:r>
          </w:p>
        </w:tc>
      </w:tr>
      <w:tr w:rsidR="0042023D" w14:paraId="336028D1" w14:textId="77777777">
        <w:tc>
          <w:tcPr>
            <w:tcW w:w="0" w:type="auto"/>
          </w:tcPr>
          <w:p w14:paraId="70CB5CD0" w14:textId="77777777" w:rsidR="0042023D" w:rsidRDefault="003414B6">
            <w:r>
              <w:t>Andere</w:t>
            </w:r>
          </w:p>
        </w:tc>
        <w:tc>
          <w:tcPr>
            <w:tcW w:w="0" w:type="auto"/>
          </w:tcPr>
          <w:p w14:paraId="44B484BC" w14:textId="77777777" w:rsidR="0042023D" w:rsidRDefault="003414B6">
            <w:r>
              <w:t>r-x</w:t>
            </w:r>
          </w:p>
        </w:tc>
        <w:tc>
          <w:tcPr>
            <w:tcW w:w="0" w:type="auto"/>
          </w:tcPr>
          <w:p w14:paraId="5C54ECCC" w14:textId="77777777" w:rsidR="0042023D" w:rsidRDefault="003414B6">
            <w:pPr>
              <w:jc w:val="right"/>
            </w:pPr>
            <w:r>
              <w:t>4 + 0 + 1</w:t>
            </w:r>
          </w:p>
        </w:tc>
        <w:tc>
          <w:tcPr>
            <w:tcW w:w="0" w:type="auto"/>
          </w:tcPr>
          <w:p w14:paraId="410D3968" w14:textId="77777777" w:rsidR="0042023D" w:rsidRDefault="003414B6">
            <w:pPr>
              <w:jc w:val="right"/>
            </w:pPr>
            <w:r>
              <w:t>5</w:t>
            </w:r>
          </w:p>
        </w:tc>
      </w:tr>
    </w:tbl>
    <w:p w14:paraId="0B0AB232" w14:textId="77777777" w:rsidR="0042023D" w:rsidRDefault="003414B6">
      <w:r>
        <w:t>Darum entsprechen die Rechte rwxr-xr-x der Oktalzahl 755₈.</w:t>
      </w:r>
    </w:p>
    <w:p w14:paraId="3462DA98" w14:textId="77777777" w:rsidR="0042023D" w:rsidRDefault="003414B6">
      <w:pPr>
        <w:pStyle w:val="berschrift4"/>
      </w:pPr>
      <w:bookmarkStart w:id="38" w:name="aufgabe-6---unix-rechte"/>
      <w:r>
        <w:t>Aufgabe 6 - Unix-Rechte</w:t>
      </w:r>
    </w:p>
    <w:p w14:paraId="4F68B60F" w14:textId="77777777" w:rsidR="0042023D" w:rsidRDefault="003414B6">
      <w:pPr>
        <w:numPr>
          <w:ilvl w:val="0"/>
          <w:numId w:val="39"/>
        </w:numPr>
      </w:pPr>
      <w:r>
        <w:t>Wandle rw-r----- in drei Oktalziffern um.</w:t>
      </w:r>
    </w:p>
    <w:p w14:paraId="7F1D4A2B" w14:textId="6858BEF3" w:rsidR="0042023D" w:rsidRDefault="003414B6">
      <w:pPr>
        <w:numPr>
          <w:ilvl w:val="0"/>
          <w:numId w:val="20"/>
        </w:numPr>
      </w:pPr>
      <w:r>
        <w:t xml:space="preserve">Antwort: </w:t>
      </w:r>
      <w:sdt>
        <w:sdtPr>
          <w:id w:val="93995643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640 (rw- = 4+2+0 = 6, r-- = 4+0+0 = 4, --- = 0+0+0 = 0)</w:t>
          </w:r>
        </w:sdtContent>
      </w:sdt>
    </w:p>
    <w:p w14:paraId="21B342F7" w14:textId="77777777" w:rsidR="0042023D" w:rsidRDefault="003414B6">
      <w:pPr>
        <w:numPr>
          <w:ilvl w:val="0"/>
          <w:numId w:val="39"/>
        </w:numPr>
      </w:pPr>
      <w:r>
        <w:t>Welche Rechte beschreibt die Oktalzahl 640₈?</w:t>
      </w:r>
    </w:p>
    <w:p w14:paraId="751CD492" w14:textId="7140D46E" w:rsidR="0042023D" w:rsidRDefault="003414B6">
      <w:pPr>
        <w:numPr>
          <w:ilvl w:val="0"/>
          <w:numId w:val="20"/>
        </w:numPr>
      </w:pPr>
      <w:r>
        <w:t xml:space="preserve">Besitzer: </w:t>
      </w:r>
      <w:sdt>
        <w:sdtPr>
          <w:id w:val="8603885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rw- (lesen und schreiben)</w:t>
          </w:r>
        </w:sdtContent>
      </w:sdt>
    </w:p>
    <w:p w14:paraId="6E13D2E2" w14:textId="27984237" w:rsidR="0042023D" w:rsidRDefault="003414B6">
      <w:pPr>
        <w:numPr>
          <w:ilvl w:val="0"/>
          <w:numId w:val="20"/>
        </w:numPr>
      </w:pPr>
      <w:r>
        <w:t xml:space="preserve">Gruppe: </w:t>
      </w:r>
      <w:sdt>
        <w:sdtPr>
          <w:id w:val="200053681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r-- (nur lesen)</w:t>
          </w:r>
        </w:sdtContent>
      </w:sdt>
    </w:p>
    <w:p w14:paraId="098E0D09" w14:textId="1FD8A8A2" w:rsidR="0042023D" w:rsidRDefault="003414B6">
      <w:pPr>
        <w:numPr>
          <w:ilvl w:val="0"/>
          <w:numId w:val="20"/>
        </w:numPr>
      </w:pPr>
      <w:r>
        <w:t xml:space="preserve">Andere: </w:t>
      </w:r>
      <w:sdt>
        <w:sdtPr>
          <w:id w:val="-6272464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tzhaltertext"/>
            </w:rPr>
            <w:t>--- (keine Rechte)</w:t>
          </w:r>
        </w:sdtContent>
      </w:sdt>
    </w:p>
    <w:p w14:paraId="2996B929" w14:textId="77777777" w:rsidR="0042023D" w:rsidRDefault="003414B6">
      <w:pPr>
        <w:numPr>
          <w:ilvl w:val="0"/>
          <w:numId w:val="39"/>
        </w:numPr>
      </w:pPr>
      <w:r>
        <w:t>Warum eignet sich das Oktalsystem gut für Unix-Rechte?</w:t>
      </w:r>
    </w:p>
    <w:sdt>
      <w:sdtPr>
        <w:id w:val="-890494879"/>
        <w:placeholder>
          <w:docPart w:val="DefaultPlaceholder_-1854013440"/>
        </w:placeholder>
        <w:showingPlcHdr/>
      </w:sdtPr>
      <w:sdtEndPr/>
      <w:sdtContent>
        <w:p w14:paraId="48670B46" w14:textId="418FE683" w:rsidR="0007393A" w:rsidRDefault="0007393A" w:rsidP="0007393A">
          <w:r>
            <w:rPr>
              <w:rStyle w:val="Platzhaltertext"/>
            </w:rPr>
            <w:t>Weil jede der drei Rechtegruppen (Besitzer, Gruppe, Andere) aus genau 3 Bits (r, w, x) besteht. 3 Bits lassen sich exakt durch eine Oktalziffer (0–7) darstellen, wodurch sich alle Rechte kompakt mit drei Ziffern angeben lassen (z. B. 755).</w:t>
          </w:r>
        </w:p>
      </w:sdtContent>
    </w:sdt>
    <w:p w14:paraId="36F4AE44" w14:textId="13507244" w:rsidR="0042023D" w:rsidRDefault="003414B6">
      <w:pPr>
        <w:pStyle w:val="berschrift2"/>
      </w:pPr>
      <w:bookmarkStart w:id="39" w:name="zusatzaufgaben"/>
      <w:bookmarkEnd w:id="34"/>
      <w:bookmarkEnd w:id="37"/>
      <w:bookmarkEnd w:id="38"/>
      <w:r>
        <w:t>Zusatzaufgaben</w:t>
      </w:r>
    </w:p>
    <w:p w14:paraId="63CE42A3" w14:textId="77777777" w:rsidR="0042023D" w:rsidRDefault="003414B6">
      <w:r>
        <w:t>Bearbeite diese Aufgaben, wenn du mit den Pflichtaufgaben fertig bist.</w:t>
      </w:r>
    </w:p>
    <w:p w14:paraId="7ADF628B" w14:textId="77777777" w:rsidR="0042023D" w:rsidRDefault="003414B6">
      <w:pPr>
        <w:pStyle w:val="berschrift3"/>
      </w:pPr>
      <w:bookmarkStart w:id="40" w:name="zusatzaufgabe-1---weitere-umrechnungen"/>
      <w:r>
        <w:t>Zusatzaufgabe 1 - Weitere Umrechnungen</w:t>
      </w:r>
    </w:p>
    <w:p w14:paraId="66D46DF2" w14:textId="77777777" w:rsidR="0042023D" w:rsidRDefault="003414B6">
      <w:pPr>
        <w:numPr>
          <w:ilvl w:val="0"/>
          <w:numId w:val="40"/>
        </w:numPr>
      </w:pPr>
      <w:r>
        <w:t>Rechne von Binär nach Dezimal um.</w:t>
      </w:r>
    </w:p>
    <w:p w14:paraId="7E8ADC10" w14:textId="3A77599A" w:rsidR="0042023D" w:rsidRDefault="003414B6">
      <w:pPr>
        <w:numPr>
          <w:ilvl w:val="1"/>
          <w:numId w:val="41"/>
        </w:numPr>
      </w:pPr>
      <w:r>
        <w:t>1001₂ = 9₁₀</w:t>
        <w:br/>
        <w:t>b. 110 0100₂ = 100₁₀</w:t>
      </w:r>
    </w:p>
    <w:p w14:paraId="30295B62" w14:textId="77777777" w:rsidR="0042023D" w:rsidRDefault="003414B6">
      <w:pPr>
        <w:numPr>
          <w:ilvl w:val="0"/>
          <w:numId w:val="40"/>
        </w:numPr>
      </w:pPr>
      <w:r>
        <w:t>Rechne von Dezimal nach Binär um.</w:t>
      </w:r>
    </w:p>
    <w:p w14:paraId="3DA384F6" w14:textId="0FB52C75" w:rsidR="0042023D" w:rsidRDefault="003414B6">
      <w:pPr>
        <w:numPr>
          <w:ilvl w:val="1"/>
          <w:numId w:val="42"/>
        </w:numPr>
      </w:pPr>
      <w:r>
        <w:t>7₁₀ = 111₂</w:t>
        <w:br/>
        <w:t>b. 269₁₀ = 100001101₂</w:t>
      </w:r>
    </w:p>
    <w:p w14:paraId="45309A59" w14:textId="77777777" w:rsidR="0042023D" w:rsidRDefault="003414B6">
      <w:pPr>
        <w:numPr>
          <w:ilvl w:val="0"/>
          <w:numId w:val="40"/>
        </w:numPr>
      </w:pPr>
      <w:r>
        <w:t>Rechne von Hexadezimal nach Dezimal um.</w:t>
      </w:r>
    </w:p>
    <w:p w14:paraId="749E1F05" w14:textId="3477513B" w:rsidR="0042023D" w:rsidRDefault="003414B6">
      <w:pPr>
        <w:numPr>
          <w:ilvl w:val="1"/>
          <w:numId w:val="43"/>
        </w:numPr>
      </w:pPr>
      <w:r>
        <w:t>16F₁₆ = 367₁₀</w:t>
        <w:br/>
        <w:t>b. 99₁₆ = 153₁₀</w:t>
      </w:r>
    </w:p>
    <w:p w14:paraId="71190916" w14:textId="77777777" w:rsidR="0042023D" w:rsidRDefault="003414B6">
      <w:pPr>
        <w:numPr>
          <w:ilvl w:val="0"/>
          <w:numId w:val="40"/>
        </w:numPr>
      </w:pPr>
      <w:r>
        <w:t>Rechne von Dezimal nach Hexadezimal um.</w:t>
      </w:r>
    </w:p>
    <w:p w14:paraId="687E7E03" w14:textId="60741E45" w:rsidR="0042023D" w:rsidRDefault="003414B6">
      <w:pPr>
        <w:numPr>
          <w:ilvl w:val="1"/>
          <w:numId w:val="44"/>
        </w:numPr>
      </w:pPr>
      <w:r>
        <w:t>25₁₀ = 19₁₆</w:t>
        <w:br/>
        <w:t>b. 1023₁₀ = 3FF₁₆</w:t>
      </w:r>
    </w:p>
    <w:p w14:paraId="57B51E04" w14:textId="77777777" w:rsidR="0042023D" w:rsidRDefault="003414B6">
      <w:pPr>
        <w:numPr>
          <w:ilvl w:val="0"/>
          <w:numId w:val="40"/>
        </w:numPr>
      </w:pPr>
      <w:r>
        <w:t>Rechne direkt um.</w:t>
      </w:r>
    </w:p>
    <w:p w14:paraId="5A4D72FE" w14:textId="77777777" w:rsidR="0042023D" w:rsidRDefault="003414B6">
      <w:pPr>
        <w:numPr>
          <w:ilvl w:val="1"/>
          <w:numId w:val="45"/>
        </w:numPr>
      </w:pPr>
      <w:r>
        <w:t>1011 1011₂ = BB₁₆</w:t>
      </w:r>
    </w:p>
    <w:p w14:paraId="6841578F" w14:textId="77777777" w:rsidR="0042023D" w:rsidRDefault="003414B6">
      <w:pPr>
        <w:numPr>
          <w:ilvl w:val="1"/>
          <w:numId w:val="45"/>
        </w:numPr>
      </w:pPr>
      <w:r>
        <w:t>1A₁₆ = 0001 1010₂</w:t>
      </w:r>
    </w:p>
    <w:p w14:paraId="2DC8E842" w14:textId="77777777" w:rsidR="0042023D" w:rsidRDefault="003414B6">
      <w:pPr>
        <w:numPr>
          <w:ilvl w:val="1"/>
          <w:numId w:val="45"/>
        </w:numPr>
      </w:pPr>
      <w:r>
        <w:t>110 011 101₂ = 635₈</w:t>
      </w:r>
    </w:p>
    <w:p w14:paraId="0F83079E" w14:textId="77777777" w:rsidR="0042023D" w:rsidRDefault="003414B6">
      <w:pPr>
        <w:numPr>
          <w:ilvl w:val="1"/>
          <w:numId w:val="45"/>
        </w:numPr>
      </w:pPr>
      <w:r>
        <w:t>527₈ = 101 010 111₂</w:t>
      </w:r>
    </w:p>
    <w:p w14:paraId="30C7F17F" w14:textId="77777777" w:rsidR="0042023D" w:rsidRDefault="003414B6">
      <w:pPr>
        <w:pStyle w:val="berschrift3"/>
      </w:pPr>
      <w:bookmarkStart w:id="41" w:name="zusatzaufgabe-2---eigene-zahl"/>
      <w:bookmarkEnd w:id="40"/>
      <w:r>
        <w:t>Zusatzaufgabe 2 - Eigene Zahl</w:t>
      </w:r>
    </w:p>
    <w:p w14:paraId="0188585A" w14:textId="77777777" w:rsidR="0042023D" w:rsidRDefault="003414B6">
      <w:pPr>
        <w:numPr>
          <w:ilvl w:val="0"/>
          <w:numId w:val="46"/>
        </w:numPr>
      </w:pPr>
      <w:r>
        <w:t>Wähle eine Dezimalzahl zwischen 0 und 255.</w:t>
      </w:r>
    </w:p>
    <w:p w14:paraId="66B2258C" w14:textId="77777777" w:rsidR="0042023D" w:rsidRDefault="003414B6">
      <w:pPr>
        <w:numPr>
          <w:ilvl w:val="0"/>
          <w:numId w:val="46"/>
        </w:numPr>
      </w:pPr>
      <w:r>
        <w:t>Rechne sie in Binär, Oktal und Hexadezimal um.</w:t>
      </w:r>
    </w:p>
    <w:p w14:paraId="5B57562F" w14:textId="77777777" w:rsidR="0042023D" w:rsidRDefault="003414B6">
      <w:pPr>
        <w:numPr>
          <w:ilvl w:val="0"/>
          <w:numId w:val="46"/>
        </w:numPr>
      </w:pPr>
      <w:r>
        <w:t>Kontrolliere die Binärzahl mit Dez_Dual.xls.</w:t>
      </w:r>
    </w:p>
    <w:p w14:paraId="409224B6" w14:textId="77777777" w:rsidR="0042023D" w:rsidRDefault="003414B6">
      <w:pPr>
        <w:numPr>
          <w:ilvl w:val="0"/>
          <w:numId w:val="46"/>
        </w:numPr>
      </w:pPr>
      <w:r>
        <w:t>Kontrolliere die Oktal- und Hexadezimalzahl mit den Gruppenregeln.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93"/>
        <w:gridCol w:w="709"/>
        <w:gridCol w:w="731"/>
        <w:gridCol w:w="1453"/>
      </w:tblGrid>
      <w:tr w:rsidR="0042023D" w14:paraId="64EC6564" w14:textId="77777777">
        <w:trPr>
          <w:tblHeader/>
        </w:trPr>
        <w:tc>
          <w:tcPr>
            <w:tcW w:w="0" w:type="auto"/>
          </w:tcPr>
          <w:p w14:paraId="41973993" w14:textId="77777777" w:rsidR="0042023D" w:rsidRDefault="003414B6">
            <w:pPr>
              <w:jc w:val="right"/>
            </w:pPr>
            <w:r>
              <w:t>Dezimal</w:t>
            </w:r>
          </w:p>
        </w:tc>
        <w:tc>
          <w:tcPr>
            <w:tcW w:w="0" w:type="auto"/>
          </w:tcPr>
          <w:p w14:paraId="6188A5F9" w14:textId="77777777" w:rsidR="0042023D" w:rsidRDefault="003414B6">
            <w:pPr>
              <w:jc w:val="right"/>
            </w:pPr>
            <w:r>
              <w:t>Binär</w:t>
            </w:r>
          </w:p>
        </w:tc>
        <w:tc>
          <w:tcPr>
            <w:tcW w:w="0" w:type="auto"/>
          </w:tcPr>
          <w:p w14:paraId="52543F09" w14:textId="77777777" w:rsidR="0042023D" w:rsidRDefault="003414B6">
            <w:pPr>
              <w:jc w:val="right"/>
            </w:pPr>
            <w:r>
              <w:t>Oktal</w:t>
            </w:r>
          </w:p>
        </w:tc>
        <w:tc>
          <w:tcPr>
            <w:tcW w:w="0" w:type="auto"/>
          </w:tcPr>
          <w:p w14:paraId="05032699" w14:textId="77777777" w:rsidR="0042023D" w:rsidRDefault="003414B6">
            <w:pPr>
              <w:jc w:val="right"/>
            </w:pPr>
            <w:r>
              <w:t>Hexadezimal</w:t>
            </w:r>
          </w:p>
        </w:tc>
      </w:tr>
      <w:tr w:rsidR="0042023D" w14:paraId="3D7812F6" w14:textId="77777777">
        <w:tc>
          <w:tcPr>
            <w:tcW w:w="0" w:type="auto"/>
          </w:tcPr>
          <w:p w14:paraId="5BFA94CD" w14:textId="77777777" w:rsidR="0042023D" w:rsidRDefault="0042023D">
            <w:pPr>
              <w:jc w:val="right"/>
            </w:pPr>
            <w:r>
              <w:t>200₁₀</w:t>
            </w:r>
          </w:p>
        </w:tc>
        <w:tc>
          <w:tcPr>
            <w:tcW w:w="0" w:type="auto"/>
          </w:tcPr>
          <w:p w14:paraId="372B76C2" w14:textId="77777777" w:rsidR="0042023D" w:rsidRDefault="0042023D">
            <w:pPr>
              <w:jc w:val="right"/>
            </w:pPr>
            <w:r>
              <w:t>1100 1000₂</w:t>
            </w:r>
          </w:p>
        </w:tc>
        <w:tc>
          <w:tcPr>
            <w:tcW w:w="0" w:type="auto"/>
          </w:tcPr>
          <w:p w14:paraId="1977B4BD" w14:textId="77777777" w:rsidR="0042023D" w:rsidRDefault="0042023D">
            <w:pPr>
              <w:jc w:val="right"/>
            </w:pPr>
            <w:r>
              <w:t>310₈</w:t>
            </w:r>
          </w:p>
        </w:tc>
        <w:tc>
          <w:tcPr>
            <w:tcW w:w="0" w:type="auto"/>
          </w:tcPr>
          <w:p w14:paraId="205D7C59" w14:textId="77777777" w:rsidR="0042023D" w:rsidRDefault="0042023D">
            <w:pPr>
              <w:jc w:val="right"/>
            </w:pPr>
            <w:r>
              <w:t>C8₁₆</w:t>
            </w:r>
          </w:p>
        </w:tc>
      </w:tr>
    </w:tbl>
    <w:p w14:paraId="427C3CC9" w14:textId="01C9AAE7" w:rsidR="0042023D" w:rsidRDefault="003414B6">
      <w:pPr>
        <w:pStyle w:val="berschrift2"/>
      </w:pPr>
      <w:bookmarkStart w:id="42" w:name="sicherung-und-selbstkontrolle"/>
      <w:bookmarkEnd w:id="39"/>
      <w:bookmarkEnd w:id="41"/>
      <w:r>
        <w:lastRenderedPageBreak/>
        <w:t>Sicherung und Selbstkontrolle</w:t>
      </w:r>
    </w:p>
    <w:p w14:paraId="3334C78F" w14:textId="77777777" w:rsidR="0042023D" w:rsidRDefault="003414B6">
      <w:r>
        <w:t>Ergänze die Sätze ohne in der Theorie nachzusehen.</w:t>
      </w:r>
    </w:p>
    <w:p w14:paraId="0AD878F1" w14:textId="77777777" w:rsidR="0042023D" w:rsidRDefault="003414B6">
      <w:pPr>
        <w:numPr>
          <w:ilvl w:val="0"/>
          <w:numId w:val="47"/>
        </w:numPr>
      </w:pPr>
      <w:r>
        <w:t>Die Basis des Binärsystems ist 2.</w:t>
      </w:r>
    </w:p>
    <w:p w14:paraId="2DA46DAC" w14:textId="77777777" w:rsidR="0042023D" w:rsidRDefault="003414B6">
      <w:pPr>
        <w:numPr>
          <w:ilvl w:val="0"/>
          <w:numId w:val="47"/>
        </w:numPr>
      </w:pPr>
      <w:r>
        <w:t>Im Hexadezimalsystem stehen die Buchstaben A bis F für die Werte 10 bis 15.</w:t>
      </w:r>
    </w:p>
    <w:p w14:paraId="18103B33" w14:textId="77777777" w:rsidR="0042023D" w:rsidRDefault="003414B6">
      <w:pPr>
        <w:numPr>
          <w:ilvl w:val="0"/>
          <w:numId w:val="47"/>
        </w:numPr>
      </w:pPr>
      <w:r>
        <w:t>Bei der Division mit Rest werden die Reste von unten nach oben gelesen.</w:t>
      </w:r>
    </w:p>
    <w:p w14:paraId="41BBD397" w14:textId="77777777" w:rsidR="0042023D" w:rsidRDefault="003414B6">
      <w:pPr>
        <w:numPr>
          <w:ilvl w:val="0"/>
          <w:numId w:val="47"/>
        </w:numPr>
      </w:pPr>
      <w:r>
        <w:t>Eine Hexadezimalstelle entspricht 4 Bits.</w:t>
      </w:r>
    </w:p>
    <w:p w14:paraId="5DB12D4F" w14:textId="77777777" w:rsidR="0042023D" w:rsidRDefault="003414B6">
      <w:pPr>
        <w:numPr>
          <w:ilvl w:val="0"/>
          <w:numId w:val="47"/>
        </w:numPr>
      </w:pPr>
      <w:r>
        <w:t>Eine Oktalstelle entspricht 3 Bits.</w:t>
      </w:r>
    </w:p>
    <w:p w14:paraId="7124074A" w14:textId="77777777" w:rsidR="0042023D" w:rsidRDefault="003414B6">
      <w:pPr>
        <w:numPr>
          <w:ilvl w:val="0"/>
          <w:numId w:val="47"/>
        </w:numPr>
      </w:pPr>
      <w:r>
        <w:t>Hexadezimalzahlen werden bei RGB-Farben verwendet, weil jeder Farbkanal 8 Bit (0–255) benötigt, was sich exakt mit 2 Hexadezimalzeichen darstellen lässt.</w:t>
      </w:r>
    </w:p>
    <w:p w14:paraId="0E3888B0" w14:textId="77777777" w:rsidR="0042023D" w:rsidRDefault="003414B6">
      <w:pPr>
        <w:numPr>
          <w:ilvl w:val="0"/>
          <w:numId w:val="47"/>
        </w:numPr>
      </w:pPr>
      <w:r>
        <w:t>Oktalzahlen werden bei Unix-Rechten verwendet, weil jede Rechtegruppe aus genau 3 Bits (r, w, x) besteht, die sich exakt durch eine Oktalziffer darstellen lassen.</w:t>
      </w:r>
    </w:p>
    <w:p w14:paraId="29E08382" w14:textId="77777777" w:rsidR="0042023D" w:rsidRDefault="003414B6">
      <w:pPr>
        <w:pStyle w:val="berschrift2"/>
      </w:pPr>
      <w:bookmarkStart w:id="43" w:name="lernprodukt"/>
      <w:bookmarkEnd w:id="42"/>
      <w:r>
        <w:t>Lernprodukt</w:t>
      </w:r>
    </w:p>
    <w:p w14:paraId="2521D537" w14:textId="77777777" w:rsidR="0042023D" w:rsidRDefault="003414B6">
      <w:r>
        <w:t>Am Ende dieser Doppellektion hast du:</w:t>
      </w:r>
    </w:p>
    <w:p w14:paraId="1DFD614B" w14:textId="77777777" w:rsidR="0042023D" w:rsidRDefault="003414B6">
      <w:pPr>
        <w:numPr>
          <w:ilvl w:val="0"/>
          <w:numId w:val="48"/>
        </w:numPr>
      </w:pPr>
      <w:r>
        <w:t>eine vollständige Umrechnungstabelle;</w:t>
      </w:r>
    </w:p>
    <w:p w14:paraId="1C8A4A92" w14:textId="77777777" w:rsidR="0042023D" w:rsidRDefault="003414B6">
      <w:pPr>
        <w:numPr>
          <w:ilvl w:val="0"/>
          <w:numId w:val="48"/>
        </w:numPr>
      </w:pPr>
      <w:r>
        <w:t>nachvollziehbare manuelle Rechenwege;</w:t>
      </w:r>
    </w:p>
    <w:p w14:paraId="005B9218" w14:textId="77777777" w:rsidR="0042023D" w:rsidRDefault="003414B6">
      <w:pPr>
        <w:numPr>
          <w:ilvl w:val="0"/>
          <w:numId w:val="48"/>
        </w:numPr>
      </w:pPr>
      <w:r>
        <w:t>mit Dez_Dual.xls kontrollierte Binärzahlen;</w:t>
      </w:r>
    </w:p>
    <w:p w14:paraId="54004808" w14:textId="77777777" w:rsidR="0042023D" w:rsidRDefault="003414B6">
      <w:pPr>
        <w:numPr>
          <w:ilvl w:val="0"/>
          <w:numId w:val="48"/>
        </w:numPr>
      </w:pPr>
      <w:r>
        <w:t>eine kurze Begründung für Hexadezimalzahlen bei RGB-Farben;</w:t>
      </w:r>
    </w:p>
    <w:p w14:paraId="29D84648" w14:textId="77777777" w:rsidR="0042023D" w:rsidRDefault="003414B6">
      <w:pPr>
        <w:numPr>
          <w:ilvl w:val="0"/>
          <w:numId w:val="48"/>
        </w:numPr>
      </w:pPr>
      <w:r>
        <w:t>eine kurze Begründung für Oktalzahlen bei Unix-Rechten.</w:t>
      </w:r>
      <w:bookmarkEnd w:id="0"/>
      <w:bookmarkEnd w:id="43"/>
    </w:p>
    <w:sectPr w:rsidR="0042023D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73A6" w14:textId="77777777" w:rsidR="003414B6" w:rsidRDefault="003414B6">
      <w:r>
        <w:separator/>
      </w:r>
    </w:p>
  </w:endnote>
  <w:endnote w:type="continuationSeparator" w:id="0">
    <w:p w14:paraId="6C2F9027" w14:textId="77777777" w:rsidR="003414B6" w:rsidRDefault="00341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2C7B" w14:textId="32061155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07393A">
      <w:rPr>
        <w:rFonts w:cs="Segoe UI"/>
        <w:sz w:val="16"/>
        <w:szCs w:val="16"/>
      </w:rPr>
      <w:t>M114 DL02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83B6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5762B4E1" wp14:editId="00C20B03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872C" w14:textId="77777777" w:rsidR="003414B6" w:rsidRDefault="003414B6">
      <w:r>
        <w:separator/>
      </w:r>
    </w:p>
  </w:footnote>
  <w:footnote w:type="continuationSeparator" w:id="0">
    <w:p w14:paraId="6EF6DDCD" w14:textId="77777777" w:rsidR="003414B6" w:rsidRDefault="00341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00D6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23AA8528" wp14:editId="5FC3034E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BDB43A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6040D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964EA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711"/>
    <w:multiLevelType w:val="multilevel"/>
    <w:tmpl w:val="55B6870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14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5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6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7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9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18"/>
  </w:num>
  <w:num w:numId="2" w16cid:durableId="1147361669">
    <w:abstractNumId w:val="16"/>
  </w:num>
  <w:num w:numId="3" w16cid:durableId="808135316">
    <w:abstractNumId w:val="19"/>
  </w:num>
  <w:num w:numId="4" w16cid:durableId="2051494037">
    <w:abstractNumId w:val="20"/>
  </w:num>
  <w:num w:numId="5" w16cid:durableId="874734141">
    <w:abstractNumId w:val="17"/>
  </w:num>
  <w:num w:numId="6" w16cid:durableId="505749642">
    <w:abstractNumId w:val="14"/>
  </w:num>
  <w:num w:numId="7" w16cid:durableId="4230415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975213312">
    <w:abstractNumId w:val="10"/>
  </w:num>
  <w:num w:numId="21" w16cid:durableId="1940916048">
    <w:abstractNumId w:val="11"/>
  </w:num>
  <w:num w:numId="22" w16cid:durableId="810754822">
    <w:abstractNumId w:val="11"/>
  </w:num>
  <w:num w:numId="23" w16cid:durableId="860439634">
    <w:abstractNumId w:val="11"/>
  </w:num>
  <w:num w:numId="24" w16cid:durableId="9192956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8765537">
    <w:abstractNumId w:val="11"/>
  </w:num>
  <w:num w:numId="26" w16cid:durableId="7230221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68782560">
    <w:abstractNumId w:val="11"/>
  </w:num>
  <w:num w:numId="28" w16cid:durableId="2121216566">
    <w:abstractNumId w:val="11"/>
  </w:num>
  <w:num w:numId="29" w16cid:durableId="7081869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971629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859331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86581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701675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29595603">
    <w:abstractNumId w:val="11"/>
  </w:num>
  <w:num w:numId="35" w16cid:durableId="2034333807">
    <w:abstractNumId w:val="11"/>
  </w:num>
  <w:num w:numId="36" w16cid:durableId="1072192704">
    <w:abstractNumId w:val="11"/>
  </w:num>
  <w:num w:numId="37" w16cid:durableId="18525275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8310409">
    <w:abstractNumId w:val="11"/>
  </w:num>
  <w:num w:numId="39" w16cid:durableId="390858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578812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793389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715759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358660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594948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25531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230394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526832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60999120">
    <w:abstractNumId w:val="11"/>
  </w:num>
  <w:num w:numId="49" w16cid:durableId="11971566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7393A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2D5A3F"/>
    <w:rsid w:val="00335A46"/>
    <w:rsid w:val="00337A77"/>
    <w:rsid w:val="003414B6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23D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34709"/>
    <w:rsid w:val="007417EC"/>
    <w:rsid w:val="00751013"/>
    <w:rsid w:val="00756C28"/>
    <w:rsid w:val="007748ED"/>
    <w:rsid w:val="00783EC3"/>
    <w:rsid w:val="007A3724"/>
    <w:rsid w:val="007D5BEC"/>
    <w:rsid w:val="007E2C1C"/>
    <w:rsid w:val="007E5D3D"/>
    <w:rsid w:val="007E6E7D"/>
    <w:rsid w:val="007F623A"/>
    <w:rsid w:val="00816418"/>
    <w:rsid w:val="00833624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82EECE"/>
  <w15:docId w15:val="{00E0E518-34D8-4123-B68D-AD72C286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AC3DB51-36B8-480B-8148-57A6138977DA}"/>
      </w:docPartPr>
      <w:docPartBody>
        <w:p w:rsidR="003F3C53" w:rsidRDefault="00B004BE">
          <w:r w:rsidRPr="000D5D1B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BE"/>
    <w:rsid w:val="00241726"/>
    <w:rsid w:val="002D5A3F"/>
    <w:rsid w:val="003F3C53"/>
    <w:rsid w:val="00833624"/>
    <w:rsid w:val="00B004BE"/>
    <w:rsid w:val="00D9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004BE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9</Pages>
  <Words>1599</Words>
  <Characters>10078</Characters>
  <Application>Microsoft Office Word</Application>
  <DocSecurity>0</DocSecurity>
  <Lines>83</Lines>
  <Paragraphs>23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Kunz</dc:creator>
  <cp:keywords/>
  <cp:lastModifiedBy>Benjamin Kunz</cp:lastModifiedBy>
  <cp:revision>2</cp:revision>
  <dcterms:created xsi:type="dcterms:W3CDTF">2026-08-24T08:35:00Z</dcterms:created>
  <dcterms:modified xsi:type="dcterms:W3CDTF">2026-08-24T08:35:00Z</dcterms:modified>
</cp:coreProperties>
</file>