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2CA01" w14:textId="77777777" w:rsidR="00F3567C" w:rsidRDefault="00000000" w:rsidP="00D37294">
      <w:pPr>
        <w:pStyle w:val="Titel"/>
      </w:pPr>
      <w:bookmarkStart w:id="0" w:name="X994639de5c7c26626e8079ea111f302619d51c7"/>
      <w:r>
        <w:t>Arbeitsblatt: Colab 07 Matrizenmultiplikation</w:t>
      </w:r>
    </w:p>
    <w:p w14:paraId="2240306A" w14:textId="77777777" w:rsidR="00F3567C" w:rsidRDefault="00000000" w:rsidP="00D37294">
      <w:pPr>
        <w:pStyle w:val="berschrift1"/>
      </w:pPr>
      <w:bookmarkStart w:id="1" w:name="ziel"/>
      <w:r>
        <w:t>Ziel</w:t>
      </w:r>
    </w:p>
    <w:p w14:paraId="138E1173" w14:textId="77777777" w:rsidR="00F3567C" w:rsidRDefault="00000000">
      <w:r>
        <w:t>Du übst heute Matrizen. Eine Matrix ist eine Tabelle mit Zahlen. Du lernst auch, warum Matrizen für neuronale Netze nützlich sind.</w:t>
      </w:r>
    </w:p>
    <w:p w14:paraId="4C40326E" w14:textId="77777777" w:rsidR="00F3567C" w:rsidRDefault="00000000" w:rsidP="00D37294">
      <w:pPr>
        <w:pStyle w:val="berschrift1"/>
      </w:pPr>
      <w:bookmarkStart w:id="2" w:name="aufgabe-1-zeilen-und-spalten-erkennen"/>
      <w:bookmarkEnd w:id="0"/>
      <w:bookmarkEnd w:id="1"/>
      <w:r>
        <w:t>Aufgabe 1: Zeilen und Spalten erkennen</w:t>
      </w:r>
    </w:p>
    <w:p w14:paraId="55DB9501" w14:textId="77777777" w:rsidR="00F3567C" w:rsidRDefault="00000000">
      <w:r>
        <w:t>Gegeben ist diese Matrix:</w:t>
      </w:r>
    </w:p>
    <w:p w14:paraId="63F0288B" w14:textId="77777777" w:rsidR="00F3567C" w:rsidRPr="00D37294" w:rsidRDefault="00000000"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54</m:t>
                    </m:r>
                  </m:e>
                </m:mr>
              </m:m>
            </m:e>
          </m:d>
        </m:oMath>
      </m:oMathPara>
    </w:p>
    <w:p w14:paraId="37EDCDBE" w14:textId="77777777" w:rsidR="00D37294" w:rsidRPr="00D37294" w:rsidRDefault="00D37294"/>
    <w:p w14:paraId="0F504CE4" w14:textId="647CC96D" w:rsidR="00F3567C" w:rsidRDefault="00000000">
      <w:pPr>
        <w:numPr>
          <w:ilvl w:val="0"/>
          <w:numId w:val="21"/>
        </w:numPr>
      </w:pPr>
      <w:r>
        <w:t xml:space="preserve">Wie viele Zeilen hat die Matrix? Antwort: </w:t>
      </w:r>
      <w:sdt>
        <w:sdtPr>
          <w:id w:val="-1653294096"/>
          <w:placeholder>
            <w:docPart w:val="DefaultPlaceholder_-1854013440"/>
          </w:placeholder>
        </w:sdtPr>
        <w:sdtContent>
          <w:r w:rsidR="0020174A">
            <w:t>2</w:t>
          </w:r>
        </w:sdtContent>
      </w:sdt>
    </w:p>
    <w:p w14:paraId="16A28BFD" w14:textId="704302C8" w:rsidR="00F3567C" w:rsidRDefault="00000000">
      <w:pPr>
        <w:numPr>
          <w:ilvl w:val="0"/>
          <w:numId w:val="21"/>
        </w:numPr>
      </w:pPr>
      <w:r>
        <w:t xml:space="preserve">Wie viele Spalten hat die Matrix? Antwort: </w:t>
      </w:r>
      <w:sdt>
        <w:sdtPr>
          <w:id w:val="1736816079"/>
          <w:placeholder>
            <w:docPart w:val="DefaultPlaceholder_-1854013440"/>
          </w:placeholder>
        </w:sdtPr>
        <w:sdtContent>
          <w:r w:rsidR="0020174A">
            <w:t>3</w:t>
          </w:r>
        </w:sdtContent>
      </w:sdt>
    </w:p>
    <w:p w14:paraId="74E1357C" w14:textId="09BB358F" w:rsidR="00F3567C" w:rsidRDefault="00000000">
      <w:pPr>
        <w:numPr>
          <w:ilvl w:val="0"/>
          <w:numId w:val="21"/>
        </w:numPr>
      </w:pPr>
      <w:r>
        <w:t xml:space="preserve">Welche Grösse hat die Matrix? Antwort: </w:t>
      </w:r>
      <w:sdt>
        <w:sdtPr>
          <w:id w:val="-495264952"/>
          <w:placeholder>
            <w:docPart w:val="DefaultPlaceholder_-1854013440"/>
          </w:placeholder>
        </w:sdtPr>
        <w:sdtContent>
          <w:r w:rsidR="0020174A">
            <w:t>2x3</w:t>
          </w:r>
        </w:sdtContent>
      </w:sdt>
    </w:p>
    <w:p w14:paraId="7ECDC84F" w14:textId="77777777" w:rsidR="00F3567C" w:rsidRDefault="00000000">
      <w:r>
        <w:rPr>
          <w:i/>
          <w:iCs/>
        </w:rPr>
        <w:t>Hinweis:</w:t>
      </w:r>
      <w:r>
        <w:t xml:space="preserve"> Zuerst kommen die Zeilen. Dann kommen die Spalten.</w:t>
      </w:r>
    </w:p>
    <w:p w14:paraId="378A7F0D" w14:textId="77777777" w:rsidR="00F3567C" w:rsidRDefault="00000000" w:rsidP="00D37294">
      <w:pPr>
        <w:pStyle w:val="berschrift1"/>
      </w:pPr>
      <w:bookmarkStart w:id="3" w:name="Xd5750a0a9033c1e1fea7f4fefd4b226f913e7b6"/>
      <w:bookmarkEnd w:id="2"/>
      <w:r>
        <w:t>Aufgabe 2: Darf man diese Matrizen multiplizieren?</w:t>
      </w:r>
    </w:p>
    <w:p w14:paraId="5738F568" w14:textId="77777777" w:rsidR="00F3567C" w:rsidRDefault="00000000">
      <w:r>
        <w:t>Prüfe die Grössen.</w:t>
      </w:r>
    </w:p>
    <w:p w14:paraId="3F2B6EE6" w14:textId="53B1E8A2" w:rsidR="00F3567C" w:rsidRDefault="00000000">
      <w:pPr>
        <w:numPr>
          <w:ilvl w:val="0"/>
          <w:numId w:val="22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Erlaubt? </w:t>
      </w:r>
      <w:sdt>
        <w:sdtPr>
          <w:id w:val="-6313997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0174A">
            <w:rPr>
              <w:rFonts w:ascii="MS Gothic" w:eastAsia="MS Gothic" w:hAnsi="MS Gothic" w:hint="eastAsia"/>
            </w:rPr>
            <w:t>☒</w:t>
          </w:r>
        </w:sdtContent>
      </w:sdt>
      <w:r w:rsidR="00D37294">
        <w:t xml:space="preserve"> </w:t>
      </w:r>
      <w:r>
        <w:t xml:space="preserve">ja / </w:t>
      </w:r>
      <w:sdt>
        <w:sdtPr>
          <w:id w:val="7714380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37294">
            <w:rPr>
              <w:rFonts w:ascii="MS Gothic" w:eastAsia="MS Gothic" w:hAnsi="MS Gothic" w:hint="eastAsia"/>
            </w:rPr>
            <w:t>☐</w:t>
          </w:r>
        </w:sdtContent>
      </w:sdt>
      <w:r w:rsidR="00D37294">
        <w:t xml:space="preserve"> </w:t>
      </w:r>
      <w:r>
        <w:t xml:space="preserve">nein Ergebnis-Grösse: </w:t>
      </w:r>
      <w:sdt>
        <w:sdtPr>
          <w:id w:val="799277474"/>
          <w:placeholder>
            <w:docPart w:val="DefaultPlaceholder_-1854013440"/>
          </w:placeholder>
        </w:sdtPr>
        <w:sdtContent>
          <w:r w:rsidR="0020174A">
            <w:t>2x1</w:t>
          </w:r>
        </w:sdtContent>
      </w:sdt>
    </w:p>
    <w:p w14:paraId="004A386A" w14:textId="1BD9F29B" w:rsidR="00F3567C" w:rsidRDefault="00000000">
      <w:pPr>
        <w:numPr>
          <w:ilvl w:val="0"/>
          <w:numId w:val="22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Erlaubt? </w:t>
      </w:r>
      <w:sdt>
        <w:sdtPr>
          <w:id w:val="3412818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37294">
            <w:rPr>
              <w:rFonts w:ascii="MS Gothic" w:eastAsia="MS Gothic" w:hAnsi="MS Gothic" w:hint="eastAsia"/>
            </w:rPr>
            <w:t>☐</w:t>
          </w:r>
        </w:sdtContent>
      </w:sdt>
      <w:r w:rsidR="00D37294">
        <w:t xml:space="preserve"> </w:t>
      </w:r>
      <w:r>
        <w:t xml:space="preserve">ja / </w:t>
      </w:r>
      <w:sdt>
        <w:sdtPr>
          <w:id w:val="65419361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0174A">
            <w:rPr>
              <w:rFonts w:ascii="MS Gothic" w:eastAsia="MS Gothic" w:hAnsi="MS Gothic" w:hint="eastAsia"/>
            </w:rPr>
            <w:t>☒</w:t>
          </w:r>
        </w:sdtContent>
      </w:sdt>
      <w:r w:rsidR="00D37294">
        <w:t xml:space="preserve"> </w:t>
      </w:r>
      <w:r>
        <w:t xml:space="preserve">nein Ergebnis-Grösse: </w:t>
      </w:r>
      <w:sdt>
        <w:sdtPr>
          <w:id w:val="-937910133"/>
          <w:placeholder>
            <w:docPart w:val="DefaultPlaceholder_-1854013440"/>
          </w:placeholder>
        </w:sdtPr>
        <w:sdtContent>
          <w:r w:rsidR="0020174A" w:rsidRPr="0020174A">
            <w:t>3≠2</w:t>
          </w:r>
        </w:sdtContent>
      </w:sdt>
    </w:p>
    <w:p w14:paraId="3A62D93B" w14:textId="5EFD551D" w:rsidR="00F3567C" w:rsidRDefault="00000000">
      <w:pPr>
        <w:numPr>
          <w:ilvl w:val="0"/>
          <w:numId w:val="22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Erlaubt? </w:t>
      </w:r>
      <w:sdt>
        <w:sdtPr>
          <w:id w:val="192059296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0174A">
            <w:rPr>
              <w:rFonts w:ascii="MS Gothic" w:eastAsia="MS Gothic" w:hAnsi="MS Gothic" w:hint="eastAsia"/>
            </w:rPr>
            <w:t>☒</w:t>
          </w:r>
        </w:sdtContent>
      </w:sdt>
      <w:r w:rsidR="00D37294">
        <w:t xml:space="preserve"> </w:t>
      </w:r>
      <w:r>
        <w:t xml:space="preserve">ja / </w:t>
      </w:r>
      <w:sdt>
        <w:sdtPr>
          <w:id w:val="6563416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37294">
            <w:rPr>
              <w:rFonts w:ascii="MS Gothic" w:eastAsia="MS Gothic" w:hAnsi="MS Gothic" w:hint="eastAsia"/>
            </w:rPr>
            <w:t>☐</w:t>
          </w:r>
        </w:sdtContent>
      </w:sdt>
      <w:r w:rsidR="00D37294">
        <w:t xml:space="preserve"> </w:t>
      </w:r>
      <w:r>
        <w:t xml:space="preserve">nein Ergebnis-Grösse: </w:t>
      </w:r>
      <w:sdt>
        <w:sdtPr>
          <w:id w:val="701207391"/>
          <w:placeholder>
            <w:docPart w:val="DefaultPlaceholder_-1854013440"/>
          </w:placeholder>
        </w:sdtPr>
        <w:sdtContent>
          <w:r w:rsidR="0020174A">
            <w:t>4x2</w:t>
          </w:r>
        </w:sdtContent>
      </w:sdt>
    </w:p>
    <w:p w14:paraId="7D34720A" w14:textId="77777777" w:rsidR="00F3567C" w:rsidRDefault="00000000">
      <w:r>
        <w:rPr>
          <w:i/>
          <w:iCs/>
        </w:rPr>
        <w:t>Hinweis:</w:t>
      </w:r>
      <w:r>
        <w:t xml:space="preserve"> Die inneren Zahlen müssen gleich sein. Die äusseren Zahlen geben die neue Grösse an.</w:t>
      </w:r>
    </w:p>
    <w:p w14:paraId="6007EE67" w14:textId="77777777" w:rsidR="00F3567C" w:rsidRDefault="00000000" w:rsidP="00D37294">
      <w:pPr>
        <w:pStyle w:val="berschrift1"/>
      </w:pPr>
      <w:bookmarkStart w:id="4" w:name="aufgabe-3-zeile-mal-spalte-rechnen"/>
      <w:bookmarkEnd w:id="3"/>
      <w:r>
        <w:t>Aufgabe 3: Zeile mal Spalte rechnen</w:t>
      </w:r>
    </w:p>
    <w:p w14:paraId="2B51E087" w14:textId="77777777" w:rsidR="00F3567C" w:rsidRDefault="00000000">
      <w:r>
        <w:t>Gegeben sind:</w:t>
      </w:r>
    </w:p>
    <w:p w14:paraId="7F1F5F39" w14:textId="77777777" w:rsidR="00F3567C" w:rsidRDefault="00000000"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71951925" w14:textId="77777777" w:rsidR="00F3567C" w:rsidRDefault="00000000">
      <m:oMathPara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</m:m>
            </m:e>
          </m:d>
        </m:oMath>
      </m:oMathPara>
    </w:p>
    <w:p w14:paraId="7FF2A1FD" w14:textId="77777777" w:rsidR="00F3567C" w:rsidRDefault="00000000">
      <w:r>
        <w:t xml:space="preserve">Berechne die Zelle </w:t>
      </w:r>
      <w:r>
        <w:rPr>
          <w:b/>
          <w:bCs/>
        </w:rPr>
        <w:t>oben links</w:t>
      </w:r>
      <w:r>
        <w:t xml:space="preserve"> von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A3D695D" w14:textId="77777777" w:rsidR="00F3567C" w:rsidRDefault="00000000">
      <w:r>
        <w:t>Rechnung:</w:t>
      </w:r>
    </w:p>
    <w:p w14:paraId="40FFD167" w14:textId="5BD06962" w:rsidR="00F3567C" w:rsidRPr="00D37294" w:rsidRDefault="00000000"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</m:oMath>
      <w:r w:rsidR="00D37294">
        <w:t xml:space="preserve"> </w:t>
      </w:r>
      <w:sdt>
        <w:sdtPr>
          <w:id w:val="477197907"/>
          <w:placeholder>
            <w:docPart w:val="DefaultPlaceholder_-1854013440"/>
          </w:placeholder>
        </w:sdtPr>
        <w:sdtContent>
          <w:r w:rsidR="0020174A" w:rsidRPr="0020174A">
            <w:t xml:space="preserve">1·5 + 2·7 = 5 + 14 = </w:t>
          </w:r>
          <w:r w:rsidR="0020174A" w:rsidRPr="0020174A">
            <w:rPr>
              <w:b/>
              <w:bCs/>
            </w:rPr>
            <w:t>19</w:t>
          </w:r>
        </w:sdtContent>
      </w:sdt>
    </w:p>
    <w:p w14:paraId="6D3A3600" w14:textId="77777777" w:rsidR="00D37294" w:rsidRDefault="00D37294"/>
    <w:p w14:paraId="7C0DB723" w14:textId="160587DF" w:rsidR="00F3567C" w:rsidRDefault="00000000">
      <w:r>
        <w:rPr>
          <w:i/>
          <w:iCs/>
        </w:rPr>
        <w:t>Hinweis:</w:t>
      </w:r>
      <w:r>
        <w:t xml:space="preserve"> Nimm die erste Zeile von (A). Nimm die erste Spalte von (B).</w:t>
      </w:r>
    </w:p>
    <w:p w14:paraId="3537B5A6" w14:textId="77777777" w:rsidR="00F3567C" w:rsidRDefault="00000000" w:rsidP="00D37294">
      <w:pPr>
        <w:pStyle w:val="berschrift1"/>
      </w:pPr>
      <w:bookmarkStart w:id="5" w:name="aufgabe-4-oder-in-python"/>
      <w:bookmarkEnd w:id="4"/>
      <w:r>
        <w:t>Aufgabe 4: * oder @ in Python?</w:t>
      </w:r>
    </w:p>
    <w:p w14:paraId="35406591" w14:textId="77777777" w:rsidR="00F3567C" w:rsidRDefault="00000000">
      <w:r>
        <w:t>Im Colab siehst du zwei Rechnungen:</w:t>
      </w:r>
    </w:p>
    <w:p w14:paraId="0285315D" w14:textId="77777777" w:rsidR="00F3567C" w:rsidRDefault="00000000"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>*</w:t>
      </w:r>
      <w:r>
        <w:rPr>
          <w:rStyle w:val="NormalTok"/>
        </w:rPr>
        <w:t xml:space="preserve"> B</w:t>
      </w:r>
    </w:p>
    <w:p w14:paraId="4AC36D6A" w14:textId="77777777" w:rsidR="00F3567C" w:rsidRDefault="00000000">
      <w:r>
        <w:t>und</w:t>
      </w:r>
    </w:p>
    <w:p w14:paraId="464950EE" w14:textId="77777777" w:rsidR="00F3567C" w:rsidRDefault="00000000"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>@</w:t>
      </w:r>
      <w:r>
        <w:rPr>
          <w:rStyle w:val="NormalTok"/>
        </w:rPr>
        <w:t xml:space="preserve"> B</w:t>
      </w:r>
    </w:p>
    <w:p w14:paraId="05B287A4" w14:textId="4F6F6006" w:rsidR="00F3567C" w:rsidRDefault="00000000" w:rsidP="0020174A">
      <w:pPr>
        <w:numPr>
          <w:ilvl w:val="0"/>
          <w:numId w:val="23"/>
        </w:numPr>
      </w:pPr>
      <w:r>
        <w:lastRenderedPageBreak/>
        <w:t xml:space="preserve">Was macht A * B? Antwort: </w:t>
      </w:r>
      <w:sdt>
        <w:sdtPr>
          <w:id w:val="1507172595"/>
          <w:placeholder>
            <w:docPart w:val="DefaultPlaceholder_-1854013440"/>
          </w:placeholder>
        </w:sdtPr>
        <w:sdtContent>
          <w:r w:rsidR="0020174A" w:rsidRPr="0020174A">
            <w:t xml:space="preserve"> A * B: rechnet </w:t>
          </w:r>
          <w:r w:rsidR="0020174A" w:rsidRPr="0020174A">
            <w:rPr>
              <w:b/>
              <w:bCs/>
            </w:rPr>
            <w:t>Stelle mal Stelle</w:t>
          </w:r>
          <w:r w:rsidR="0020174A" w:rsidRPr="0020174A">
            <w:t xml:space="preserve"> (elementweise) </w:t>
          </w:r>
          <w:r w:rsidR="0020174A">
            <w:t xml:space="preserve"> </w:t>
          </w:r>
          <w:r w:rsidR="0020174A" w:rsidRPr="0020174A">
            <w:t xml:space="preserve">  </w:t>
          </w:r>
        </w:sdtContent>
      </w:sdt>
    </w:p>
    <w:p w14:paraId="2D0A5581" w14:textId="125F782F" w:rsidR="00F3567C" w:rsidRDefault="00000000">
      <w:pPr>
        <w:numPr>
          <w:ilvl w:val="0"/>
          <w:numId w:val="23"/>
        </w:numPr>
      </w:pPr>
      <w:r>
        <w:t xml:space="preserve">Was macht A @ B? Antwort: </w:t>
      </w:r>
      <w:sdt>
        <w:sdtPr>
          <w:id w:val="977186078"/>
          <w:placeholder>
            <w:docPart w:val="DefaultPlaceholder_-1854013440"/>
          </w:placeholder>
        </w:sdtPr>
        <w:sdtContent>
          <w:r w:rsidR="0020174A" w:rsidRPr="0020174A">
            <w:t xml:space="preserve">A @ B: echte </w:t>
          </w:r>
          <w:r w:rsidR="0020174A" w:rsidRPr="0020174A">
            <w:rPr>
              <w:b/>
              <w:bCs/>
            </w:rPr>
            <w:t>Matrizenmultiplikation</w:t>
          </w:r>
          <w:r w:rsidR="0020174A" w:rsidRPr="0020174A">
            <w:t xml:space="preserve"> (Zeile mal Spalte)</w:t>
          </w:r>
        </w:sdtContent>
      </w:sdt>
    </w:p>
    <w:p w14:paraId="007EEED0" w14:textId="04E50B89" w:rsidR="00F3567C" w:rsidRDefault="00000000">
      <w:pPr>
        <w:numPr>
          <w:ilvl w:val="0"/>
          <w:numId w:val="23"/>
        </w:numPr>
      </w:pPr>
      <w:r>
        <w:t xml:space="preserve">Welches Zeichen brauchen wir für neuronale Netze? Antwort: </w:t>
      </w:r>
      <w:sdt>
        <w:sdtPr>
          <w:id w:val="2031596674"/>
          <w:placeholder>
            <w:docPart w:val="DefaultPlaceholder_-1854013440"/>
          </w:placeholder>
        </w:sdtPr>
        <w:sdtContent>
          <w:r w:rsidR="0020174A" w:rsidRPr="0020174A">
            <w:t xml:space="preserve">Für neuronale Netze brauchen wir: </w:t>
          </w:r>
          <w:r w:rsidR="0020174A" w:rsidRPr="0020174A">
            <w:rPr>
              <w:b/>
              <w:bCs/>
            </w:rPr>
            <w:t>@</w:t>
          </w:r>
        </w:sdtContent>
      </w:sdt>
    </w:p>
    <w:p w14:paraId="209C56D7" w14:textId="77777777" w:rsidR="00F3567C" w:rsidRDefault="00000000">
      <w:r>
        <w:rPr>
          <w:i/>
          <w:iCs/>
        </w:rPr>
        <w:t>Hinweis:</w:t>
      </w:r>
      <w:r>
        <w:t xml:space="preserve"> * rechnet Stelle mal Stelle. @ rechnet Zeile mal Spalte.</w:t>
      </w:r>
    </w:p>
    <w:p w14:paraId="28BC2F34" w14:textId="77777777" w:rsidR="00F3567C" w:rsidRDefault="00000000" w:rsidP="00D37294">
      <w:pPr>
        <w:pStyle w:val="berschrift1"/>
      </w:pPr>
      <w:bookmarkStart w:id="6" w:name="aufgabe-5-das-kleine-neuronale-netz"/>
      <w:bookmarkEnd w:id="5"/>
      <w:r>
        <w:t>Aufgabe 5: Das kleine neuronale Netz</w:t>
      </w:r>
    </w:p>
    <w:p w14:paraId="566BAC9A" w14:textId="77777777" w:rsidR="00F3567C" w:rsidRDefault="00000000">
      <w:r>
        <w:t>Im Colab steht:</w:t>
      </w:r>
    </w:p>
    <w:p w14:paraId="7BC975CF" w14:textId="77777777" w:rsidR="00F3567C" w:rsidRPr="00D37294" w:rsidRDefault="00000000"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I</m:t>
          </m:r>
        </m:oMath>
      </m:oMathPara>
    </w:p>
    <w:p w14:paraId="5C8BE59E" w14:textId="77777777" w:rsidR="00D37294" w:rsidRPr="00D37294" w:rsidRDefault="00D37294"/>
    <w:p w14:paraId="7AB970E5" w14:textId="77777777" w:rsidR="00F3567C" w:rsidRDefault="00000000">
      <w:r>
        <w:t>In Python:</w:t>
      </w:r>
    </w:p>
    <w:p w14:paraId="372CF435" w14:textId="77777777" w:rsidR="00F3567C" w:rsidRDefault="00000000">
      <w:pPr>
        <w:pStyle w:val="SourceCode"/>
        <w:rPr>
          <w:rStyle w:val="NormalTok"/>
        </w:rPr>
      </w:pP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W </w:t>
      </w:r>
      <w:r>
        <w:rPr>
          <w:rStyle w:val="OperatorTok"/>
        </w:rPr>
        <w:t>@</w:t>
      </w:r>
      <w:r>
        <w:rPr>
          <w:rStyle w:val="NormalTok"/>
        </w:rPr>
        <w:t xml:space="preserve"> I</w:t>
      </w:r>
    </w:p>
    <w:p w14:paraId="2FABEC14" w14:textId="77777777" w:rsidR="00D37294" w:rsidRDefault="00D37294">
      <w:pPr>
        <w:pStyle w:val="SourceCode"/>
      </w:pPr>
    </w:p>
    <w:p w14:paraId="52A16833" w14:textId="77777777" w:rsidR="00F3567C" w:rsidRDefault="00000000">
      <w:r>
        <w:t>Gegeben sind:</w:t>
      </w:r>
    </w:p>
    <w:p w14:paraId="1527494B" w14:textId="77777777" w:rsidR="00F3567C" w:rsidRPr="00D37294" w:rsidRDefault="00000000">
      <m:oMathPara>
        <m:oMathParaPr>
          <m:jc m:val="left"/>
        </m:oMathParaPr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1.0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0.5</m:t>
                    </m:r>
                  </m:e>
                </m:mr>
              </m:m>
            </m:e>
          </m:d>
        </m:oMath>
      </m:oMathPara>
    </w:p>
    <w:p w14:paraId="600BB905" w14:textId="77777777" w:rsidR="00D37294" w:rsidRPr="00D37294" w:rsidRDefault="00D37294"/>
    <w:p w14:paraId="1F3370C7" w14:textId="77777777" w:rsidR="00F3567C" w:rsidRPr="00D37294" w:rsidRDefault="00000000">
      <m:oMathPara>
        <m:oMathParaPr>
          <m:jc m:val="left"/>
        </m:oMathParaPr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0.8</m:t>
                    </m:r>
                  </m:e>
                </m:mr>
              </m:m>
            </m:e>
          </m:d>
        </m:oMath>
      </m:oMathPara>
    </w:p>
    <w:p w14:paraId="0C3C8D35" w14:textId="77777777" w:rsidR="00D37294" w:rsidRPr="00D37294" w:rsidRDefault="00D37294"/>
    <w:p w14:paraId="42D44C2A" w14:textId="4CD1D934" w:rsidR="00D37294" w:rsidRDefault="00000000" w:rsidP="00D37294">
      <w:pPr>
        <w:numPr>
          <w:ilvl w:val="0"/>
          <w:numId w:val="24"/>
        </w:numPr>
      </w:pPr>
      <w:r>
        <w:t>Berechne die Summe für Neuron 1.</w:t>
      </w:r>
      <w:r w:rsidR="00D37294"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0.9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x1</m:t>
          </m:r>
          <m:r>
            <m:rPr>
              <m:sty m:val="p"/>
            </m:rPr>
            <w:br/>
          </m:r>
        </m:oMath>
      </m:oMathPara>
      <w:r>
        <w:t xml:space="preserve">Antwort: x1 = </w:t>
      </w:r>
      <w:sdt>
        <w:sdtPr>
          <w:id w:val="1605847748"/>
          <w:placeholder>
            <w:docPart w:val="DefaultPlaceholder_-1854013440"/>
          </w:placeholder>
        </w:sdtPr>
        <w:sdtContent>
          <w:r w:rsidR="0020174A" w:rsidRPr="0020174A">
            <w:t xml:space="preserve">Neuron 1: 1.0·0.9 + 0.5·0.3 = 0.9 + 0.15 → </w:t>
          </w:r>
          <w:r w:rsidR="0020174A" w:rsidRPr="0020174A">
            <w:rPr>
              <w:b/>
              <w:bCs/>
            </w:rPr>
            <w:t>x1 = 1.05</w:t>
          </w:r>
        </w:sdtContent>
      </w:sdt>
    </w:p>
    <w:p w14:paraId="1D68F788" w14:textId="77777777" w:rsidR="00D37294" w:rsidRDefault="00D37294"/>
    <w:p w14:paraId="61462CFD" w14:textId="7CBD19C7" w:rsidR="00F3567C" w:rsidRDefault="00000000" w:rsidP="00D37294">
      <w:pPr>
        <w:numPr>
          <w:ilvl w:val="0"/>
          <w:numId w:val="25"/>
        </w:numPr>
      </w:pPr>
      <w:r>
        <w:t>Berechne die Summe für Neuron 2.</w:t>
      </w:r>
      <w:r w:rsidR="00D37294"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0.8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x2</m:t>
          </m:r>
          <m:r>
            <m:rPr>
              <m:sty m:val="p"/>
            </m:rPr>
            <w:br/>
          </m:r>
        </m:oMath>
      </m:oMathPara>
      <w:r>
        <w:t xml:space="preserve">Antwort: x2 = </w:t>
      </w:r>
      <w:sdt>
        <w:sdtPr>
          <w:id w:val="60917573"/>
          <w:placeholder>
            <w:docPart w:val="DefaultPlaceholder_-1854013440"/>
          </w:placeholder>
        </w:sdtPr>
        <w:sdtContent>
          <w:r w:rsidR="0020174A" w:rsidRPr="0020174A">
            <w:t xml:space="preserve">Neuron 2: 1.0·0.2 + 0.5·0.8 = 0.2 + 0.40 → </w:t>
          </w:r>
          <w:r w:rsidR="0020174A" w:rsidRPr="0020174A">
            <w:rPr>
              <w:b/>
              <w:bCs/>
            </w:rPr>
            <w:t>x2 = 0.60</w:t>
          </w:r>
        </w:sdtContent>
      </w:sdt>
      <w:r w:rsidR="00D37294">
        <w:br/>
      </w:r>
    </w:p>
    <w:p w14:paraId="0865F752" w14:textId="3403A376" w:rsidR="00F3567C" w:rsidRDefault="00000000" w:rsidP="00D37294">
      <w:pPr>
        <w:numPr>
          <w:ilvl w:val="0"/>
          <w:numId w:val="26"/>
        </w:numPr>
      </w:pPr>
      <w:r>
        <w:t>Schreibe das Ergebnis als Matrix (X).</w:t>
      </w:r>
      <w:r w:rsidR="00D37294">
        <w:br/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x2</m:t>
                  </m:r>
                </m:e>
              </m:mr>
            </m:m>
          </m:e>
        </m:d>
      </m:oMath>
      <w:r w:rsidR="0020174A">
        <w:t xml:space="preserve"> </w:t>
      </w:r>
      <w:r w:rsidR="0020174A" w:rsidRPr="0020174A">
        <w:t>Ergebnis als Matrix: X = [1.05, 0.60] (2×1-Spaltenmatrix)</w:t>
      </w:r>
      <m:oMath>
        <m:r>
          <m:rPr>
            <m:sty m:val="p"/>
          </m:rPr>
          <w:br/>
        </m:r>
      </m:oMath>
    </w:p>
    <w:p w14:paraId="4ACDC800" w14:textId="77777777" w:rsidR="00F3567C" w:rsidRDefault="00000000">
      <w:r>
        <w:rPr>
          <w:i/>
          <w:iCs/>
        </w:rPr>
        <w:t>Hinweis:</w:t>
      </w:r>
      <w:r>
        <w:t xml:space="preserve"> Jede Zeile von (W) gehört zu einem Neuron. Die Matrix (I) enthält die Eingaben.</w:t>
      </w:r>
      <w:bookmarkEnd w:id="6"/>
    </w:p>
    <w:sectPr w:rsidR="00F3567C" w:rsidSect="004C428C">
      <w:footerReference w:type="default" r:id="rId7"/>
      <w:headerReference w:type="first" r:id="rId8"/>
      <w:footerReference w:type="first" r:id="rId9"/>
      <w:type w:val="continuous"/>
      <w:pgSz w:w="11906" w:h="16838" w:code="9"/>
      <w:pgMar w:top="1701" w:right="1134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AB1DA" w14:textId="77777777" w:rsidR="00245DB8" w:rsidRDefault="00245DB8">
      <w:r>
        <w:separator/>
      </w:r>
    </w:p>
  </w:endnote>
  <w:endnote w:type="continuationSeparator" w:id="0">
    <w:p w14:paraId="19889D77" w14:textId="77777777" w:rsidR="00245DB8" w:rsidRDefault="00245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3571A" w14:textId="7420367E" w:rsidR="00126F05" w:rsidRPr="0009798F" w:rsidRDefault="00126F05" w:rsidP="00126F05">
    <w:pPr>
      <w:pStyle w:val="Fuzeile"/>
      <w:rPr>
        <w:rFonts w:cs="Segoe UI"/>
        <w:sz w:val="16"/>
        <w:szCs w:val="16"/>
      </w:rPr>
    </w:pPr>
    <w:r w:rsidRPr="0009798F">
      <w:rPr>
        <w:rFonts w:cs="Segoe UI"/>
        <w:sz w:val="16"/>
        <w:szCs w:val="16"/>
      </w:rPr>
      <w:t>BBZW-</w:t>
    </w:r>
    <w:r w:rsidR="00F8434E">
      <w:rPr>
        <w:rFonts w:cs="Segoe UI"/>
        <w:sz w:val="16"/>
        <w:szCs w:val="16"/>
      </w:rPr>
      <w:t>S</w:t>
    </w:r>
    <w:r>
      <w:rPr>
        <w:rFonts w:cs="Segoe UI"/>
        <w:sz w:val="16"/>
        <w:szCs w:val="16"/>
      </w:rPr>
      <w:t>…</w:t>
    </w:r>
    <w:r w:rsidRPr="0009798F">
      <w:rPr>
        <w:rFonts w:cs="Segoe UI"/>
        <w:sz w:val="16"/>
        <w:szCs w:val="16"/>
      </w:rPr>
      <w:t xml:space="preserve"> | </w:t>
    </w:r>
    <w:r w:rsidR="00D37294">
      <w:rPr>
        <w:rFonts w:cs="Segoe UI"/>
        <w:sz w:val="16"/>
        <w:szCs w:val="16"/>
      </w:rPr>
      <w:t>MA 3 Neuronale Netze Colab 07</w:t>
    </w:r>
    <w:r w:rsidRPr="0009798F">
      <w:rPr>
        <w:rFonts w:cs="Segoe UI"/>
        <w:sz w:val="16"/>
        <w:szCs w:val="16"/>
      </w:rPr>
      <w:t xml:space="preserve"> </w:t>
    </w:r>
    <w:r w:rsidR="00955D9A">
      <w:rPr>
        <w:rFonts w:cs="Segoe UI"/>
        <w:sz w:val="16"/>
        <w:szCs w:val="16"/>
      </w:rPr>
      <w:t xml:space="preserve">Arbeitsblatt </w:t>
    </w:r>
    <w:r w:rsidRPr="0009798F">
      <w:rPr>
        <w:rFonts w:cs="Segoe UI"/>
        <w:sz w:val="16"/>
        <w:szCs w:val="16"/>
      </w:rPr>
      <w:t xml:space="preserve">| Seite </w:t>
    </w:r>
    <w:r w:rsidRPr="0009798F">
      <w:rPr>
        <w:rFonts w:cs="Segoe UI"/>
        <w:sz w:val="16"/>
        <w:szCs w:val="16"/>
      </w:rPr>
      <w:fldChar w:fldCharType="begin"/>
    </w:r>
    <w:r w:rsidRPr="0009798F">
      <w:rPr>
        <w:rFonts w:cs="Segoe UI"/>
        <w:sz w:val="16"/>
        <w:szCs w:val="16"/>
      </w:rPr>
      <w:instrText xml:space="preserve"> PAGE </w:instrText>
    </w:r>
    <w:r w:rsidRPr="0009798F">
      <w:rPr>
        <w:rFonts w:cs="Segoe UI"/>
        <w:sz w:val="16"/>
        <w:szCs w:val="16"/>
      </w:rPr>
      <w:fldChar w:fldCharType="separate"/>
    </w:r>
    <w:r w:rsidR="00F8434E">
      <w:rPr>
        <w:rFonts w:cs="Segoe UI"/>
        <w:noProof/>
        <w:sz w:val="16"/>
        <w:szCs w:val="16"/>
      </w:rPr>
      <w:t>2</w:t>
    </w:r>
    <w:r w:rsidRPr="0009798F">
      <w:rPr>
        <w:rFonts w:cs="Segoe UI"/>
        <w:sz w:val="16"/>
        <w:szCs w:val="16"/>
      </w:rPr>
      <w:fldChar w:fldCharType="end"/>
    </w:r>
    <w:r w:rsidRPr="0009798F">
      <w:rPr>
        <w:rFonts w:cs="Segoe UI"/>
        <w:sz w:val="16"/>
        <w:szCs w:val="16"/>
      </w:rPr>
      <w:t xml:space="preserve"> (von </w:t>
    </w:r>
    <w:r w:rsidRPr="0009798F">
      <w:rPr>
        <w:rFonts w:cs="Segoe UI"/>
        <w:sz w:val="16"/>
        <w:szCs w:val="16"/>
      </w:rPr>
      <w:fldChar w:fldCharType="begin"/>
    </w:r>
    <w:r w:rsidRPr="0009798F">
      <w:rPr>
        <w:rFonts w:cs="Segoe UI"/>
        <w:sz w:val="16"/>
        <w:szCs w:val="16"/>
      </w:rPr>
      <w:instrText xml:space="preserve"> NUMPAGES </w:instrText>
    </w:r>
    <w:r w:rsidRPr="0009798F">
      <w:rPr>
        <w:rFonts w:cs="Segoe UI"/>
        <w:sz w:val="16"/>
        <w:szCs w:val="16"/>
      </w:rPr>
      <w:fldChar w:fldCharType="separate"/>
    </w:r>
    <w:r w:rsidR="00F8434E">
      <w:rPr>
        <w:rFonts w:cs="Segoe UI"/>
        <w:noProof/>
        <w:sz w:val="16"/>
        <w:szCs w:val="16"/>
      </w:rPr>
      <w:t>2</w:t>
    </w:r>
    <w:r w:rsidRPr="0009798F">
      <w:rPr>
        <w:rFonts w:cs="Segoe UI"/>
        <w:sz w:val="16"/>
        <w:szCs w:val="16"/>
      </w:rPr>
      <w:fldChar w:fldCharType="end"/>
    </w:r>
    <w:r w:rsidRPr="0009798F">
      <w:rPr>
        <w:rFonts w:cs="Segoe UI"/>
        <w:sz w:val="16"/>
        <w:szCs w:val="16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38A3C" w14:textId="77777777" w:rsidR="00434EA2" w:rsidRPr="0025548A" w:rsidRDefault="00434EA2" w:rsidP="00434EA2">
    <w:pPr>
      <w:pStyle w:val="KeinLeerraum"/>
      <w:tabs>
        <w:tab w:val="left" w:pos="2515"/>
      </w:tabs>
      <w:ind w:left="-1134"/>
      <w:rPr>
        <w:rFonts w:ascii="Segoe UI" w:hAnsi="Segoe UI" w:cs="Segoe UI"/>
        <w:sz w:val="16"/>
        <w:szCs w:val="16"/>
      </w:rPr>
    </w:pPr>
    <w:r w:rsidRPr="0025548A">
      <w:rPr>
        <w:rFonts w:ascii="Segoe UI" w:hAnsi="Segoe UI" w:cs="Segoe UI"/>
        <w:noProof/>
        <w:sz w:val="16"/>
        <w:szCs w:val="16"/>
        <w:lang w:eastAsia="de-CH"/>
      </w:rPr>
      <w:drawing>
        <wp:inline distT="0" distB="0" distL="0" distR="0" wp14:anchorId="54CBAD0B" wp14:editId="24BA56D0">
          <wp:extent cx="670561" cy="670561"/>
          <wp:effectExtent l="0" t="0" r="0" b="0"/>
          <wp:docPr id="176959881" name="Grafik 176959881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959881" name="Grafik 3" descr="Ein Bild, das Tex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0561" cy="6705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62AF3" w14:textId="77777777" w:rsidR="00245DB8" w:rsidRDefault="00245DB8">
      <w:r>
        <w:separator/>
      </w:r>
    </w:p>
  </w:footnote>
  <w:footnote w:type="continuationSeparator" w:id="0">
    <w:p w14:paraId="7052B6F4" w14:textId="77777777" w:rsidR="00245DB8" w:rsidRDefault="00245D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9468E" w14:textId="77777777" w:rsidR="00F600D6" w:rsidRPr="00F600D6" w:rsidRDefault="00F600D6" w:rsidP="004C428C">
    <w:pPr>
      <w:spacing w:before="1000" w:after="800"/>
      <w:rPr>
        <w:b/>
        <w:bCs/>
        <w:sz w:val="16"/>
        <w:szCs w:val="16"/>
      </w:rPr>
    </w:pPr>
    <w:r w:rsidRPr="00F600D6">
      <w:rPr>
        <w:b/>
        <w:bCs/>
        <w:noProof/>
        <w:sz w:val="16"/>
        <w:szCs w:val="16"/>
      </w:rPr>
      <w:drawing>
        <wp:anchor distT="0" distB="0" distL="114300" distR="114300" simplePos="0" relativeHeight="251661312" behindDoc="1" locked="1" layoutInCell="1" allowOverlap="1" wp14:anchorId="379A9371" wp14:editId="40173150">
          <wp:simplePos x="0" y="0"/>
          <wp:positionH relativeFrom="page">
            <wp:posOffset>-3810</wp:posOffset>
          </wp:positionH>
          <wp:positionV relativeFrom="page">
            <wp:posOffset>0</wp:posOffset>
          </wp:positionV>
          <wp:extent cx="7579995" cy="1259840"/>
          <wp:effectExtent l="0" t="0" r="0" b="0"/>
          <wp:wrapNone/>
          <wp:docPr id="17294624" name="Grafik 172946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9995" cy="125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600D6">
      <w:rPr>
        <w:b/>
        <w:bCs/>
        <w:sz w:val="16"/>
        <w:szCs w:val="16"/>
      </w:rPr>
      <w:t>Berufsbildungszentrum Wirtschaft, Informatik und Technik</w:t>
    </w:r>
    <w:r w:rsidR="00FD4AE8">
      <w:rPr>
        <w:b/>
        <w:bCs/>
        <w:sz w:val="16"/>
        <w:szCs w:val="16"/>
      </w:rPr>
      <w:t xml:space="preserve"> – </w:t>
    </w:r>
    <w:r w:rsidR="00A0514E">
      <w:rPr>
        <w:b/>
        <w:bCs/>
        <w:sz w:val="16"/>
        <w:szCs w:val="16"/>
      </w:rPr>
      <w:t>Sursee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A2851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DE3B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E6EBF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C2070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A8F8F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F52D9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DE8BC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50E42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ABCB5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E61B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BF547F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A99721"/>
    <w:multiLevelType w:val="multilevel"/>
    <w:tmpl w:val="342A7D0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2" w15:restartNumberingAfterBreak="0">
    <w:nsid w:val="00A99722"/>
    <w:multiLevelType w:val="multilevel"/>
    <w:tmpl w:val="EEB4349E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13" w15:restartNumberingAfterBreak="0">
    <w:nsid w:val="00A99723"/>
    <w:multiLevelType w:val="multilevel"/>
    <w:tmpl w:val="CC6258CC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14" w15:restartNumberingAfterBreak="0">
    <w:nsid w:val="1022125D"/>
    <w:multiLevelType w:val="multilevel"/>
    <w:tmpl w:val="63785862"/>
    <w:lvl w:ilvl="0">
      <w:start w:val="1"/>
      <w:numFmt w:val="bullet"/>
      <w:pStyle w:val="ListWithCheckboxes"/>
      <w:lvlText w:val="□"/>
      <w:lvlJc w:val="left"/>
      <w:pPr>
        <w:ind w:left="360" w:hanging="360"/>
      </w:pPr>
      <w:rPr>
        <w:rFonts w:ascii="Arial" w:hAnsi="Arial" w:hint="default"/>
        <w:color w:val="auto"/>
        <w:sz w:val="22"/>
      </w:rPr>
    </w:lvl>
    <w:lvl w:ilvl="1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  <w:color w:val="auto"/>
        <w:sz w:val="22"/>
      </w:rPr>
    </w:lvl>
    <w:lvl w:ilvl="2">
      <w:start w:val="1"/>
      <w:numFmt w:val="bullet"/>
      <w:lvlText w:val="□"/>
      <w:lvlJc w:val="left"/>
      <w:pPr>
        <w:ind w:left="1080" w:hanging="360"/>
      </w:pPr>
      <w:rPr>
        <w:rFonts w:ascii="Arial" w:hAnsi="Arial" w:hint="default"/>
        <w:color w:val="auto"/>
        <w:sz w:val="22"/>
      </w:rPr>
    </w:lvl>
    <w:lvl w:ilvl="3">
      <w:start w:val="1"/>
      <w:numFmt w:val="bullet"/>
      <w:lvlText w:val="□"/>
      <w:lvlJc w:val="left"/>
      <w:pPr>
        <w:ind w:left="1440" w:hanging="360"/>
      </w:pPr>
      <w:rPr>
        <w:rFonts w:ascii="Arial" w:hAnsi="Arial" w:hint="default"/>
        <w:color w:val="auto"/>
        <w:sz w:val="22"/>
      </w:rPr>
    </w:lvl>
    <w:lvl w:ilvl="4">
      <w:start w:val="1"/>
      <w:numFmt w:val="bullet"/>
      <w:lvlText w:val="□"/>
      <w:lvlJc w:val="left"/>
      <w:pPr>
        <w:ind w:left="1800" w:hanging="360"/>
      </w:pPr>
      <w:rPr>
        <w:rFonts w:ascii="Arial" w:hAnsi="Arial" w:hint="default"/>
        <w:color w:val="auto"/>
        <w:sz w:val="22"/>
      </w:rPr>
    </w:lvl>
    <w:lvl w:ilvl="5">
      <w:start w:val="1"/>
      <w:numFmt w:val="bullet"/>
      <w:lvlText w:val="□"/>
      <w:lvlJc w:val="left"/>
      <w:pPr>
        <w:ind w:left="2160" w:hanging="360"/>
      </w:pPr>
      <w:rPr>
        <w:rFonts w:ascii="Arial" w:hAnsi="Arial" w:hint="default"/>
        <w:color w:val="auto"/>
        <w:sz w:val="22"/>
      </w:rPr>
    </w:lvl>
    <w:lvl w:ilvl="6">
      <w:start w:val="1"/>
      <w:numFmt w:val="bullet"/>
      <w:lvlText w:val="□"/>
      <w:lvlJc w:val="left"/>
      <w:pPr>
        <w:ind w:left="2520" w:hanging="360"/>
      </w:pPr>
      <w:rPr>
        <w:rFonts w:ascii="Arial" w:hAnsi="Arial" w:hint="default"/>
        <w:color w:val="auto"/>
        <w:sz w:val="22"/>
      </w:rPr>
    </w:lvl>
    <w:lvl w:ilvl="7">
      <w:start w:val="1"/>
      <w:numFmt w:val="bullet"/>
      <w:lvlText w:val="□"/>
      <w:lvlJc w:val="left"/>
      <w:pPr>
        <w:ind w:left="2880" w:hanging="360"/>
      </w:pPr>
      <w:rPr>
        <w:rFonts w:ascii="Arial" w:hAnsi="Arial" w:hint="default"/>
        <w:color w:val="auto"/>
        <w:sz w:val="22"/>
      </w:rPr>
    </w:lvl>
    <w:lvl w:ilvl="8">
      <w:start w:val="1"/>
      <w:numFmt w:val="bullet"/>
      <w:lvlText w:val="□"/>
      <w:lvlJc w:val="left"/>
      <w:pPr>
        <w:ind w:left="3240" w:hanging="360"/>
      </w:pPr>
      <w:rPr>
        <w:rFonts w:ascii="Arial" w:hAnsi="Arial" w:hint="default"/>
        <w:color w:val="auto"/>
        <w:sz w:val="22"/>
      </w:rPr>
    </w:lvl>
  </w:abstractNum>
  <w:abstractNum w:abstractNumId="15" w15:restartNumberingAfterBreak="0">
    <w:nsid w:val="2B436004"/>
    <w:multiLevelType w:val="multilevel"/>
    <w:tmpl w:val="910CEE04"/>
    <w:lvl w:ilvl="0">
      <w:start w:val="1"/>
      <w:numFmt w:val="decimal"/>
      <w:pStyle w:val="ListLevelsWithNumbers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abstractNum w:abstractNumId="16" w15:restartNumberingAfterBreak="0">
    <w:nsid w:val="3A05210B"/>
    <w:multiLevelType w:val="multilevel"/>
    <w:tmpl w:val="AD2ACB22"/>
    <w:lvl w:ilvl="0">
      <w:start w:val="1"/>
      <w:numFmt w:val="lowerLetter"/>
      <w:pStyle w:val="ListWithLetters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Restart w:val="0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Letter"/>
      <w:lvlRestart w:val="0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lowerLetter"/>
      <w:lvlRestart w:val="0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Restart w:val="0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Letter"/>
      <w:lvlRestart w:val="0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lowerLetter"/>
      <w:lvlRestart w:val="0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Restart w:val="0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Letter"/>
      <w:lvlRestart w:val="0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17" w15:restartNumberingAfterBreak="0">
    <w:nsid w:val="3BAA2F24"/>
    <w:multiLevelType w:val="hybridMultilevel"/>
    <w:tmpl w:val="CA9C5874"/>
    <w:lvl w:ilvl="0" w:tplc="FC2CC504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CE88DC10" w:tentative="1">
      <w:start w:val="1"/>
      <w:numFmt w:val="lowerLetter"/>
      <w:lvlText w:val="%2."/>
      <w:lvlJc w:val="left"/>
      <w:pPr>
        <w:ind w:left="1440" w:hanging="360"/>
      </w:pPr>
    </w:lvl>
    <w:lvl w:ilvl="2" w:tplc="1138CE4C" w:tentative="1">
      <w:start w:val="1"/>
      <w:numFmt w:val="lowerRoman"/>
      <w:lvlText w:val="%3."/>
      <w:lvlJc w:val="right"/>
      <w:pPr>
        <w:ind w:left="2160" w:hanging="180"/>
      </w:pPr>
    </w:lvl>
    <w:lvl w:ilvl="3" w:tplc="D69A6FA2" w:tentative="1">
      <w:start w:val="1"/>
      <w:numFmt w:val="decimal"/>
      <w:lvlText w:val="%4."/>
      <w:lvlJc w:val="left"/>
      <w:pPr>
        <w:ind w:left="2880" w:hanging="360"/>
      </w:pPr>
    </w:lvl>
    <w:lvl w:ilvl="4" w:tplc="33A0FC30" w:tentative="1">
      <w:start w:val="1"/>
      <w:numFmt w:val="lowerLetter"/>
      <w:lvlText w:val="%5."/>
      <w:lvlJc w:val="left"/>
      <w:pPr>
        <w:ind w:left="3600" w:hanging="360"/>
      </w:pPr>
    </w:lvl>
    <w:lvl w:ilvl="5" w:tplc="7EA4C90E" w:tentative="1">
      <w:start w:val="1"/>
      <w:numFmt w:val="lowerRoman"/>
      <w:lvlText w:val="%6."/>
      <w:lvlJc w:val="right"/>
      <w:pPr>
        <w:ind w:left="4320" w:hanging="180"/>
      </w:pPr>
    </w:lvl>
    <w:lvl w:ilvl="6" w:tplc="D8943602" w:tentative="1">
      <w:start w:val="1"/>
      <w:numFmt w:val="decimal"/>
      <w:lvlText w:val="%7."/>
      <w:lvlJc w:val="left"/>
      <w:pPr>
        <w:ind w:left="5040" w:hanging="360"/>
      </w:pPr>
    </w:lvl>
    <w:lvl w:ilvl="7" w:tplc="59DCC01A" w:tentative="1">
      <w:start w:val="1"/>
      <w:numFmt w:val="lowerLetter"/>
      <w:lvlText w:val="%8."/>
      <w:lvlJc w:val="left"/>
      <w:pPr>
        <w:ind w:left="5760" w:hanging="360"/>
      </w:pPr>
    </w:lvl>
    <w:lvl w:ilvl="8" w:tplc="263293B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122A9B"/>
    <w:multiLevelType w:val="multilevel"/>
    <w:tmpl w:val="6B3EAF44"/>
    <w:lvl w:ilvl="0">
      <w:start w:val="1"/>
      <w:numFmt w:val="bullet"/>
      <w:pStyle w:val="ListWithSymbols"/>
      <w:lvlText w:val="–"/>
      <w:lvlJc w:val="left"/>
      <w:pPr>
        <w:ind w:left="360" w:hanging="360"/>
      </w:pPr>
      <w:rPr>
        <w:rFonts w:ascii="Ubuntu" w:hAnsi="Ubuntu" w:hint="default"/>
      </w:rPr>
    </w:lvl>
    <w:lvl w:ilvl="1">
      <w:start w:val="1"/>
      <w:numFmt w:val="bullet"/>
      <w:lvlText w:val="-"/>
      <w:lvlJc w:val="left"/>
      <w:pPr>
        <w:tabs>
          <w:tab w:val="num" w:pos="851"/>
        </w:tabs>
        <w:ind w:left="851" w:hanging="426"/>
      </w:pPr>
      <w:rPr>
        <w:rFonts w:ascii="Arial" w:hAnsi="Arial" w:hint="default"/>
      </w:rPr>
    </w:lvl>
    <w:lvl w:ilvl="2">
      <w:start w:val="1"/>
      <w:numFmt w:val="bullet"/>
      <w:lvlText w:val="-"/>
      <w:lvlJc w:val="left"/>
      <w:pPr>
        <w:tabs>
          <w:tab w:val="num" w:pos="1276"/>
        </w:tabs>
        <w:ind w:left="1276" w:hanging="425"/>
      </w:pPr>
      <w:rPr>
        <w:rFonts w:ascii="Arial" w:hAnsi="Arial" w:hint="default"/>
      </w:rPr>
    </w:lvl>
    <w:lvl w:ilvl="3">
      <w:start w:val="1"/>
      <w:numFmt w:val="bullet"/>
      <w:lvlText w:val="-"/>
      <w:lvlJc w:val="left"/>
      <w:pPr>
        <w:tabs>
          <w:tab w:val="num" w:pos="1701"/>
        </w:tabs>
        <w:ind w:left="1701" w:hanging="425"/>
      </w:pPr>
      <w:rPr>
        <w:rFonts w:ascii="Arial" w:hAnsi="Arial" w:hint="default"/>
      </w:rPr>
    </w:lvl>
    <w:lvl w:ilvl="4">
      <w:start w:val="1"/>
      <w:numFmt w:val="bullet"/>
      <w:lvlText w:val="-"/>
      <w:lvlJc w:val="left"/>
      <w:pPr>
        <w:tabs>
          <w:tab w:val="num" w:pos="2126"/>
        </w:tabs>
        <w:ind w:left="2126" w:hanging="425"/>
      </w:pPr>
      <w:rPr>
        <w:rFonts w:ascii="Arial" w:hAnsi="Arial" w:hint="default"/>
      </w:rPr>
    </w:lvl>
    <w:lvl w:ilvl="5">
      <w:start w:val="1"/>
      <w:numFmt w:val="bullet"/>
      <w:lvlText w:val="-"/>
      <w:lvlJc w:val="left"/>
      <w:pPr>
        <w:tabs>
          <w:tab w:val="num" w:pos="2552"/>
        </w:tabs>
        <w:ind w:left="2552" w:hanging="426"/>
      </w:pPr>
      <w:rPr>
        <w:rFonts w:ascii="Arial" w:hAnsi="Arial" w:hint="default"/>
      </w:rPr>
    </w:lvl>
    <w:lvl w:ilvl="6">
      <w:start w:val="1"/>
      <w:numFmt w:val="bullet"/>
      <w:lvlText w:val="-"/>
      <w:lvlJc w:val="left"/>
      <w:pPr>
        <w:tabs>
          <w:tab w:val="num" w:pos="2977"/>
        </w:tabs>
        <w:ind w:left="2977" w:hanging="425"/>
      </w:pPr>
      <w:rPr>
        <w:rFonts w:ascii="Arial" w:hAnsi="Arial" w:hint="default"/>
      </w:rPr>
    </w:lvl>
    <w:lvl w:ilvl="7">
      <w:start w:val="1"/>
      <w:numFmt w:val="bullet"/>
      <w:lvlText w:val="-"/>
      <w:lvlJc w:val="left"/>
      <w:pPr>
        <w:tabs>
          <w:tab w:val="num" w:pos="3402"/>
        </w:tabs>
        <w:ind w:left="3402" w:hanging="425"/>
      </w:pPr>
      <w:rPr>
        <w:rFonts w:ascii="Arial" w:hAnsi="Arial" w:hint="default"/>
      </w:rPr>
    </w:lvl>
    <w:lvl w:ilvl="8">
      <w:start w:val="1"/>
      <w:numFmt w:val="bullet"/>
      <w:lvlText w:val="-"/>
      <w:lvlJc w:val="left"/>
      <w:pPr>
        <w:tabs>
          <w:tab w:val="num" w:pos="3827"/>
        </w:tabs>
        <w:ind w:left="3827" w:hanging="425"/>
      </w:pPr>
      <w:rPr>
        <w:rFonts w:ascii="Arial" w:hAnsi="Arial" w:hint="default"/>
      </w:rPr>
    </w:lvl>
  </w:abstractNum>
  <w:abstractNum w:abstractNumId="19" w15:restartNumberingAfterBreak="0">
    <w:nsid w:val="4320697C"/>
    <w:multiLevelType w:val="multilevel"/>
    <w:tmpl w:val="2BEEAF4C"/>
    <w:lvl w:ilvl="0">
      <w:start w:val="1"/>
      <w:numFmt w:val="decimal"/>
      <w:pStyle w:val="berschrift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erschrift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erschrift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berschrift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berschrift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berschrift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berschrift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berschrift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berschrift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43A84525"/>
    <w:multiLevelType w:val="hybridMultilevel"/>
    <w:tmpl w:val="6C9E5594"/>
    <w:lvl w:ilvl="0" w:tplc="CD6E6FB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51AA4134" w:tentative="1">
      <w:start w:val="1"/>
      <w:numFmt w:val="lowerLetter"/>
      <w:lvlText w:val="%2."/>
      <w:lvlJc w:val="left"/>
      <w:pPr>
        <w:ind w:left="1440" w:hanging="360"/>
      </w:pPr>
    </w:lvl>
    <w:lvl w:ilvl="2" w:tplc="BF826CD4" w:tentative="1">
      <w:start w:val="1"/>
      <w:numFmt w:val="lowerRoman"/>
      <w:lvlText w:val="%3."/>
      <w:lvlJc w:val="right"/>
      <w:pPr>
        <w:ind w:left="2160" w:hanging="180"/>
      </w:pPr>
    </w:lvl>
    <w:lvl w:ilvl="3" w:tplc="787A8516" w:tentative="1">
      <w:start w:val="1"/>
      <w:numFmt w:val="decimal"/>
      <w:lvlText w:val="%4."/>
      <w:lvlJc w:val="left"/>
      <w:pPr>
        <w:ind w:left="2880" w:hanging="360"/>
      </w:pPr>
    </w:lvl>
    <w:lvl w:ilvl="4" w:tplc="1BB6686A" w:tentative="1">
      <w:start w:val="1"/>
      <w:numFmt w:val="lowerLetter"/>
      <w:lvlText w:val="%5."/>
      <w:lvlJc w:val="left"/>
      <w:pPr>
        <w:ind w:left="3600" w:hanging="360"/>
      </w:pPr>
    </w:lvl>
    <w:lvl w:ilvl="5" w:tplc="336E6592" w:tentative="1">
      <w:start w:val="1"/>
      <w:numFmt w:val="lowerRoman"/>
      <w:lvlText w:val="%6."/>
      <w:lvlJc w:val="right"/>
      <w:pPr>
        <w:ind w:left="4320" w:hanging="180"/>
      </w:pPr>
    </w:lvl>
    <w:lvl w:ilvl="6" w:tplc="2E921520" w:tentative="1">
      <w:start w:val="1"/>
      <w:numFmt w:val="decimal"/>
      <w:lvlText w:val="%7."/>
      <w:lvlJc w:val="left"/>
      <w:pPr>
        <w:ind w:left="5040" w:hanging="360"/>
      </w:pPr>
    </w:lvl>
    <w:lvl w:ilvl="7" w:tplc="B38467F6" w:tentative="1">
      <w:start w:val="1"/>
      <w:numFmt w:val="lowerLetter"/>
      <w:lvlText w:val="%8."/>
      <w:lvlJc w:val="left"/>
      <w:pPr>
        <w:ind w:left="5760" w:hanging="360"/>
      </w:pPr>
    </w:lvl>
    <w:lvl w:ilvl="8" w:tplc="B600BE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A96E60"/>
    <w:multiLevelType w:val="multilevel"/>
    <w:tmpl w:val="F79A927C"/>
    <w:lvl w:ilvl="0">
      <w:start w:val="1"/>
      <w:numFmt w:val="decimal"/>
      <w:pStyle w:val="ListWithNumbers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709"/>
      </w:pPr>
    </w:lvl>
    <w:lvl w:ilvl="3">
      <w:start w:val="1"/>
      <w:numFmt w:val="decimal"/>
      <w:lvlText w:val="%1.%2.%3.%4."/>
      <w:lvlJc w:val="left"/>
      <w:pPr>
        <w:tabs>
          <w:tab w:val="num" w:pos="2552"/>
        </w:tabs>
        <w:ind w:left="2552" w:hanging="851"/>
      </w:pPr>
    </w:lvl>
    <w:lvl w:ilvl="4">
      <w:start w:val="1"/>
      <w:numFmt w:val="decimal"/>
      <w:lvlText w:val="%1.%2.%3.%4.%5."/>
      <w:lvlJc w:val="left"/>
      <w:pPr>
        <w:tabs>
          <w:tab w:val="num" w:pos="3544"/>
        </w:tabs>
        <w:ind w:left="3544" w:hanging="9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39790215">
    <w:abstractNumId w:val="18"/>
  </w:num>
  <w:num w:numId="2" w16cid:durableId="1147361669">
    <w:abstractNumId w:val="16"/>
  </w:num>
  <w:num w:numId="3" w16cid:durableId="808135316">
    <w:abstractNumId w:val="19"/>
  </w:num>
  <w:num w:numId="4" w16cid:durableId="2051494037">
    <w:abstractNumId w:val="20"/>
  </w:num>
  <w:num w:numId="5" w16cid:durableId="874734141">
    <w:abstractNumId w:val="17"/>
  </w:num>
  <w:num w:numId="6" w16cid:durableId="505749642">
    <w:abstractNumId w:val="14"/>
  </w:num>
  <w:num w:numId="7" w16cid:durableId="4230415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2900279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35659050">
    <w:abstractNumId w:val="9"/>
  </w:num>
  <w:num w:numId="10" w16cid:durableId="756635184">
    <w:abstractNumId w:val="7"/>
  </w:num>
  <w:num w:numId="11" w16cid:durableId="740833704">
    <w:abstractNumId w:val="6"/>
  </w:num>
  <w:num w:numId="12" w16cid:durableId="1083141009">
    <w:abstractNumId w:val="5"/>
  </w:num>
  <w:num w:numId="13" w16cid:durableId="1273974488">
    <w:abstractNumId w:val="4"/>
  </w:num>
  <w:num w:numId="14" w16cid:durableId="1677422285">
    <w:abstractNumId w:val="8"/>
  </w:num>
  <w:num w:numId="15" w16cid:durableId="863322798">
    <w:abstractNumId w:val="3"/>
  </w:num>
  <w:num w:numId="16" w16cid:durableId="305359790">
    <w:abstractNumId w:val="2"/>
  </w:num>
  <w:num w:numId="17" w16cid:durableId="347223884">
    <w:abstractNumId w:val="1"/>
  </w:num>
  <w:num w:numId="18" w16cid:durableId="873469802">
    <w:abstractNumId w:val="0"/>
  </w:num>
  <w:num w:numId="19" w16cid:durableId="1713772384">
    <w:abstractNumId w:val="8"/>
  </w:num>
  <w:num w:numId="20" w16cid:durableId="141196388">
    <w:abstractNumId w:val="10"/>
  </w:num>
  <w:num w:numId="21" w16cid:durableId="4692530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212572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6832969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0075363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63770297">
    <w:abstractNumId w:val="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6" w16cid:durableId="69667316">
    <w:abstractNumId w:val="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oNotTrackMoves/>
  <w:defaultTabStop w:val="720"/>
  <w:autoHyphenation/>
  <w:hyphenationZone w:val="425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ate.Format.Long" w:val="23. Juni 2023"/>
    <w:docVar w:name="Date.Format.Long.dateValue" w:val="45100"/>
    <w:docVar w:name="DocumentDate" w:val="23. Juni 2023"/>
    <w:docVar w:name="DocumentDate.dateValue" w:val="45100"/>
    <w:docVar w:name="MetaTool_officeatwork" w:val="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"/>
    <w:docVar w:name="OawAttachedTemplate" w:val="G-A4 hoch mit Absender.ows"/>
    <w:docVar w:name="OawBuiltInDocProps" w:val="&lt;OawBuiltInDocProps&gt;&lt;default profileUID=&quot;0&quot;&gt;&lt;word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word&gt;&lt;PDF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PDF&gt;&lt;/default&gt;&lt;/OawBuiltInDocProps&gt;_x000d_"/>
    <w:docVar w:name="OawCreatedWithOfficeatworkVersion" w:val=" (4.15.1.8951)"/>
    <w:docVar w:name="OawCreatedWithProjectID" w:val="luchmasterQS"/>
    <w:docVar w:name="OawCreatedWithProjectVersion" w:val="145"/>
    <w:docVar w:name="OawDate.Manual" w:val="&lt;document&gt;&lt;OawDateManual name=&quot;DocumentDate&quot;&gt;&lt;profile type=&quot;default&quot; UID=&quot;&quot; sameAsDefault=&quot;0&quot;&gt;&lt;format UID=&quot;2004031916255083469524&quot; type=&quot;6&quot; defaultValue=&quot;%OawCreationDate%&quot; dateFormat=&quot;&amp;lt;translate&amp;gt;Date.Format.Long&amp;lt;/translate&amp;gt;&quot;/&gt;&lt;/profile&gt;&lt;/OawDateManual&gt;&lt;OawDateManual name=&quot;Date.Format.Long&quot;&gt;&lt;profile type=&quot;default&quot; UID=&quot;&quot; sameAsDefault=&quot;0&quot;&gt;&lt;format UID=&quot;2009022514423657662914&quot; type=&quot;6&quot; defaultValue=&quot;%OawCreationDate%&quot; dateFormat=&quot;Date.Format.Long&quot;/&gt;&lt;/profile&gt;&lt;/OawDateManual&gt;&lt;/document&gt;"/>
    <w:docVar w:name="oawDefinitionTmpl" w:val="&lt;document&gt;&lt;OawDocProperty name=&quot;Doc.Subjec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ubject&quot;/&gt;&lt;/type&gt;&lt;/profile&gt;&lt;/OawDocProperty&gt;_x000d__x0009_&lt;OawDocProperty name=&quot;Contactperson.DirectPhon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Phon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1&quot; sameAsDefault=&quot;-1&quot;&gt;&lt;/profile&gt;&lt;profile type=&quot;save&quot; UID=&quot;2003112513571987705547&quot; sameAsDefault=&quot;-1&quot;&gt;&lt;/profile&gt;&lt;/OawDocProperty&gt;_x000d__x0009_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at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at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ocumen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ocumen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Bookmark name=&quot;Subject&quot;&gt;&lt;profile type=&quot;default&quot; UID=&quot;&quot; sameAsDefault=&quot;0&quot;&gt;&lt;/profile&gt;&lt;/OawBookmark&gt;_x000d__x0009_&lt;OawDocProperty name=&quot;Doc.Letter&quot;&gt;&lt;profile type=&quot;default&quot; UID=&quot;&quot; sameAsDefault=&quot;0&quot;&gt;&lt;documentProperty UID=&quot;2003060614150123456789&quot; dataSourceUID=&quot;2003060614150123456789&quot;/&gt;&lt;type type=&quot;OawLanguage&quot;&gt;&lt;OawLanguage UID=&quot;Doc.Letter&quot;/&gt;&lt;/type&gt;&lt;/profile&gt;&lt;/OawDocProperty&gt;_x000d__x0009_&lt;OawDocProperty name=&quot;Doc.Regarding&quot;&gt;&lt;profile type=&quot;default&quot; UID=&quot;&quot; sameAsDefault=&quot;0&quot;&gt;&lt;documentProperty UID=&quot;2003060614150123456789&quot; dataSourceUID=&quot;2003060614150123456789&quot;/&gt;&lt;type type=&quot;OawLanguage&quot;&gt;&lt;OawLanguage UID=&quot;Doc.Regarding&quot;/&gt;&lt;/type&gt;&lt;/profile&gt;&lt;/OawDocProperty&gt;_x000d__x0009_&lt;OawDocProperty name=&quot;Author.Name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City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City&quot;/&gt;&lt;/type&gt;&lt;/profile&gt;&lt;/OawDocProperty&gt;_x000d__x0009_&lt;OawDocProperty name=&quot;Organisation.Country&quot;&gt;&lt;profile type=&quot;default&quot; UID=&quot;&quot; sameAsDefault=&quot;0&quot;&gt;&lt;/profile&gt;&lt;/OawDocProperty&gt;_x000d__x0009_&lt;OawDocProperty name=&quot;Organisation.Footer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1&quot;/&gt;&lt;/type&gt;&lt;/profile&gt;&lt;/OawDocProperty&gt;_x000d__x0009_&lt;OawDocProperty name=&quot;Organisation.Footer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2&quot;/&gt;&lt;/type&gt;&lt;/profile&gt;&lt;/OawDocProperty&gt;_x000d__x0009_&lt;OawDocProperty name=&quot;Organisation.Footer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3&quot;/&gt;&lt;/type&gt;&lt;/profile&gt;&lt;/OawDocProperty&gt;_x000d__x0009_&lt;OawDocProperty name=&quot;Organisation.Footer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4&quot;/&gt;&lt;/type&gt;&lt;/profile&gt;&lt;/OawDocProperty&gt;_x000d__x0009_&lt;OawDocProperty name=&quot;Organisation.Dienststelle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1&quot;/&gt;&lt;/type&gt;&lt;/profile&gt;&lt;/OawDocProperty&gt;_x000d__x0009_&lt;OawDocProperty name=&quot;Organisation.Dienststelle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2&quot;/&gt;&lt;/type&gt;&lt;/profile&gt;&lt;/OawDocProperty&gt;_x000d__x0009_&lt;OawDocProperty name=&quot;Organisation.Email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Email&quot;/&gt;&lt;/type&gt;&lt;/profile&gt;&lt;/OawDocProperty&gt;_x000d__x0009_&lt;OawDocProperty name=&quot;Organisation.Interne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Internet&quot;/&gt;&lt;/type&gt;&lt;/profile&gt;&lt;/OawDocProperty&gt;_x000d__x0009_&lt;OawDocProperty name=&quot;Doc.Direct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Phone&quot;/&gt;&lt;/type&gt;&lt;/profile&gt;&lt;/OawDocProperty&gt;_x000d__x0009_&lt;OawDocProperty name=&quot;Organisation.Telefon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Telefon&quot;/&gt;&lt;/type&gt;&lt;/profile&gt;&lt;/OawDocProperty&gt;_x000d__x0009_&lt;OawDocProperty name=&quot;Organisation.Departemen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epartement&quot;/&gt;&lt;/type&gt;&lt;/profile&gt;&lt;/OawDocProperty&gt;_x000d__x0009_&lt;OawDocProperty name=&quot;Doc.Tele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lephone&quot;/&gt;&lt;/type&gt;&lt;/profile&gt;&lt;/OawDocProperty&gt;_x000d__x0009_&lt;OawDocProperty name=&quot;Doc.Facsimil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Facsimile&quot;/&gt;&lt;/type&gt;&lt;/profile&gt;&lt;/OawDocProperty&gt;_x000d__x0009_&lt;OawDocProperty name=&quot;Organisation.Fax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ax&quot;/&gt;&lt;/type&gt;&lt;/profile&gt;&lt;/OawDocProperty&gt;_x000d__x0009_&lt;OawDocProperty name=&quot;Doc.DirectFax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Fax&quot;/&gt;&lt;/type&gt;&lt;/profile&gt;&lt;/OawDocProperty&gt;_x000d__x0009_&lt;OawDocProperty name=&quot;Doc.Pag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Page&quot;/&gt;&lt;/type&gt;&lt;/profile&gt;&lt;/OawDocProperty&gt;_x000d__x0009_&lt;OawDocProperty name=&quot;Doc.of&quot;&gt;&lt;profile type=&quot;default&quot; UID=&quot;&quot; sameAsDefault=&quot;0&quot;&gt;&lt;documentProperty UID=&quot;2003060614150123456789&quot; dataSourceUID=&quot;2003060614150123456789&quot;/&gt;&lt;type type=&quot;OawLanguage&quot;&gt;&lt;OawLanguage UID=&quot;Doc.of&quot;/&gt;&lt;/type&gt;&lt;/profile&gt;&lt;/OawDocProperty&gt;_x000d__x0009_&lt;OawDocProperty name=&quot;Doc.Enclosure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Enclosures&quot;/&gt;&lt;/type&gt;&lt;/profile&gt;&lt;/OawDocProperty&gt;_x000d__x0009_&lt;OawDocProperty name=&quot;Outputprofile.Ex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43648299648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06120711380151760646&quot; sameAsDefault=&quot;-1&quot;&gt;&lt;/profile&gt;&lt;profile type=&quot;send&quot; UID=&quot;2003010711200895123470110&quot; sameAsDefault=&quot;-1&quot;&gt;&lt;/profile&gt;&lt;profile type=&quot;send&quot; UID=&quot;2006120514175878093883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end&quot; UID=&quot;2006121210395821292110&quot; sameAsDefault=&quot;-1&quot;&gt;&lt;/profile&gt;&lt;profile type=&quot;save&quot; UID=&quot;2004062216425255253277&quot; sameAsDefault=&quot;-1&quot;&gt;&lt;/profile&gt;&lt;profile type=&quot;save&quot; UID=&quot;200612051440155604006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ave&quot; UID=&quot;2006121210441235887611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8432630012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10071914585275568157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/OawDocProperty&gt;_x000d__x0009_&lt;OawDocProperty name=&quot;Outputprofile.In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080810958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555411985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-1&quot;&gt;&lt;/profile&gt;&lt;profile type=&quot;send&quot; UID=&quot;2003010711200895123470110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end&quot; UID=&quot;2006120514175878093883&quot; sameAsDefault=&quot;-1&quot;&gt;&lt;/profile&gt;&lt;profile type=&quot;send&quot; UID=&quot;2006121210395821292110&quot; sameAsDefault=&quot;-1&quot;&gt;&lt;/profile&gt;&lt;profile type=&quot;save&quot; UID=&quot;2004062216425255253277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ave&quot; UID=&quot;2006120514401556040061&quot; sameAsDefault=&quot;-1&quot;&gt;&lt;/profile&gt;&lt;profile type=&quot;save&quot; UID=&quot;2006121210441235887611&quot; sameAsDefault=&quot;-1&quot;&gt;&lt;/profile&gt;&lt;/OawDocProperty&gt;_x000d__x0009_&lt;OawDocProperty name=&quot;Outputprofile.ExternalSignature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end&quot; UID=&quot;2003010711200895123470110&quot; sameAsDefault=&quot;-1&quot;&gt;&lt;/profile&gt;&lt;profile type=&quot;send&quot; UID=&quot;2006120514175878093883&quot; sameAsDefault=&quot;-1&quot;&gt;&lt;/profile&gt;&lt;profile type=&quot;send&quot; UID=&quot;2006121210395821292110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ave&quot; UID=&quot;2004062216425255253277&quot; sameAsDefault=&quot;-1&quot;&gt;&lt;/profile&gt;&lt;profile type=&quot;save&quot; UID=&quot;2006120514401556040061&quot; sameAsDefault=&quot;-1&quot;&gt;&lt;/profile&gt;&lt;profile type=&quot;save&quot; UID=&quot;2006121210441235887611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/OawDocProperty&gt;_x000d__x0009_&lt;OawDocProperty name=&quot;CustomField.Classification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lassification&quot;/&gt;&lt;/type&gt;&lt;/profile&gt;&lt;/OawDocProperty&gt;_x000d__x0009_&lt;OawDocProperty name=&quot;Author.Initials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Initials&quot;/&gt;&lt;/type&gt;&lt;/profile&gt;&lt;/OawDocProperty&gt;_x000d__x0009_&lt;OawBookmark name=&quot;Text&quot;&gt;&lt;profile type=&quot;default&quot; UID=&quot;&quot; sameAsDefault=&quot;0&quot;&gt;&lt;/profile&gt;&lt;/OawBookmark&gt;_x000d__x0009_&lt;OawDocProperty name=&quot;Organisation.AddressB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1&quot;/&gt;&lt;/type&gt;&lt;/profile&gt;&lt;/OawDocProperty&gt;_x000d__x0009_&lt;OawDocProperty name=&quot;Organisation.AddressB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2&quot;/&gt;&lt;/type&gt;&lt;/profile&gt;&lt;/OawDocProperty&gt;_x000d__x0009_&lt;OawDocProperty name=&quot;Organisation.AddressB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3&quot;/&gt;&lt;/type&gt;&lt;/profile&gt;&lt;/OawDocProperty&gt;_x000d__x0009_&lt;OawDocProperty name=&quot;Organisation.AddressB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4&quot;/&gt;&lt;/type&gt;&lt;/profile&gt;&lt;/OawDocProperty&gt;_x000d__x0009_&lt;OawDocProperty name=&quot;Organisation.AddressN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1&quot;/&gt;&lt;/type&gt;&lt;/profile&gt;&lt;/OawDocProperty&gt;_x000d__x0009_&lt;OawDocProperty name=&quot;Organisation.AddressN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2&quot;/&gt;&lt;/type&gt;&lt;/profile&gt;&lt;/OawDocProperty&gt;_x000d__x0009_&lt;OawDocProperty name=&quot;Organisation.AddressN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3&quot;/&gt;&lt;/type&gt;&lt;/profile&gt;&lt;/OawDocProperty&gt;_x000d__x0009_&lt;OawDocProperty name=&quot;Organisation.AddressN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4&quot;/&gt;&lt;/type&gt;&lt;/profile&gt;&lt;/OawDocProperty&gt;_x000d__x0009_&lt;OawDocProperty name=&quot;BM_Subject&quot;&gt;&lt;profile type=&quot;default&quot; UID=&quot;&quot; sameAsDefault=&quot;0&quot;&gt;&lt;documentProperty UID=&quot;2003070216009988776655&quot; dataSourceUID=&quot;2003070216009988776655&quot;/&gt;&lt;type type=&quot;WordBookmark&quot;&gt;&lt;WordBookmark name=&quot;Subject&quot;/&gt;&lt;/type&gt;&lt;/profile&gt;&lt;/OawDocProperty&gt;_x000d__x0009_&lt;OawDocProperty name=&quot;Contactperson.DirectFax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Fax&quot;/&gt;&lt;/type&gt;&lt;/profile&gt;&lt;/OawDocProperty&gt;_x000d__x0009_&lt;OawDocProperty name=&quot;Doc.ContentTypeBracket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ContentTypeBrackets&quot;/&gt;&lt;/type&gt;&lt;/profile&gt;&lt;/OawDocProperty&gt;_x000d__x0009_&lt;OawBookmark name=&quot;ContentTypeLetter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Bookmark&gt;_x000d__x0009_&lt;OawDocProperty name=&quot;BM_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DocProperty&gt;_x000d__x0009_&lt;OawDocProperty name=&quot;Contactperson.Nam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Departement&quot;&gt;&lt;profile type=&quot;default&quot; UID=&quot;&quot; sameAsDefault=&quot;0&quot;&gt;&lt;/profile&gt;&lt;/OawDocProperty&gt;_x000d__x0009_&lt;OawDocProperty name=&quot;Textmarke.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&quot;/&gt;&lt;/type&gt;&lt;/profile&gt;&lt;/OawDocProperty&gt;_x000d__x0009_&lt;OawDocProperty name=&quot;CustomField.ContentTypeLetter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ontentTypeLetter&quot;/&gt;&lt;/type&gt;&lt;/profile&gt;&lt;/OawDocProperty&gt;_x000d__x0009_&lt;OawDocProperty name=&quot;BM_ContentTypeLetter&quot;&gt;&lt;profile type=&quot;default&quot; UID=&quot;&quot; sameAsDefault=&quot;0&quot;&gt;&lt;documentProperty UID=&quot;2003070216009988776655&quot; dataSourceUID=&quot;2003070216009988776655&quot;/&gt;&lt;type type=&quot;WordBookmark&quot;&gt;&lt;WordBookmark name=&quot;ContentTypeLetter&quot;/&gt;&lt;/type&gt;&lt;/profile&gt;&lt;/OawDocProperty&gt;_x000d__x0009_&lt;OawBookmark name=&quot;Datum&quot;&gt;&lt;profile type=&quot;default&quot; UID=&quot;&quot; sameAsDefault=&quot;0&quot;&gt;&lt;/profile&gt;&lt;/OawBookmark&gt;_x000d__x0009_&lt;OawBookmark name=&quot;Metadaten&quot;&gt;&lt;profile type=&quot;default&quot; UID=&quot;&quot; sameAsDefault=&quot;0&quot;&gt;&lt;/profile&gt;&lt;/OawBookmark&gt;_x000d__x0009_&lt;OawBookmark name=&quot;FusszeileErsteSeite&quot;&gt;&lt;profile type=&quot;default&quot; UID=&quot;&quot; sameAsDefault=&quot;0&quot;&gt;&lt;/profile&gt;&lt;/OawBookmark&gt;_x000d__x0009_&lt;OawBookmark name=&quot;FusszeileFolgeseiten&quot;&gt;&lt;profile type=&quot;default&quot; UID=&quot;&quot; sameAsDefault=&quot;0&quot;&gt;&lt;/profile&gt;&lt;/OawBookmark&gt;_x000d__x0009_&lt;OawDocProperty name=&quot;CMIdata.Dok_Titel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Dok_Titel&quot;/&gt;&lt;/type&gt;&lt;/profile&gt;&lt;/OawDocProperty&gt;_x000d__x0009_&lt;OawDocProperty name=&quot;CMIdata.G_Laufnumme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Laufnummer&quot;/&gt;&lt;/type&gt;&lt;/profile&gt;&lt;/OawDocProperty&gt;_x000d__x0009_&lt;OawDocProperty name=&quot;CMIdata.G_Signatu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Signatur&quot;/&gt;&lt;/type&gt;&lt;/profile&gt;&lt;/OawDocProperty&gt;_x000d__x0009_&lt;OawBookmark name=&quot;ContentType&quot;&gt;&lt;profile type=&quot;default&quot; UID=&quot;&quot; sameAsDefault=&quot;0&quot;&gt;&lt;/profile&gt;&lt;/OawBookmark&gt;_x000d_&lt;/document&gt;_x000d_"/>
    <w:docVar w:name="OawDistributionEnabled" w:val="&lt;Profiles&gt;&lt;Distribution type=&quot;3&quot; UID=&quot;2004062216425255253277&quot;/&gt;&lt;Distribution type=&quot;3&quot; UID=&quot;2006120514401556040061&quot;/&gt;&lt;/Profiles&gt;_x000d_"/>
    <w:docVar w:name="OawDocProp.200212191811121321310321301031x" w:val="&lt;source&gt;&lt;Fields List=&quot;DirectPhone|DirectFax|Name&quot;/&gt;&lt;profile type=&quot;default&quot; UID=&quot;&quot; sameAsDefault=&quot;0&quot;&gt;&lt;OawDocProperty name=&quot;Contactperson.DirectPhone&quot; field=&quot;DirectPhone&quot;/&gt;&lt;OawDocProperty name=&quot;Contactperson.DirectFax&quot; field=&quot;DirectFax&quot;/&gt;&lt;OawDocProperty name=&quot;Contactperson.Name&quot; field=&quot;Name&quot;/&gt;&lt;/profile&gt;&lt;/source&gt;"/>
    <w:docVar w:name="OawDocProp.2002122010583847234010578" w:val="&lt;source&gt;&lt;Fields List=&quot;SignatureHighResColor|SignatureLowResColor|SignatureLowResColor&quot;/&gt;&lt;profile type=&quot;print&quot; UID=&quot;2006120711380151760646&quot; sameAsDefault=&quot;0&quot;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/source&gt;"/>
    <w:docVar w:name="OawDocProp.2002122011014149059130932" w:val="&lt;source&gt;&lt;Fields List=&quot;LogoColor|City|Footer1|Footer2|Footer3|Footer4|Dienststelle1|Dienststelle2|Email|Internet|Telefon|Departement|Fax|LogoZertifikate|AddressB1|AddressB2|AddressB3|AddressB4|AddressN1|AddressN2|AddressN3|AddressN4|LogoBlackWhite|LogoBlackWhite|LogoBlackWhite|LogoHighResColor|LogoBlackWhite|LogoLowResColor|LogoBlackWhite|LogoBlackWhite|LogoBlackWhite|LogoColor|LogoBlackWhite|LogoBlackWhite|LogoColor&quot;/&gt;&lt;profile type=&quot;default&quot; UID=&quot;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DocProperty name=&quot;Organisation.City&quot; field=&quot;City&quot;/&gt;&lt;OawDocProperty name=&quot;Organisation.Footer1&quot; field=&quot;Footer1&quot;/&gt;&lt;OawDocProperty name=&quot;Organisation.Footer2&quot; field=&quot;Footer2&quot;/&gt;&lt;OawDocProperty name=&quot;Organisation.Footer3&quot; field=&quot;Footer3&quot;/&gt;&lt;OawDocProperty name=&quot;Organisation.Footer4&quot; field=&quot;Footer4&quot;/&gt;&lt;OawDocProperty name=&quot;Organisation.Dienststelle1&quot; field=&quot;Dienststelle1&quot;/&gt;&lt;OawDocProperty name=&quot;Organisation.Dienststelle2&quot; field=&quot;Dienststelle2&quot;/&gt;&lt;OawDocProperty name=&quot;Organisation.Email&quot; field=&quot;Email&quot;/&gt;&lt;OawDocProperty name=&quot;Organisation.Internet&quot; field=&quot;Internet&quot;/&gt;&lt;OawDocProperty name=&quot;Organisation.Telefon&quot; field=&quot;Telefon&quot;/&gt;&lt;OawDocProperty name=&quot;Organisation.Departement&quot; field=&quot;Departement&quot;/&gt;&lt;OawDocProperty name=&quot;Organisation.Fax&quot; field=&quot;Fax&quot;/&gt;&lt;OawPicture name=&quot;Zertifikate&quot; field=&quot;LogoZertifikate&quot; UID=&quot;2010082314524078854510&quot; top=&quot;0&quot; left=&quot;0&quot; relativeHorizontalPosition=&quot;1&quot; relativeVerticalPosition=&quot;1&quot; horizontalAdjustment=&quot;0&quot; verticalAdjustment=&quot;0&quot; anchorBookmark=&quot;Zerfitikate&quot; inlineAnchorBookmark=&quot;&quot;/&gt;&lt;OawDocProperty name=&quot;Organisation.AddressB1&quot; field=&quot;AddressB1&quot;/&gt;&lt;OawDocProperty name=&quot;Organisation.AddressB2&quot; field=&quot;AddressB2&quot;/&gt;&lt;OawDocProperty name=&quot;Organisation.AddressB3&quot; field=&quot;AddressB3&quot;/&gt;&lt;OawDocProperty name=&quot;Organisation.AddressB4&quot; field=&quot;AddressB4&quot;/&gt;&lt;OawDocProperty name=&quot;Organisation.AddressN1&quot; field=&quot;AddressN1&quot;/&gt;&lt;OawDocProperty name=&quot;Organisation.AddressN2&quot; field=&quot;AddressN2&quot;/&gt;&lt;OawDocProperty name=&quot;Organisation.AddressN3&quot; field=&quot;AddressN3&quot;/&gt;&lt;OawDocProperty name=&quot;Organisation.AddressN4&quot; field=&quot;AddressN4&quot;/&gt;&lt;/profile&gt;&lt;profile type=&quot;print&quot; UID=&quot;2003010711185094343750537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3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1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3112717153125284480&quot; sameAsDefault=&quot;0&quot;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6185863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14143821&quot; sameAsDefault=&quot;0&quot;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404021449246655376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200612051406214953222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15842576656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41910601803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37499597999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1267902518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23114802349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Doc.Subject&quot; field=&quot;Doc.Subject&quot;/&gt;&lt;OawDocProperty name=&quot;Doc.Text&quot; field=&quot;Doc.Text&quot;/&gt;&lt;OawDocProperty name=&quot;Doc.Date&quot; field=&quot;Doc.Date&quot;/&gt;&lt;OawDocProperty name=&quot;Doc.Document&quot; field=&quot;Doc.Document&quot;/&gt;&lt;OawDocProperty name=&quot;Doc.Letter&quot; field=&quot;Doc.Letter&quot;/&gt;&lt;OawDocProperty name=&quot;Doc.Regarding&quot; field=&quot;Doc.Regarding&quot;/&gt;&lt;OawDocProperty name=&quot;Doc.DirectPhone&quot; field=&quot;Doc.DirectPhone&quot;/&gt;&lt;OawDocProperty name=&quot;Doc.Telephone&quot; field=&quot;Doc.Telephone&quot;/&gt;&lt;OawDocProperty name=&quot;Doc.Facsimile&quot; field=&quot;Doc.Facsimile&quot;/&gt;&lt;OawDocProperty name=&quot;Doc.DirectFax&quot; field=&quot;Doc.DirectFax&quot;/&gt;&lt;OawDocProperty name=&quot;Doc.Page&quot; field=&quot;Doc.Page&quot;/&gt;&lt;OawDocProperty name=&quot;Doc.of&quot; field=&quot;Doc.of&quot;/&gt;&lt;OawDocProperty name=&quot;Doc.Enclosures&quot; field=&quot;Doc.Enclosures&quot;/&gt;&lt;OawDocProperty name=&quot;Doc.ContentTypeBrackets&quot; field=&quot;Doc.ContentTypeBrackets&quot;/&gt;&lt;/profile&gt;&lt;profile type=&quot;print&quot; UID=&quot;2010071914543648299648&quot; sameAsDefault=&quot;0&quot;&gt;&lt;SQL&gt;SELECT Value, UID FROM Data WHERE LCID = '%WhereLCID%';&lt;/SQL&gt;&lt;OawDocProperty name=&quot;Outputprofile.External&quot; field=&quot;Outputprofile.External&quot;/&gt;&lt;/profile&gt;&lt;profile type=&quot;send&quot; UID=&quot;2006120514175878093883&quot; sameAsDefault=&quot;0&quot;&gt;&lt;SQL&gt;SELECT Value, UID FROM Data WHERE LCID = '%WhereLCID%';&lt;/SQL&gt;&lt;OawDocProperty name=&quot;Outputprofile.External&quot; field=&quot;Outputprofile.External&quot;/&gt;&lt;/profile&gt;&lt;profile type=&quot;save&quot; UID=&quot;200612051440155604006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432630012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5275568157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05949584758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0808109584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5554119854&quot; sameAsDefault=&quot;0&quot;&gt;&lt;SQL&gt;SELECT Value, UID FROM Data WHERE LCID = '%WhereLCID%';&lt;/SQL&gt;&lt;OawDocProperty name=&quot;Outputprofile.Internal&quot; field=&quot;Outputprofile.Internal&quot;/&gt;&lt;/profile&gt;&lt;profile type=&quot;send&quot; UID=&quot;2003010711200895123470110&quot; sameAsDefault=&quot;0&quot;&gt;&lt;SQL&gt;SELECT Value, UID FROM Data WHERE LCID = '%WhereLCID%';&lt;/SQL&gt;&lt;OawDocProperty name=&quot;Outputprofile.Internal&quot; field=&quot;Outputprofile.Internal&quot;/&gt;&lt;/profile&gt;&lt;profile type=&quot;save&quot; UID=&quot;2004062216425255253277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06120711380151760646&quot; sameAsDefault=&quot;0&quot;&gt;&lt;SQL&gt;SELECT Value, UID FROM Data WHERE LCID = '%WhereLCID%';&lt;/SQL&gt;&lt;OawDocProperty name=&quot;Outputprofile.ExternalSignature&quot; field=&quot;Outputprofile.ExternalSignature&quot;/&gt;&lt;/profile&gt;&lt;profile type=&quot;send&quot; UID=&quot;2006121210395821292110&quot; sameAsDefault=&quot;0&quot;&gt;&lt;SQL&gt;SELECT Value, UID FROM Data WHERE LCID = '%WhereLCID%';&lt;/SQL&gt;&lt;OawDocProperty name=&quot;Outputprofile.ExternalSignature&quot; field=&quot;Outputprofile.ExternalSignature&quot;/&gt;&lt;/profile&gt;&lt;profile type=&quot;save&quot; UID=&quot;2006121210441235887611&quot; sameAsDefault=&quot;0&quot;&gt;&lt;SQL&gt;SELECT Value, UID FROM Data WHERE LCID = '%WhereLCID%';&lt;/SQL&gt;&lt;OawDocProperty name=&quot;Outputprofile.ExternalSignature&quot; field=&quot;Outputprofile.ExternalSignature&quot;/&gt;&lt;/profile&gt;&lt;/source&gt;"/>
    <w:docVar w:name="OawDocProp.2003061115381095709037" w:val="&lt;source&gt;&lt;Fields List=&quot;SignatureHighResColor|SignatureLowResColor|SignatureLowResColor&quot;/&gt;&lt;profile type=&quot;print&quot; UID=&quot;2006120711380151760646&quot; sameAsDefault=&quot;0&quot;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/source&gt;"/>
    <w:docVar w:name="OawDocProp.2004112217333376588294" w:val="&lt;source&gt;&lt;Fields List=&quot;Classification|ContentTypeLetter&quot;/&gt;&lt;profile type=&quot;default&quot; UID=&quot;&quot; sameAsDefault=&quot;0&quot;&gt;&lt;OawDocProperty name=&quot;CustomField.Classification&quot; field=&quot;Classification&quot;/&gt;&lt;OawDocProperty name=&quot;CustomField.ContentTypeLetter&quot; field=&quot;ContentTypeLetter&quot;/&gt;&lt;/profile&gt;&lt;/source&gt;"/>
    <w:docVar w:name="OawDocProp.2006040509495284662868" w:val="&lt;source&gt;&lt;Fields List=&quot;Name|Initials&quot;/&gt;&lt;profile type=&quot;default&quot; UID=&quot;&quot; sameAsDefault=&quot;0&quot;&gt;&lt;OawDocProperty name=&quot;Author.Name&quot; field=&quot;Name&quot;/&gt;&lt;OawDocProperty name=&quot;Author.Initials&quot; field=&quot;Initials&quot;/&gt;&lt;/profile&gt;&lt;/source&gt;"/>
    <w:docVar w:name="OawDocProp.2010020409223900652065" w:val="&lt;source&gt;&lt;Fields List=&quot;Dok_Titel|G_Laufnummer|G_Signatur&quot;/&gt;&lt;profile type=&quot;default&quot; UID=&quot;&quot; sameAsDefault=&quot;0&quot;&gt;&lt;OawDocProperty name=&quot;CMIdata.Dok_Titel&quot; field=&quot;Dok_Titel&quot;/&gt;&lt;OawDocProperty name=&quot;CMIdata.G_Laufnummer&quot; field=&quot;G_Laufnummer&quot;/&gt;&lt;OawDocProperty name=&quot;CMIdata.G_Signatur&quot; field=&quot;G_Signatur&quot;/&gt;&lt;/profile&gt;&lt;/source&gt;"/>
    <w:docVar w:name="OawDocPropSource" w:val="&lt;Profile SelectedUID=&quot;&quot;&gt;&lt;DocProp UID=&quot;2002122011014149059130932&quot; EntryUID=&quot;2012021017214323768694&quot; PrimaryUID=&quot;ClientSuite&quot;&gt;&lt;Field Name=&quot;IDName&quot; Value=&quot;SK, Staatskanzlei&quot;/&gt;&lt;Field Name=&quot;Departement&quot; Value=&quot;&quot;/&gt;&lt;Field Name=&quot;Dienststelle1&quot; Value=&quot;&quot;/&gt;&lt;Field Name=&quot;Dienststelle2&quot; Value=&quot;&quot;/&gt;&lt;Field Name=&quot;Abteilung1&quot; Value=&quot;&quot;/&gt;&lt;Field Name=&quot;Abteilung2&quot; Value=&quot;&quot;/&gt;&lt;Field Name=&quot;AddressB1&quot; Value=&quot;Staatskanzlei&quot;/&gt;&lt;Field Name=&quot;AddressB2&quot; Value=&quot;&quot;/&gt;&lt;Field Name=&quot;AddressB3&quot; Value=&quot;&quot;/&gt;&lt;Field Name=&quot;AddressB4&quot; Value=&quot;&quot;/&gt;&lt;Field Name=&quot;AddressN1&quot; Value=&quot;Bahnhofstrasse 15&quot;/&gt;&lt;Field Name=&quot;AddressN2&quot; Value=&quot;6002 Luzern&quot;/&gt;&lt;Field Name=&quot;AddressN3&quot; Value=&quot;&quot;/&gt;&lt;Field Name=&quot;AddressN4&quot; Value=&quot;&quot;/&gt;&lt;Field Name=&quot;Postcode&quot; Value=&quot;6002&quot;/&gt;&lt;Field Name=&quot;City&quot; Value=&quot;Luzern&quot;/&gt;&lt;Field Name=&quot;Abteilungsinformation1&quot; Value=&quot;&quot;/&gt;&lt;Field Name=&quot;Abteilungsinformation2&quot; Value=&quot;&quot;/&gt;&lt;Field Name=&quot;Abteilungsinformation3&quot; Value=&quot;&quot;/&gt;&lt;Field Name=&quot;Abteilungsinformation4&quot; Value=&quot;&quot;/&gt;&lt;Field Name=&quot;Abteilungsinformation5&quot; Value=&quot;&quot;/&gt;&lt;Field Name=&quot;Abteilungsinformation6&quot; Value=&quot;&quot;/&gt;&lt;Field Name=&quot;Abteilungsinformation7&quot; Value=&quot;&quot;/&gt;&lt;Field Name=&quot;Abteilungsinformation8&quot; Value=&quot;&quot;/&gt;&lt;Field Name=&quot;Telefon&quot; Value=&quot;041 228 50 20&quot;/&gt;&lt;Field Name=&quot;Fax&quot; Value=&quot;&quot;/&gt;&lt;Field Name=&quot;LogoColor&quot; Value=&quot;%Logos%\Luzern.Logo.2100.350.emf&quot;/&gt;&lt;Field Name=&quot;LogoBlackWhite&quot; Value=&quot;%Logos%\Luzern.Logo.2100.350.emf&quot;/&gt;&lt;Field Name=&quot;LogoZertifikate&quot; Value=&quot;&quot;/&gt;&lt;Field Name=&quot;Email&quot; Value=&quot;staatskanzlei@lu.ch&quot;/&gt;&lt;Field Name=&quot;Internet&quot; Value=&quot;www.lu.ch&quot;/&gt;&lt;Field Name=&quot;LogoSignature&quot; Value=&quot;&quot;/&gt;&lt;Field Name=&quot;LogoPowerPointTitleLast&quot; Value=&quot;&quot;/&gt;&lt;Field Name=&quot;LogoPowerPointTitleFirst&quot; Value=&quot;&quot;/&gt;&lt;Field Name=&quot;LogoPowerPointChapter&quot; Value=&quot;&quot;/&gt;&lt;Field Name=&quot;LogoPowerPointSlide&quot; Value=&quot;&quot;/&gt;&lt;Field Name=&quot;LogoNeutral&quot; Value=&quot;%Logos%\Luzern.Logo.2100.350.emf&quot;/&gt;&lt;Field Name=&quot;LogoSchriftzug&quot; Value=&quot;&quot;/&gt;&lt;Field Name=&quot;LogoTag&quot; Value=&quot;%Logos%\sk.2099.217.emf&quot;/&gt;&lt;Field Name=&quot;FusszeileFett&quot; Value=&quot;&quot;/&gt;&lt;Field Name=&quot;FusszeileNormal&quot; Value=&quot;&quot;/&gt;&lt;Field Name=&quot;Data_UID&quot; Value=&quot;2012021017214323768694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604050949528466286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212191811121321310321301031x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10072016315072560894&quot; EntryUID=&quot;2003121817293296325874&quot; PrimaryUID=&quot;ClientSuite&quot;&gt;&lt;Field Name=&quot;IDName&quot; Value=&quot;(Leer)&quot;/&gt;&lt;Field Name=&quot;SelectedUID&quot; Value=&quot;2023062307290545420934&quot;/&gt;&lt;/DocProp&gt;&lt;DocProp UID=&quot;2003080714212273705547&quot; EntryUID=&quot;&quot; UserInformation=&quot;Data from SAP&quot; Interface=&quot;-1&quot;&gt;&lt;/DocProp&gt;&lt;DocProp UID=&quot;200212201058384723401057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3061115381095709037&quot; EntryUID=&quot;2003121817293296325874&quot; PrimaryUID=&quot;ClientSuite&quot;&gt;&lt;Field Name=&quot;IDName&quot; Value=&quot;(Leer)&quot;/&gt;&lt;Field Name=&quot;SelectedUID&quot; Value=&quot;2023062307290545420934&quot;/&gt;&lt;/DocProp&gt;&lt;DocProp UID=&quot;2016110913315368876110&quot; EntryUID=&quot;2003121817293296325874&quot; PrimaryUID=&quot;ClientSuite&quot;&gt;&lt;Field Name=&quot;IDName&quot; Value=&quot;(Leer)&quot;/&gt;&lt;Field Name=&quot;SelectedUID&quot; Value=&quot;2023062307290545420934&quot;/&gt;&lt;/DocProp&gt;&lt;DocProp UID=&quot;2009082513331568340343&quot; EntryUID=&quot;&quot; UserInformation=&quot;Data from SAP&quot; Interface=&quot;-1&quot;&gt;&lt;/DocProp&gt;&lt;DocProp UID=&quot;2010020409223900652065&quot; EntryUID=&quot;&quot; UserInformation=&quot;Data from SAP&quot; Interface=&quot;-1&quot;&gt;&lt;/DocProp&gt;&lt;DocProp UID=&quot;2015111110142100000001&quot; EntryUID=&quot;&quot; UserInformation=&quot;Data from SAP&quot; Interface=&quot;-1&quot;&gt;&lt;/DocProp&gt;&lt;DocProp UID=&quot;2016022308391031585750&quot; EntryUID=&quot;&quot; UserInformation=&quot;Data from SAP&quot; Interface=&quot;-1&quot;&gt;&lt;/DocProp&gt;&lt;DocProp UID=&quot;2004112217333376588294&quot; EntryUID=&quot;2004123010144120300001&quot; PrimaryUID=&quot;ClientSuite&quot; Active=&quot;true&quot;&gt;&lt;Field UID=&quot;2010052817113689266521&quot; Name=&quot;ContentTypeLetter&quot; Value=&quot;&quot;/&gt;&lt;/DocProp&gt;&lt;/Profile&gt;_x000d_"/>
    <w:docVar w:name="OawDocumentLanguageID" w:val="2055"/>
    <w:docVar w:name="OawDocumentPageSelectIDName" w:val="&lt;empty/&gt;"/>
    <w:docVar w:name="OawDocumentStatus" w:val="default"/>
    <w:docVar w:name="OawFormulas2InDocument" w:val="0"/>
    <w:docVar w:name="OawFormulasInDocument" w:val="0"/>
    <w:docVar w:name="OawMenusDef" w:val="&lt;MenusDef xmlns:xsi=&quot;http://www.w3.org/2001/XMLSchema-instance&quot; xsi:noNamespaceSchemaLocation=&quot;MenusDef_1.xsd&quot; SchemaVersion=&quot;1&quot;&gt;_x000d_&lt;Item Type=&quot;SubMenu&quot; IDName=&quot;TextStyles&quot;&gt;_x000d_&lt;Item Type=&quot;Button&quot; IDName=&quot;Normal&quot; Icon=&quot;3546&quot; Label=&quot;&amp;lt;translate&amp;gt;Style.Normal&amp;lt;/translate&amp;gt;&quot; Command=&quot;StyleApply&quot; Parameter=&quot;-1&quot;/&gt;_x000d_&lt;Item Type=&quot;Button&quot; IDName=&quot;NormalKeepTogether&quot; Icon=&quot;3546&quot; Label=&quot;&amp;lt;translate&amp;gt;Style.NormalKeepTogether&amp;lt;/translate&amp;gt;&quot; Command=&quot;StyleApply&quot; Parameter=&quot;NormalKeepTogether&quot;/&gt;_x000d_&lt;Item Type=&quot;Separator&quot;/&gt;_x000d_&lt;Item Type=&quot;Button&quot; IDName=&quot;PositionWithValue&quot; Icon=&quot;3546&quot; Label=&quot;&amp;lt;translate&amp;gt;Style.PositionWithValue&amp;lt;/translate&amp;gt;&quot; Command=&quot;StyleApply&quot; Parameter=&quot;PositionWithValue&quot;/&gt;_x000d_&lt;Item Type=&quot;Separator&quot;/&gt;_x000d_&lt;Item Type=&quot;Button&quot; IDName=&quot;SignatureLines&quot; Icon=&quot;3546&quot; Label=&quot;&amp;lt;translate&amp;gt;Style.SignatureLines&amp;lt;/translate&amp;gt;&quot; Command=&quot;StyleApply&quot; Parameter=&quot;SignatureLines&quot;/&gt;_x000d_&lt;Item Type=&quot;Button&quot; IDName=&quot;SignatureText&quot; Icon=&quot;3546&quot; Label=&quot;&amp;lt;translate&amp;gt;Style.SignatureText&amp;lt;/translate&amp;gt;&quot; Command=&quot;StyleApply&quot; Parameter=&quot;SignatureText&quot;/&gt;_x000d_&lt;/Item&gt;_x000d_&lt;Item Type=&quot;SubMenu&quot; IDName=&quot;CharacterStyles&quot;&gt;_x000d_&lt;Item Type=&quot;Button&quot; IDName=&quot;DefaultParagraphFont&quot;  Icon=&quot;3114&quot; Label=&quot;&amp;lt;translate&amp;gt;Style.DefaultParagraphFont&amp;lt;/translate&amp;gt;&quot; Command=&quot;StyleApply&quot; Parameter=&quot;-66&quot;/&gt;_x000d_&lt;Item Type=&quot;Button&quot; IDName=&quot;Emphasis&quot;  Icon=&quot;3114&quot; Label=&quot;&amp;lt;translate&amp;gt;Style.Emphasis&amp;lt;/translate&amp;gt;&quot; Command=&quot;StyleApply&quot; Parameter=&quot;-88&quot;/&gt;_x000d_&lt;/Item&gt;_x000d_&lt;Item Type=&quot;SubMenu&quot; IDName=&quot;StructureStyles&quot;&gt;_x000d_&lt;Item Type=&quot;Button&quot; IDName=&quot;DocumentType&quot; Icon=&quot;3546&quot; Label=&quot;&amp;lt;translate&amp;gt;Style.DocumentType&amp;lt;/translate&amp;gt;&quot; Command=&quot;StyleApply&quot; Parameter=&quot;Inhalts-Typ&quot;/&gt;_x000d_&lt;Item Type=&quot;Button&quot; IDName=&quot;Subject&quot; Icon=&quot;3546&quot; Label=&quot;&amp;lt;translate&amp;gt;Style.Subject&amp;lt;/translate&amp;gt;&quot; Command=&quot;StyleApply&quot; Parameter=&quot;Betreff&quot;/&gt;_x000d_&lt;Item Type=&quot;Button&quot; IDName=&quot;Abschnitt&quot; Icon=&quot;3546&quot; Label=&quot;Abschnitt&quot; Command=&quot;StyleApply&quot; Parameter=&quot;Abschnitt&quot;/&gt;_x000d_&lt;Item Type=&quot;Separator&quot;/&gt;_x000d_&lt;Item Type=&quot;Button&quot; IDName=&quot;Heading1&quot; Icon=&quot;3546&quot; Label=&quot;&amp;lt;translate&amp;gt;Style.Heading1&amp;lt;/translate&amp;gt;&quot; Command=&quot;StyleApply&quot; Parameter=&quot;-2&quot;/&gt;_x000d_&lt;Item Type=&quot;Button&quot; IDName=&quot;Heading2&quot; Icon=&quot;3546&quot; Label=&quot;&amp;lt;translate&amp;gt;Style.Heading2&amp;lt;/translate&amp;gt;&quot; Command=&quot;StyleApply&quot; Parameter=&quot;-3&quot;/&gt;_x000d_&lt;Item Type=&quot;Button&quot; IDName=&quot;Heading3&quot; Icon=&quot;3546&quot; Label=&quot;&amp;lt;translate&amp;gt;Style.Heading3&amp;lt;/translate&amp;gt;&quot; Command=&quot;StyleApply&quot; Parameter=&quot;-4&quot;/&gt;_x000d_&lt;Item Type=&quot;Button&quot; IDName=&quot;Heading4&quot; Icon=&quot;3546&quot; Label=&quot;&amp;lt;translate&amp;gt;Style.Heading4&amp;lt;/translate&amp;gt;&quot; Command=&quot;StyleApply&quot; Parameter=&quot;-5&quot;/&gt;_x000d_&lt;Item Type=&quot;Separator&quot;/&gt;_x000d_&lt;Item Type=&quot;Button&quot; IDName=&quot;1 ohne&quot; Icon=&quot;3546&quot; Label=&quot;Überschrift 1 o. Nr.&quot; Command=&quot;StyleApply&quot; Parameter=&quot;Überschrift 1 o. Nr.&quot;/&gt;_x000d_&lt;Item Type=&quot;Button&quot; IDName=&quot;2 ohne&quot; Icon=&quot;3546&quot; Label=&quot;Überschrift 2 o. Nr.&quot; Command=&quot;StyleApply&quot; Parameter=&quot;Überschrift 2 o. Nr.&quot;/&gt;_x000d_&lt;Item Type=&quot;Button&quot; IDName=&quot;3 ohne&quot; Icon=&quot;3546&quot; Label=&quot;Überschrift 3 o. Nr.&quot; Command=&quot;StyleApply&quot; Parameter=&quot;Überschrift 3 o. Nr.&quot;/&gt;_x000d_&lt;Item Type=&quot;Button&quot; IDName=&quot;4 ohne&quot; Icon=&quot;3546&quot; Label=&quot;Überschrift 4 o. Nr.&quot; Command=&quot;StyleApply&quot; Parameter=&quot;Überschrift 4 o. Nr.&quot;/&gt;_x000d_&lt;Item Type=&quot;Separator&quot;/&gt;_x000d_&lt;Item Type=&quot;Button&quot; IDName=&quot;Appendix&quot; Icon=&quot;3546&quot; Label=&quot;Anhang&quot; Command=&quot;StyleApply&quot; Parameter=&quot;Appendix&quot;/&gt;_x000d_&lt;/Item&gt;_x000d_&lt;Item Type=&quot;SubMenu&quot; IDName=&quot;TopicStyles&quot;&gt;_x000d_&lt;Item Type=&quot;Button&quot; IDName=&quot;Topic075&quot; Icon=&quot;3546&quot; Label=&quot;&amp;lt;translate&amp;gt;Style.Topic075&amp;lt;/translate&amp;gt;&quot; Command=&quot;StyleApply&quot; Parameter=&quot;Topic075&quot;/&gt;_x000d_&lt;Item Type=&quot;Button&quot; IDName=&quot;Topic300&quot; Icon=&quot;3546&quot; Label=&quot;&amp;lt;translate&amp;gt;Style.Topic300&amp;lt;/translate&amp;gt;&quot; Command=&quot;StyleApply&quot; Parameter=&quot;Topic300&quot;/&gt;_x000d_&lt;Item Type=&quot;Button&quot; IDName=&quot;Topic450&quot; Icon=&quot;3546&quot; Label=&quot;&amp;lt;translate&amp;gt;Style.Topic450&amp;lt;/translate&amp;gt;&quot; Command=&quot;StyleApply&quot; Parameter=&quot;Topic450&quot;/&gt;_x000d_&lt;Item Type=&quot;Button&quot; IDName=&quot;Topic600&quot; Icon=&quot;3546&quot; Label=&quot;&amp;lt;translate&amp;gt;Style.Topic600&amp;lt;/translate&amp;gt;&quot; Command=&quot;StyleApply&quot; Parameter=&quot;Topic600&quot;/&gt;_x000d_&lt;Item Type=&quot;Button&quot; IDName=&quot;Topic750&quot; Icon=&quot;3546&quot; Label=&quot;&amp;lt;translate&amp;gt;Style.Topic750&amp;lt;/translate&amp;gt;&quot; Command=&quot;StyleApply&quot; Parameter=&quot;Topic750&quot;/&gt;_x000d_&lt;Item Type=&quot;Button&quot; IDName=&quot;Topic900&quot; Icon=&quot;3546&quot; Label=&quot;&amp;lt;translate&amp;gt;Style.Topic900&amp;lt;/translate&amp;gt;&quot; Command=&quot;StyleApply&quot; Parameter=&quot;Topic900&quot;/&gt;_x000d_&lt;Item Type=&quot;Separator&quot;/&gt;_x000d_&lt;Item Type=&quot;Button&quot; IDName=&quot;Topic075Line&quot; Icon=&quot;3546&quot; Label=&quot;&amp;lt;translate&amp;gt;Style.Topic075Line&amp;lt;/translate&amp;gt;&quot; Command=&quot;StyleApply&quot; Parameter=&quot;Topic075Line&quot;/&gt;_x000d_&lt;Item Type=&quot;Button&quot; IDName=&quot;Topic300Line&quot; Icon=&quot;3546&quot; Label=&quot;&amp;lt;translate&amp;gt;Style.Topic300Line&amp;lt;/translate&amp;gt;&quot; Command=&quot;StyleApply&quot; Parameter=&quot;Topic300Line&quot;/&gt;_x000d_&lt;Item Type=&quot;Button&quot; IDName=&quot;Topic450Line&quot; Icon=&quot;3546&quot; Label=&quot;&amp;lt;translate&amp;gt;Style.Topic450Line&amp;lt;/translate&amp;gt;&quot; Command=&quot;StyleApply&quot; Parameter=&quot;Topic450Line&quot;/&gt;_x000d_&lt;Item Type=&quot;Button&quot; IDName=&quot;Topic600Line&quot; Icon=&quot;3546&quot; Label=&quot;&amp;lt;translate&amp;gt;Style.Topic600Line&amp;lt;/translate&amp;gt;&quot; Command=&quot;StyleApply&quot; Parameter=&quot;Topic600Line&quot;/&gt;_x000d_&lt;Item Type=&quot;Button&quot; IDName=&quot;Topic750Line&quot; Icon=&quot;3546&quot; Label=&quot;&amp;lt;translate&amp;gt;Style.Topic750Line&amp;lt;/translate&amp;gt;&quot; Command=&quot;StyleApply&quot; Parameter=&quot;Topic750Line&quot;/&gt;_x000d_&lt;Item Type=&quot;Button&quot; IDName=&quot;Topic900Line&quot; Icon=&quot;3546&quot; Label=&quot;&amp;lt;translate&amp;gt;Style.Topic900Line&amp;lt;/translate&amp;gt;&quot; Command=&quot;StyleApply&quot; Parameter=&quot;Topic900Line&quot;/&gt;_x000d_&lt;/Item&gt;_x000d_&lt;Item Type=&quot;SubMenu&quot; IDName=&quot;ListStyles&quot;&gt;_x000d_&lt;Item Type=&quot;Button&quot; IDName=&quot;ListWithSymbols&quot; Icon=&quot;838&quot; Label=&quot;&amp;lt;translate&amp;gt;Style.ListWithSymbols&amp;lt;/translate&amp;gt;&quot; Command=&quot;StyleApply&quot; Parameter=&quot;ListWithSymbols&quot;/&gt;_x000d_&lt;Item Type=&quot;Button&quot; IDName=&quot;ListWithLetters&quot; Icon=&quot;80&quot; Label=&quot;&amp;lt;translate&amp;gt;Style.ListWithLetters&amp;lt;/translate&amp;gt;&quot; Command=&quot;StyleApply&quot; Parameter=&quot;ListWithLetters&quot;/&gt;_x000d_&lt;Item Type=&quot;Button&quot; IDName=&quot;ListWithNumbers&quot; Icon=&quot;71&quot; Label=&quot;&amp;lt;translate&amp;gt;Style.ListWithNumbers&amp;lt;/translate&amp;gt;&quot; Command=&quot;StyleApply&quot; Parameter=&quot;ListWithNumbers&quot;/&gt;_x000d_&lt;Item Type=&quot;Button&quot; IDName=&quot;ListLevelsWithNumbers&quot; Icon=&quot;71&quot; Label=&quot;&amp;lt;translate&amp;gt;Style.ListLevelsWithNumbers&amp;lt;/translate&amp;gt;&quot; Command=&quot;StyleApply&quot; Parameter=&quot;ListLevelsWithNumbers&quot;/&gt;_x000d_&lt;Item Type=&quot;Button&quot; IDName=&quot;ListWithCheckBoxes&quot; Icon=&quot;220&quot; Label=&quot;&amp;lt;translate&amp;gt;Style.ListWithCheckBoxes&amp;lt;/translate&amp;gt;&quot; Command=&quot;StyleApply&quot; Parameter=&quot;ListWithCheckBoxes&quot;/&gt;_x000d_&lt;/Item&gt;_x000d_&lt;Item Type=&quot;SubMenu&quot; IDName=&quot;LawStyles&quot;&gt;_x000d_&lt;Item Type=&quot;Button&quot; IDName=&quot;Art-Titel&quot; Icon=&quot;3546&quot; Label=&quot;&amp;lt;translate&amp;gt;Style.ArtTitel&amp;lt;/translate&amp;gt;&quot; Command=&quot;StyleApply&quot; Parameter=&quot;Art-Titel&quot;/&gt;_x000d_&lt;Item Type=&quot;Button&quot; IDName=&quot;Art-Text&quot; Icon=&quot;3546&quot; Label=&quot;&amp;lt;translate&amp;gt;Style.ArtText&amp;lt;/translate&amp;gt;&quot; Command=&quot;StyleApply&quot; Parameter=&quot;Art-Text&quot;/&gt;_x000d_&lt;Item Type=&quot;Button&quot; IDName=&quot;Art-Hochgestellt&quot; Icon=&quot;3114&quot; Label=&quot;&amp;lt;translate&amp;gt;Style.ArtHochgestellt&amp;lt;/translate&amp;gt;&quot; Command=&quot;StyleApply&quot; Parameter=&quot;Art-Hochgestellt&quot;/&gt;_x000d_&lt;Item Type=&quot;Button&quot; IDName=&quot;DefaultParagraphFont&quot;  Icon=&quot;3114&quot; Label=&quot;&amp;lt;translate&amp;gt;Style.DefaultParagraphFont&amp;lt;/translate&amp;gt;&quot; Command=&quot;StyleApply&quot; Parameter=&quot;-66&quot;/&gt;_x000d_&lt;/Item&gt;_x000d_&lt;/MenusDef&gt;"/>
    <w:docVar w:name="OawOMS" w:val="&lt;OawOMS&gt;&lt;send profileUID=&quot;1&quot;&gt;&lt;mail&gt;&lt;cc&gt;&lt;/cc&gt;&lt;bcc&gt;&lt;/bcc&gt;&lt;to&gt;&lt;value type=&quot;OawDocProperty&quot; name=&quot;Receipient.EMail&quot;&gt;&lt;separator text=&quot;&quot;&gt;&lt;/separator&gt;&lt;format text=&quot;&quot;&gt;&lt;/format&gt;&lt;/value&gt;&lt;/to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word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end&gt;&lt;save profileUID=&quot;2003112610595290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end profileUID=&quot;2003010711200895123470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end&gt;&lt;send profileUID=&quot;2004040214394261858638&quot;&gt;&lt;PDF&gt;&lt;title&gt;&lt;value type=&quot;OawLanguage&quot; name=&quot;Template.Letter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4040214394214143821&quot;&gt;&lt;mail&gt;&lt;subject&gt;&lt;value type=&quot;OawDocVar&quot; name=&quot;BM_DocumentSubject&quot;&gt;&lt;separator text=&quot;&quot;&gt;&lt;/separator&gt;&lt;format text=&quot;&quot;&gt;&lt;/format&gt;&lt;/value&gt;&lt;/subject&gt;&lt;to&gt;&lt;value type=&quot;OawDocProperty&quot; name=&quot;Receipient.EMail&quot;&gt;&lt;separator text=&quot;&quot;&gt;&lt;/separator&gt;&lt;format text=&quot;&quot;&gt;&lt;/format&gt;&lt;/value&gt;&lt;/to&gt;&lt;body&gt;&lt;value type=&quot;OawDocVar&quot; name=&quot;BM_ReceipientSaluta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DocVar&quot; name=&quot;BM_Document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ave profileUID=&quot;2003112717153125284480&quot;&gt;&lt;word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word&gt;&lt;PDF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PDF&gt;&lt;/save&gt;&lt;save profileUID=&quot;2004040214492466553768&quot;&gt;&lt;word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ave&gt;&lt;save profileUID=&quot;2003112513571987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ave profileUID=&quot;2004062216425255253277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37499597999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01556040061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41267902518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23114802349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end profileUID=&quot;2006120514175878093883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PDF&gt;&lt;/send&gt;&lt;send profileUID=&quot;2006120514215842576656&quot;&gt;&lt;PDF&gt;&lt;fileName&gt;&lt;value type=&quot;OawBookmark&quot; name=&quot;Subject&quot;&gt;&lt;separator text=&quot;&quot;&gt;&lt;/separator&gt;&lt;format text=&quot;&quot;&gt;&lt;/format&gt;&lt;/value&gt;&lt;/fileName&gt;&lt;keywords&gt;&lt;/keywords&gt;&lt;author&gt;&lt;value type=&quot;OawDocProperty&quot; name=&quot;Company.Company&quot;&gt;&lt;separator text=&quot;&quot;&gt;&lt;/separator&gt;&lt;format text=&quot;&quot;&gt;&lt;/format&gt;&lt;/value&gt;&lt;/author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0514241910601803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1210395821292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body&gt;&lt;/body&gt;&lt;subject&gt;&lt;value type=&quot;OawBookmark&quot; name=&quot;Subject&quot;&gt;&lt;separator text=&quot;&quot;&gt;&lt;/separator&gt;&lt;format text=&quot;&quot;&gt;&lt;/format&gt;&lt;/value&gt;&lt;/subject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PDF&gt;&lt;/send&gt;&lt;save profileUID=&quot;2006121210441235887611&quot;&gt;&lt;word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/OawOMS&gt;_x000d_"/>
    <w:docVar w:name="oawPaperSize" w:val="7"/>
    <w:docVar w:name="OawPrint.2003010711185094343750537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4040214370529854396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6214953222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73882160728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711380151760646" w:val="&lt;source&gt;&lt;documentProperty UID=&quot;2002122010583847234010578&quot;&gt;&lt;Fields List=&quot;SignatureHighResColor&quot;/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HighResColor&quot;/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05949584758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080810958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555411985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43648299648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432630012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5275568157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3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4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erTray.2003010711185094343750537" w:val="document.firstpage:=2004040215283940034110;document.otherpages:=2004040215283940034110;"/>
    <w:docVar w:name="OawPrinterTray.2004040214370529854396" w:val="document.firstpage:=2003061718064858105452;document.otherpages:=2003061718064858105452;"/>
    <w:docVar w:name="OawPrinterTray.2006120514062149532222" w:val="document.firstpage:=2003061718080779000241;document.otherpages:=2003061718080779000241;"/>
    <w:docVar w:name="OawPrinterTray.2006120514073882160728" w:val="document.firstpage:=2003061718064858105452;document.otherpages:=2003061718064858105452;"/>
    <w:docVar w:name="OawPrinterTray.2006120711380151760646" w:val="document.firstpage:=2003061718080779000241;document.otherpages:=2003061718080779000241;"/>
    <w:docVar w:name="OawPrinterTray.2010071914505949584758" w:val="document.firstpage:=2003061718080779000241;document.otherpages:=2003061718080779000241;"/>
    <w:docVar w:name="OawPrinterTray.2010071914510808109584" w:val="document.firstpage:=2010071914442260920131;document.otherpages:=2010071914442260920131;"/>
    <w:docVar w:name="OawPrinterTray.2010071914515554119854" w:val="document.firstpage:=2010071914525983794155;document.otherpages:=2010071914525983794155;"/>
    <w:docVar w:name="OawPrinterTray.2010071914543648299648" w:val="document.firstpage:=2003061718080779000241;document.otherpages:=2003061718080779000241;"/>
    <w:docVar w:name="OawPrinterTray.2010071914584326300121" w:val="document.firstpage:=2010071914442260920131;document.otherpages:=2010071914442260920131;"/>
    <w:docVar w:name="OawPrinterTray.2010071914585275568157" w:val="document.firstpage:=2010071914525983794155;document.otherpages:=2010071914525983794155;"/>
    <w:docVar w:name="OawPrinterTray.3" w:val="document.firstpage:=2003061718080779000241;document.otherpages:=2003061718080779000241;"/>
    <w:docVar w:name="OawPrinterTray.4" w:val="document.firstpage:=2003061718064858105452;document.otherpages:=2003061718064858105452;"/>
    <w:docVar w:name="OawPrintRestore.2003010711185094343750537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404021437052985439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6214953222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7388216072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711380151760646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05949584758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080810958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555411985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43648299648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432630012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5275568157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4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ojectID" w:val="luchmasterQS"/>
    <w:docVar w:name="OawRecipients" w:val="&lt;?xml version=&quot;1.0&quot;?&gt;_x000d_&lt;Recipients&gt;&lt;Recipient&gt;&lt;UID&gt;2023062307501142087965&lt;/UID&gt;&lt;IDName&gt;Empfänger&lt;/IDName&gt;&lt;RecipientPlainUnchanged&gt;-1&lt;/RecipientPlainUnchanged&gt;&lt;RecipientActive&gt;-1&lt;/RecipientActive&gt;&lt;RecipientIcon&gt;Contact&lt;/RecipientIcon&gt;&lt;MappingTableLabel/&gt;&lt;MappingTableActive/&gt;&lt;DeliveryOption&gt;&lt;/DeliveryOption&gt;&lt;DeliveryOption2&gt;&lt;/DeliveryOption2&gt;&lt;Company/&gt;&lt;Department/&gt;&lt;Title/&gt;&lt;FirstName/&gt;&lt;MiddleName/&gt;&lt;LastName/&gt;&lt;Suffix/&gt;&lt;FullName/&gt;&lt;JobTitle/&gt;&lt;AddressStreet/&gt;&lt;AddressZIP/&gt;&lt;AddressCity/&gt;&lt;Address/&gt;&lt;CompleteAddress/&gt;&lt;AddressSingleLine/&gt;&lt;Telephone/&gt;&lt;Fax/&gt;&lt;EMail/&gt;&lt;CopyTo/&gt;&lt;Introduction&gt;%SelectionStart%Sehr geehrte Damen und Herren%SelectionEnd%&lt;/Introduction&gt;&lt;Closing&gt;Freundliche Grüsse&lt;/Closing&gt;&lt;FormattedFullAddress&gt;&lt;/FormattedFullAddress&gt;&lt;CompleteAddressImported/&gt;&lt;BBZ.SchülerAnrede/&gt;&lt;BBZ.SchülerVorname/&gt;&lt;BBZ.SchülerName/&gt;&lt;BBZ.SchülerName2/&gt;&lt;BBZ.SchülerStrasse/&gt;&lt;BBZ.SchülerPostfach/&gt;&lt;BBZ.SchülerOrt/&gt;&lt;BBZ.SchülerPLZ/&gt;&lt;BBZ.GebDatum/&gt;&lt;BBZ.Klasse/&gt;&lt;BBZ.Ausbildung/&gt;&lt;BBZ.Lehrende/&gt;&lt;BBZ.LBAnrede/&gt;&lt;BBZ.LBName/&gt;&lt;BBZ.LBName2/&gt;&lt;BBZ.LBVorname/&gt;&lt;BBZ.LBStrasse/&gt;&lt;BBZ.LBPostfach/&gt;&lt;BBZ.LBPLZ/&gt;&lt;BBZ.LBOrt/&gt;&lt;BBZ.LBTelGeschaeft/&gt;&lt;IntroductionImported/&gt;&lt;/Recipient&gt;&lt;/Recipients&gt;_x000d_"/>
    <w:docVar w:name="OawSav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717153125284480" w:val="&lt;source&gt;&lt;documentProperty UID=&quot;2002122011014149059130932&quot;&gt;&lt;Fields List=&quot;LogoHighResColor&quot;/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4021449246655376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62216425255253277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37499597999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0155604006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1267902518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1210441235887611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717153125284480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4021449246655376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62216425255253277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37499597999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0155604006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1267902518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1210441235887611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criptor" w:val="&lt;?xml version=&quot;1.0&quot; encoding=&quot;ISO-8859-1&quot;?&gt;_x000d__x000a_&lt;scriptor xmlns:xsi=&quot;http://www.w3.org/2001/XMLSchema-instance&quot; xsi:noNamespaceSchemaLocation=&quot;Scriptor_1.xsd&quot; SchemaVersion=&quot;1&quot;&gt;&lt;/scriptor&gt;_x000d__x000a_"/>
    <w:docVar w:name="OawSelectedSource.200212191811121321310321301031x" w:val="&lt;empty/&gt;"/>
    <w:docVar w:name="OawSelectedSource.2002122010583847234010578" w:val="&lt;empty/&gt;"/>
    <w:docVar w:name="OawSelectedSource.2002122011014149059130932" w:val="&lt;empty/&gt;"/>
    <w:docVar w:name="OawSelectedSource.2003061115381095709037" w:val="&lt;empty/&gt;"/>
    <w:docVar w:name="OawSelectedSource.2003080714212273705547" w:val="&lt;empty/&gt;"/>
    <w:docVar w:name="OawSelectedSource.2004112217333376588294" w:val="&lt;empty/&gt;"/>
    <w:docVar w:name="OawSelectedSource.2006040509495284662868" w:val="&lt;empty/&gt;"/>
    <w:docVar w:name="OawSelectedSource.2009082513331568340343" w:val="&lt;empty/&gt;"/>
    <w:docVar w:name="OawSelectedSource.2010020409223900652065" w:val="&lt;empty/&gt;"/>
    <w:docVar w:name="OawSelectedSource.2010072016315072560894" w:val="&lt;empty/&gt;"/>
    <w:docVar w:name="OawSelectedSource.2015111110142100000001" w:val="&lt;empty/&gt;"/>
    <w:docVar w:name="OawSelectedSource.2016022308391031585750" w:val="&lt;empty/&gt;"/>
    <w:docVar w:name="OawSelectedSource.2016110913315368876110" w:val="&lt;empty/&gt;"/>
    <w:docVar w:name="OawSend.1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3010711200895123470110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14143821" w:val="&lt;source&gt;&lt;documentProperty UID=&quot;2002122011014149059130932&quot;&gt;&lt;Fields List=&quot;LogoLowResColor&quot;/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6185863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175878093883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15842576656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1210395821292110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3010711200895123470110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1414382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6185863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175878093883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1584257665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1210395821292110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TemplateProperties" w:val="password:=&lt;Semicolon/&gt;MnO`rrvnqc.=;jumpToFirstField:=1;dotReverenceRemove:=0;resizeA4Letter:=0;unpdateDocPropsOnNewOnly:=0;showAllNoteItems:=0;CharCodeChecked:=;CharCodeUnchecked:=;WizardSteps:=0|1|4;DocumentTitle:=;DisplayName:=W2 - H - LAZ - DIMB;ID:=;protectionType:=-1;"/>
    <w:docVar w:name="OawTemplatePropertiesXML" w:val="&lt;?xml version=&quot;1.0&quot;?&gt;_x000d_&lt;TemplateProperties&gt;&lt;RecipientFields&gt;&lt;Field UID=&quot;2008091113140639498668&quot; Label=&quot;&quot;/&gt;&lt;Field UID=&quot;2004031513575326984562&quot; Label=&quot;&quot;/&gt;&lt;Field UID=&quot;2004031514011258946758&quot; Label=&quot;&quot;/&gt;&lt;Field UID=&quot;2004031514034574120309&quot; Label=&quot;&quot;/&gt;&lt;Field UID=&quot;2004031181448127964532&quot; Label=&quot;&quot;/&gt;&lt;Field UID=&quot;2004031181449458765301&quot; Label=&quot;&quot;/&gt;&lt;/RecipientFields&gt;&lt;ProtectionType&gt;-1&lt;/ProtectionType&gt;&lt;Password&gt;&lt;/Password&gt;&lt;Validation&gt;&lt;/Validation&gt;&lt;/TemplateProperties&gt;_x000d_"/>
    <w:docVar w:name="OawTemplateVersion" w:val="12"/>
    <w:docVar w:name="OawTemplPropsCm" w:val="&lt;TemplPropsCm xmlns:xsi=&quot;http://www.w3.org/2001/XMLSchema-instance&quot; xsi:noNamespaceSchemaLocation=&quot;TemplPropsCm_1.xsd&quot; SchemaVersion=&quot;1&quot; TemplateID=&quot;&quot; TemplateVersion=&quot;&quot;&gt;_x000d_&lt;Bookmark Name=&quot;Text&quot; Label=&quot;&amp;lt;translate&amp;gt;SmartContent.Text&amp;lt;/translate&amp;gt;&quot;/&gt;_x000d_&lt;/TemplPropsCm&gt;"/>
    <w:docVar w:name="OawTemplPropsStm" w:val="&lt;TemplPropsStm xmlns:xsi=&quot;http://www.w3.org/2001/XMLSchema-instance&quot; xsi:noNamespaceSchemaLocation=&quot;TemplPropsStm_1.xsd&quot; SchemaVersion=&quot;1&quot; TemplateID=&quot;&quot; TemplateVersion=&quot;&quot;&gt;_x000d_&lt;Bookmark Name=&quot;Datum&quot; Label=&quot;Datum&quot; Style=&quot;CityDate&quot;/&gt;_x000d_&lt;Bookmark Name=&quot;Metadaten&quot; Label=&quot;Metadaten&quot; Style=&quot;Metadaten&quot;/&gt;_x000d_&lt;Bookmark Name=&quot;Subject&quot; Label=&quot;&amp;lt;translate&amp;gt;SmartTemplate.Subject&amp;lt;/translate&amp;gt;&quot; Style=&quot;Betreff&quot;/&gt;_x000d_&lt;Bookmark Name=&quot;Text&quot; Label=&quot;&amp;lt;translate&amp;gt;SmartTemplate.Text&amp;lt;/translate&amp;gt;&quot;/&gt;_x000d_&lt;/TemplPropsStm&gt;"/>
    <w:docVar w:name="OawVersionPicture.2004030310155302814490" w:val="Luzern.Logo.2100.350.emf;2023.04.11-16:57:00"/>
    <w:docVar w:name="OawVersionPictureInline.2004030310155302814490" w:val="Luzern.Logo.2100.350.emf;2023.04.11-16:57:00"/>
    <w:docVar w:name="officeatworkWordMasterTemplateConfiguration" w:val="&lt;!--Created with officeatwork--&gt;_x000d__x000a_&lt;WordMasterTemplateConfiguration&gt;_x000d__x000a_  &lt;LayoutSets /&gt;_x000d__x000a_  &lt;Pictures&gt;_x000d__x000a_    &lt;Picture Id=&quot;99986129-8f4c-4b14-956d-d4f1&quot; IdName=&quot;Logo&quot; IsSelected=&quot;False&quot; IsExpanded=&quot;True&quot;&gt;_x000d__x000a_      &lt;AlternativeText Title=&quot;&quot;&gt;&lt;/AlternativeText&gt;_x000d__x000a_      &lt;PageSetupSpecifics&gt;_x000d__x000a_        &lt;PageSetupSpecific IdName=&quot;A4H_LogoColor&quot; PaperSize=&quot;A4&quot; Orientation=&quot;Portrait&quot; IsSelected=&quot;false&quot;&gt;_x000d__x000a_          &lt;Source Value=&quot;[[MasterProperty(&amp;quot;Organisation&amp;quot;, &amp;quot;LogoColor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  &lt;Picture Id=&quot;6d20daab-4b76-4409-92e6-50bc&quot; IdName=&quot;Zertifikat&quot; IsSelected=&quot;False&quot; IsExpanded=&quot;True&quot;&gt;_x000d__x000a_      &lt;AlternativeText Title=&quot;&quot;&gt;&lt;/AlternativeText&gt;_x000d__x000a_      &lt;PageSetupSpecifics&gt;_x000d__x000a_        &lt;PageSetupSpecific IdName=&quot;A4H_Zertifikate&quot; PaperSize=&quot;A4&quot; Orientation=&quot;Portrait&quot; IsSelected=&quot;true&quot;&gt;_x000d__x000a_          &lt;Source Value=&quot;[[MasterProperty(&amp;quot;Organisation&amp;quot;, &amp;quot;LogoZertifikate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&lt;/Pictures&gt;_x000d__x000a_  &lt;PaperSettings /&gt;_x000d__x000a_&lt;/WordMasterTemplateConfiguration&gt;"/>
  </w:docVars>
  <w:rsids>
    <w:rsidRoot w:val="00616DFF"/>
    <w:rsid w:val="0002717F"/>
    <w:rsid w:val="00033EFE"/>
    <w:rsid w:val="00034EC1"/>
    <w:rsid w:val="00044BD9"/>
    <w:rsid w:val="0004567B"/>
    <w:rsid w:val="00056915"/>
    <w:rsid w:val="00070E29"/>
    <w:rsid w:val="00090052"/>
    <w:rsid w:val="00095D55"/>
    <w:rsid w:val="000A43AE"/>
    <w:rsid w:val="000A46A0"/>
    <w:rsid w:val="000B11F0"/>
    <w:rsid w:val="000D3A2B"/>
    <w:rsid w:val="000D7159"/>
    <w:rsid w:val="000E20BF"/>
    <w:rsid w:val="000E7AE1"/>
    <w:rsid w:val="000F7348"/>
    <w:rsid w:val="0011152B"/>
    <w:rsid w:val="00123F73"/>
    <w:rsid w:val="00126127"/>
    <w:rsid w:val="00126F05"/>
    <w:rsid w:val="001572A4"/>
    <w:rsid w:val="001703DA"/>
    <w:rsid w:val="001A2620"/>
    <w:rsid w:val="001A459E"/>
    <w:rsid w:val="001A51D1"/>
    <w:rsid w:val="001B4019"/>
    <w:rsid w:val="001D113E"/>
    <w:rsid w:val="001D3D8F"/>
    <w:rsid w:val="001D69F1"/>
    <w:rsid w:val="001E3907"/>
    <w:rsid w:val="001F17C0"/>
    <w:rsid w:val="0020174A"/>
    <w:rsid w:val="00207A36"/>
    <w:rsid w:val="00230248"/>
    <w:rsid w:val="00245DB8"/>
    <w:rsid w:val="002469A7"/>
    <w:rsid w:val="00261089"/>
    <w:rsid w:val="002A7807"/>
    <w:rsid w:val="002B4479"/>
    <w:rsid w:val="002B520C"/>
    <w:rsid w:val="002B54E1"/>
    <w:rsid w:val="002B753D"/>
    <w:rsid w:val="002C235E"/>
    <w:rsid w:val="00343A3E"/>
    <w:rsid w:val="003466E7"/>
    <w:rsid w:val="003514A5"/>
    <w:rsid w:val="0035461D"/>
    <w:rsid w:val="00357DF5"/>
    <w:rsid w:val="00363BB4"/>
    <w:rsid w:val="0039032D"/>
    <w:rsid w:val="003A229F"/>
    <w:rsid w:val="003B5388"/>
    <w:rsid w:val="003C2886"/>
    <w:rsid w:val="003C67F5"/>
    <w:rsid w:val="003E42D3"/>
    <w:rsid w:val="003F5B03"/>
    <w:rsid w:val="00407049"/>
    <w:rsid w:val="00414AD6"/>
    <w:rsid w:val="0042065C"/>
    <w:rsid w:val="00422422"/>
    <w:rsid w:val="0042563F"/>
    <w:rsid w:val="00430AC0"/>
    <w:rsid w:val="00434EA2"/>
    <w:rsid w:val="00434F10"/>
    <w:rsid w:val="0043590E"/>
    <w:rsid w:val="00473DA5"/>
    <w:rsid w:val="004839E8"/>
    <w:rsid w:val="004A58E9"/>
    <w:rsid w:val="004C18D9"/>
    <w:rsid w:val="004C428C"/>
    <w:rsid w:val="004F17D6"/>
    <w:rsid w:val="005016A6"/>
    <w:rsid w:val="0051144A"/>
    <w:rsid w:val="00535CA8"/>
    <w:rsid w:val="00536D11"/>
    <w:rsid w:val="005500A8"/>
    <w:rsid w:val="0055539F"/>
    <w:rsid w:val="00566C11"/>
    <w:rsid w:val="005762E5"/>
    <w:rsid w:val="00592705"/>
    <w:rsid w:val="005C3B97"/>
    <w:rsid w:val="005D26FE"/>
    <w:rsid w:val="005D4BF4"/>
    <w:rsid w:val="005E399A"/>
    <w:rsid w:val="005E45D9"/>
    <w:rsid w:val="00616075"/>
    <w:rsid w:val="00616DFF"/>
    <w:rsid w:val="006370E3"/>
    <w:rsid w:val="0064435F"/>
    <w:rsid w:val="006722B2"/>
    <w:rsid w:val="00676CF7"/>
    <w:rsid w:val="00687556"/>
    <w:rsid w:val="00691494"/>
    <w:rsid w:val="00693122"/>
    <w:rsid w:val="006A7492"/>
    <w:rsid w:val="006B0D46"/>
    <w:rsid w:val="006B46B9"/>
    <w:rsid w:val="006D5026"/>
    <w:rsid w:val="006F27B3"/>
    <w:rsid w:val="006F5391"/>
    <w:rsid w:val="00734709"/>
    <w:rsid w:val="007417EC"/>
    <w:rsid w:val="00751013"/>
    <w:rsid w:val="00756C28"/>
    <w:rsid w:val="007748ED"/>
    <w:rsid w:val="00783EC3"/>
    <w:rsid w:val="007A3724"/>
    <w:rsid w:val="007B2082"/>
    <w:rsid w:val="007D5BEC"/>
    <w:rsid w:val="007E5D3D"/>
    <w:rsid w:val="007E6E7D"/>
    <w:rsid w:val="007F623A"/>
    <w:rsid w:val="00816418"/>
    <w:rsid w:val="008355C7"/>
    <w:rsid w:val="008448DF"/>
    <w:rsid w:val="00845A43"/>
    <w:rsid w:val="00875372"/>
    <w:rsid w:val="0088441C"/>
    <w:rsid w:val="008A4102"/>
    <w:rsid w:val="008B2CDE"/>
    <w:rsid w:val="008B3444"/>
    <w:rsid w:val="008B7918"/>
    <w:rsid w:val="008F001D"/>
    <w:rsid w:val="008F5BCE"/>
    <w:rsid w:val="008F7782"/>
    <w:rsid w:val="00911E72"/>
    <w:rsid w:val="00942D4F"/>
    <w:rsid w:val="00944AA6"/>
    <w:rsid w:val="00947E65"/>
    <w:rsid w:val="00950B41"/>
    <w:rsid w:val="00951531"/>
    <w:rsid w:val="00955D9A"/>
    <w:rsid w:val="00973370"/>
    <w:rsid w:val="0097554D"/>
    <w:rsid w:val="009A0A3D"/>
    <w:rsid w:val="009E449B"/>
    <w:rsid w:val="00A03E09"/>
    <w:rsid w:val="00A0514E"/>
    <w:rsid w:val="00A06AAD"/>
    <w:rsid w:val="00A46D13"/>
    <w:rsid w:val="00A52AA6"/>
    <w:rsid w:val="00A54539"/>
    <w:rsid w:val="00A56B58"/>
    <w:rsid w:val="00A637CD"/>
    <w:rsid w:val="00A853D8"/>
    <w:rsid w:val="00B02A21"/>
    <w:rsid w:val="00B068A5"/>
    <w:rsid w:val="00B41777"/>
    <w:rsid w:val="00B72EAA"/>
    <w:rsid w:val="00B7348A"/>
    <w:rsid w:val="00B9687B"/>
    <w:rsid w:val="00BB12A1"/>
    <w:rsid w:val="00BB594B"/>
    <w:rsid w:val="00BC56F3"/>
    <w:rsid w:val="00BD45C3"/>
    <w:rsid w:val="00BF7F49"/>
    <w:rsid w:val="00C07395"/>
    <w:rsid w:val="00C3151E"/>
    <w:rsid w:val="00C8007B"/>
    <w:rsid w:val="00C92CBE"/>
    <w:rsid w:val="00CB6B10"/>
    <w:rsid w:val="00CE4DBE"/>
    <w:rsid w:val="00CF08C1"/>
    <w:rsid w:val="00D07D3A"/>
    <w:rsid w:val="00D31881"/>
    <w:rsid w:val="00D37294"/>
    <w:rsid w:val="00D41F47"/>
    <w:rsid w:val="00D46FC6"/>
    <w:rsid w:val="00D70AEA"/>
    <w:rsid w:val="00DB23BE"/>
    <w:rsid w:val="00DD7E0D"/>
    <w:rsid w:val="00DF6095"/>
    <w:rsid w:val="00DF6AF1"/>
    <w:rsid w:val="00E00FDA"/>
    <w:rsid w:val="00E042F5"/>
    <w:rsid w:val="00E05DB5"/>
    <w:rsid w:val="00E5022D"/>
    <w:rsid w:val="00E608EB"/>
    <w:rsid w:val="00E61B05"/>
    <w:rsid w:val="00E70BEF"/>
    <w:rsid w:val="00E766DE"/>
    <w:rsid w:val="00EB0FA8"/>
    <w:rsid w:val="00EB586E"/>
    <w:rsid w:val="00ED00C0"/>
    <w:rsid w:val="00ED61D7"/>
    <w:rsid w:val="00EF24FC"/>
    <w:rsid w:val="00F267AA"/>
    <w:rsid w:val="00F3567C"/>
    <w:rsid w:val="00F56CC2"/>
    <w:rsid w:val="00F600D6"/>
    <w:rsid w:val="00F7591C"/>
    <w:rsid w:val="00F8434E"/>
    <w:rsid w:val="00FB1232"/>
    <w:rsid w:val="00FC74CF"/>
    <w:rsid w:val="00FD4AE8"/>
    <w:rsid w:val="00FD653E"/>
    <w:rsid w:val="00FD7621"/>
    <w:rsid w:val="00FE30EF"/>
    <w:rsid w:val="00FF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F71FDA"/>
  <w15:docId w15:val="{F3372EF4-0631-4E05-B318-83445967A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Times New Roman"/>
        <w:sz w:val="22"/>
        <w:szCs w:val="22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535CA8"/>
  </w:style>
  <w:style w:type="paragraph" w:styleId="berschrift1">
    <w:name w:val="heading 1"/>
    <w:basedOn w:val="Standard"/>
    <w:next w:val="Standard"/>
    <w:link w:val="berschrift1Zchn"/>
    <w:uiPriority w:val="9"/>
    <w:qFormat/>
    <w:rsid w:val="00C3151E"/>
    <w:pPr>
      <w:keepNext/>
      <w:keepLines/>
      <w:numPr>
        <w:numId w:val="3"/>
      </w:numPr>
      <w:spacing w:before="240" w:after="120"/>
      <w:outlineLvl w:val="0"/>
    </w:pPr>
    <w:rPr>
      <w:rFonts w:cs="Arial"/>
      <w:b/>
      <w:bCs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086EFC"/>
    <w:pPr>
      <w:keepNext/>
      <w:keepLines/>
      <w:numPr>
        <w:ilvl w:val="1"/>
        <w:numId w:val="3"/>
      </w:numPr>
      <w:spacing w:before="240" w:after="60"/>
      <w:outlineLvl w:val="1"/>
    </w:pPr>
    <w:rPr>
      <w:rFonts w:cs="Arial"/>
      <w:b/>
      <w:bCs/>
      <w:iCs/>
      <w:sz w:val="24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086EFC"/>
    <w:pPr>
      <w:keepNext/>
      <w:keepLines/>
      <w:numPr>
        <w:ilvl w:val="2"/>
        <w:numId w:val="3"/>
      </w:numPr>
      <w:spacing w:before="240" w:after="60"/>
      <w:outlineLvl w:val="2"/>
    </w:pPr>
    <w:rPr>
      <w:rFonts w:cs="Arial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qFormat/>
    <w:rsid w:val="00FB17BC"/>
    <w:pPr>
      <w:keepNext/>
      <w:keepLines/>
      <w:numPr>
        <w:ilvl w:val="3"/>
        <w:numId w:val="3"/>
      </w:numPr>
      <w:spacing w:before="240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uiPriority w:val="9"/>
    <w:rsid w:val="00985C95"/>
    <w:pPr>
      <w:numPr>
        <w:ilvl w:val="4"/>
        <w:numId w:val="3"/>
      </w:numPr>
      <w:spacing w:before="240" w:after="60"/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uiPriority w:val="9"/>
    <w:rsid w:val="00985C95"/>
    <w:pPr>
      <w:numPr>
        <w:ilvl w:val="5"/>
        <w:numId w:val="3"/>
      </w:numPr>
      <w:spacing w:before="240" w:after="60"/>
      <w:outlineLvl w:val="5"/>
    </w:pPr>
    <w:rPr>
      <w:b/>
      <w:bCs/>
    </w:rPr>
  </w:style>
  <w:style w:type="paragraph" w:styleId="berschrift7">
    <w:name w:val="heading 7"/>
    <w:basedOn w:val="Standard"/>
    <w:next w:val="Standard"/>
    <w:uiPriority w:val="9"/>
    <w:rsid w:val="00985C95"/>
    <w:pPr>
      <w:numPr>
        <w:ilvl w:val="6"/>
        <w:numId w:val="3"/>
      </w:numPr>
      <w:spacing w:before="240" w:after="60"/>
      <w:outlineLvl w:val="6"/>
    </w:pPr>
    <w:rPr>
      <w:b/>
    </w:rPr>
  </w:style>
  <w:style w:type="paragraph" w:styleId="berschrift8">
    <w:name w:val="heading 8"/>
    <w:basedOn w:val="Standard"/>
    <w:next w:val="Standard"/>
    <w:uiPriority w:val="9"/>
    <w:rsid w:val="00985C95"/>
    <w:pPr>
      <w:numPr>
        <w:ilvl w:val="7"/>
        <w:numId w:val="3"/>
      </w:numPr>
      <w:spacing w:before="240" w:after="60"/>
      <w:outlineLvl w:val="7"/>
    </w:pPr>
    <w:rPr>
      <w:b/>
      <w:iCs/>
    </w:rPr>
  </w:style>
  <w:style w:type="paragraph" w:styleId="berschrift9">
    <w:name w:val="heading 9"/>
    <w:basedOn w:val="Standard"/>
    <w:next w:val="Standard"/>
    <w:uiPriority w:val="9"/>
    <w:rsid w:val="00985C95"/>
    <w:pPr>
      <w:numPr>
        <w:ilvl w:val="8"/>
        <w:numId w:val="3"/>
      </w:numPr>
      <w:spacing w:before="240" w:after="60"/>
      <w:outlineLvl w:val="8"/>
    </w:pPr>
    <w:rPr>
      <w:rFonts w:cs="Arial"/>
      <w:b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151E"/>
    <w:rPr>
      <w:rFonts w:ascii="Segoe UI" w:hAnsi="Segoe UI" w:cs="Arial"/>
      <w:b/>
      <w:bCs/>
      <w:kern w:val="10"/>
      <w:sz w:val="28"/>
      <w:szCs w:val="32"/>
      <w:lang w:val="de-CH"/>
    </w:rPr>
  </w:style>
  <w:style w:type="paragraph" w:customStyle="1" w:styleId="Betreff">
    <w:name w:val="Betreff"/>
    <w:basedOn w:val="Standard"/>
    <w:rsid w:val="00BC56F3"/>
    <w:rPr>
      <w:b/>
      <w:sz w:val="24"/>
    </w:rPr>
  </w:style>
  <w:style w:type="paragraph" w:customStyle="1" w:styleId="AbsenderText">
    <w:name w:val="Absender_Text"/>
    <w:basedOn w:val="Standard"/>
    <w:uiPriority w:val="1"/>
    <w:rPr>
      <w:rFonts w:cs="Arial"/>
      <w:sz w:val="16"/>
      <w:szCs w:val="16"/>
    </w:rPr>
  </w:style>
  <w:style w:type="paragraph" w:customStyle="1" w:styleId="AbsenderTitel">
    <w:name w:val="Absender_Titel"/>
    <w:basedOn w:val="AbsenderText"/>
    <w:rsid w:val="00BC56F3"/>
    <w:rPr>
      <w:b/>
    </w:rPr>
  </w:style>
  <w:style w:type="character" w:styleId="Platzhaltertext">
    <w:name w:val="Placeholder Text"/>
    <w:basedOn w:val="Absatz-Standardschriftart"/>
    <w:uiPriority w:val="99"/>
    <w:semiHidden/>
    <w:rsid w:val="00363BB4"/>
    <w:rPr>
      <w:color w:val="808080"/>
      <w:lang w:val="de-CH"/>
    </w:rPr>
  </w:style>
  <w:style w:type="paragraph" w:customStyle="1" w:styleId="Topic450">
    <w:name w:val="Topic450"/>
    <w:basedOn w:val="Standard"/>
    <w:rsid w:val="007B5068"/>
    <w:pPr>
      <w:ind w:left="2552" w:hanging="2552"/>
    </w:pPr>
    <w:rPr>
      <w:lang w:val="en-US"/>
    </w:rPr>
  </w:style>
  <w:style w:type="paragraph" w:customStyle="1" w:styleId="Topic450Line">
    <w:name w:val="Topic450Line"/>
    <w:basedOn w:val="Standard"/>
    <w:rsid w:val="00832D01"/>
    <w:pPr>
      <w:tabs>
        <w:tab w:val="right" w:leader="underscore" w:pos="9072"/>
      </w:tabs>
      <w:ind w:left="2552" w:hanging="2552"/>
    </w:pPr>
  </w:style>
  <w:style w:type="paragraph" w:customStyle="1" w:styleId="Topic750">
    <w:name w:val="Topic750"/>
    <w:basedOn w:val="Standard"/>
    <w:rsid w:val="007B5068"/>
    <w:pPr>
      <w:ind w:left="4253" w:hanging="4253"/>
    </w:pPr>
  </w:style>
  <w:style w:type="paragraph" w:customStyle="1" w:styleId="NormalKeepTogether">
    <w:name w:val="NormalKeepTogether"/>
    <w:basedOn w:val="Standard"/>
    <w:rsid w:val="00156F24"/>
    <w:pPr>
      <w:keepNext/>
      <w:keepLines/>
    </w:pPr>
  </w:style>
  <w:style w:type="paragraph" w:customStyle="1" w:styleId="PositionWithValue">
    <w:name w:val="PositionWithValue"/>
    <w:basedOn w:val="Standard"/>
    <w:rsid w:val="00156F24"/>
    <w:pPr>
      <w:tabs>
        <w:tab w:val="left" w:pos="6946"/>
        <w:tab w:val="decimal" w:pos="8675"/>
      </w:tabs>
      <w:ind w:right="2835"/>
    </w:pPr>
  </w:style>
  <w:style w:type="paragraph" w:customStyle="1" w:styleId="SignatureText">
    <w:name w:val="SignatureText"/>
    <w:basedOn w:val="Standard"/>
    <w:next w:val="Standard"/>
    <w:rsid w:val="00156F24"/>
    <w:pPr>
      <w:keepNext/>
      <w:keepLines/>
      <w:tabs>
        <w:tab w:val="left" w:pos="5103"/>
      </w:tabs>
    </w:pPr>
    <w:rPr>
      <w:sz w:val="16"/>
    </w:rPr>
  </w:style>
  <w:style w:type="paragraph" w:customStyle="1" w:styleId="SignatureLines">
    <w:name w:val="SignatureLines"/>
    <w:basedOn w:val="Standard"/>
    <w:next w:val="SignatureText"/>
    <w:rsid w:val="00156F24"/>
    <w:pPr>
      <w:keepNext/>
      <w:keepLines/>
      <w:tabs>
        <w:tab w:val="right" w:leader="dot" w:pos="3119"/>
        <w:tab w:val="left" w:pos="5080"/>
        <w:tab w:val="right" w:leader="dot" w:pos="8222"/>
      </w:tabs>
    </w:pPr>
    <w:rPr>
      <w:sz w:val="8"/>
    </w:rPr>
  </w:style>
  <w:style w:type="paragraph" w:customStyle="1" w:styleId="Topic075">
    <w:name w:val="Topic075"/>
    <w:basedOn w:val="Standard"/>
    <w:rsid w:val="007B5068"/>
    <w:pPr>
      <w:ind w:left="425" w:hanging="425"/>
    </w:pPr>
  </w:style>
  <w:style w:type="paragraph" w:customStyle="1" w:styleId="Topic300">
    <w:name w:val="Topic300"/>
    <w:basedOn w:val="Standard"/>
    <w:rsid w:val="007B5068"/>
    <w:pPr>
      <w:ind w:left="1701" w:hanging="1701"/>
    </w:pPr>
  </w:style>
  <w:style w:type="paragraph" w:customStyle="1" w:styleId="Topic600">
    <w:name w:val="Topic600"/>
    <w:basedOn w:val="Standard"/>
    <w:rsid w:val="007B5068"/>
    <w:pPr>
      <w:ind w:left="3402" w:hanging="3402"/>
    </w:pPr>
  </w:style>
  <w:style w:type="paragraph" w:customStyle="1" w:styleId="Topic900">
    <w:name w:val="Topic900"/>
    <w:basedOn w:val="Standard"/>
    <w:rsid w:val="007B5068"/>
    <w:pPr>
      <w:ind w:left="5103" w:hanging="5103"/>
    </w:pPr>
  </w:style>
  <w:style w:type="paragraph" w:customStyle="1" w:styleId="Topic075Line">
    <w:name w:val="Topic075Line"/>
    <w:basedOn w:val="Standard"/>
    <w:rsid w:val="00832D01"/>
    <w:pPr>
      <w:tabs>
        <w:tab w:val="right" w:leader="underscore" w:pos="9072"/>
      </w:tabs>
      <w:ind w:left="425" w:hanging="425"/>
    </w:pPr>
  </w:style>
  <w:style w:type="paragraph" w:customStyle="1" w:styleId="Topic300Line">
    <w:name w:val="Topic300Line"/>
    <w:basedOn w:val="Standard"/>
    <w:rsid w:val="00832D01"/>
    <w:pPr>
      <w:tabs>
        <w:tab w:val="right" w:leader="underscore" w:pos="9072"/>
      </w:tabs>
      <w:ind w:left="1701" w:hanging="1701"/>
    </w:pPr>
  </w:style>
  <w:style w:type="paragraph" w:customStyle="1" w:styleId="Topic600Line">
    <w:name w:val="Topic600Line"/>
    <w:basedOn w:val="Standard"/>
    <w:rsid w:val="00832D01"/>
    <w:pPr>
      <w:tabs>
        <w:tab w:val="right" w:leader="underscore" w:pos="9072"/>
      </w:tabs>
      <w:ind w:left="3402" w:hanging="3402"/>
    </w:pPr>
  </w:style>
  <w:style w:type="paragraph" w:customStyle="1" w:styleId="Topic900Line">
    <w:name w:val="Topic900Line"/>
    <w:basedOn w:val="Standard"/>
    <w:rsid w:val="00832D01"/>
    <w:pPr>
      <w:tabs>
        <w:tab w:val="right" w:leader="underscore" w:pos="9072"/>
      </w:tabs>
      <w:ind w:left="5103" w:hanging="5103"/>
    </w:pPr>
  </w:style>
  <w:style w:type="paragraph" w:customStyle="1" w:styleId="ListWithSymbols">
    <w:name w:val="ListWithSymbols"/>
    <w:basedOn w:val="Standard"/>
    <w:rsid w:val="00033EFE"/>
    <w:pPr>
      <w:numPr>
        <w:numId w:val="1"/>
      </w:numPr>
      <w:ind w:left="425" w:hanging="425"/>
    </w:pPr>
  </w:style>
  <w:style w:type="paragraph" w:customStyle="1" w:styleId="ListWithLetters">
    <w:name w:val="ListWithLetters"/>
    <w:basedOn w:val="Standard"/>
    <w:rsid w:val="00A36F0F"/>
    <w:pPr>
      <w:numPr>
        <w:numId w:val="2"/>
      </w:numPr>
      <w:tabs>
        <w:tab w:val="left" w:pos="425"/>
      </w:tabs>
      <w:ind w:left="425" w:hanging="425"/>
    </w:pPr>
  </w:style>
  <w:style w:type="paragraph" w:customStyle="1" w:styleId="ListWithCheckboxes">
    <w:name w:val="ListWithCheckboxes"/>
    <w:basedOn w:val="Standard"/>
    <w:rsid w:val="00C3151E"/>
    <w:pPr>
      <w:numPr>
        <w:numId w:val="6"/>
      </w:numPr>
      <w:tabs>
        <w:tab w:val="left" w:pos="425"/>
      </w:tabs>
      <w:ind w:left="425" w:hanging="425"/>
    </w:pPr>
  </w:style>
  <w:style w:type="paragraph" w:customStyle="1" w:styleId="PositionWithValueLine">
    <w:name w:val="PositionWithValueLine"/>
    <w:basedOn w:val="PositionWithValue"/>
    <w:next w:val="PositionWithValue"/>
    <w:rsid w:val="00BE199D"/>
    <w:pPr>
      <w:tabs>
        <w:tab w:val="clear" w:pos="8675"/>
        <w:tab w:val="left" w:leader="underscore" w:pos="8987"/>
      </w:tabs>
    </w:pPr>
    <w:rPr>
      <w:sz w:val="8"/>
    </w:rPr>
  </w:style>
  <w:style w:type="character" w:styleId="Fett">
    <w:name w:val="Strong"/>
    <w:qFormat/>
    <w:rsid w:val="00256E98"/>
    <w:rPr>
      <w:b/>
      <w:bCs/>
    </w:rPr>
  </w:style>
  <w:style w:type="paragraph" w:customStyle="1" w:styleId="Inhalts-Typ">
    <w:name w:val="Inhalts-Typ"/>
    <w:basedOn w:val="Standard"/>
    <w:link w:val="Inhalts-TypZchn"/>
    <w:rsid w:val="00BC56F3"/>
    <w:rPr>
      <w:b/>
      <w:caps/>
      <w:sz w:val="24"/>
    </w:rPr>
  </w:style>
  <w:style w:type="character" w:customStyle="1" w:styleId="Inhalts-TypZchn">
    <w:name w:val="Inhalts-Typ Zchn"/>
    <w:link w:val="Inhalts-Typ"/>
    <w:rsid w:val="00BC56F3"/>
    <w:rPr>
      <w:rFonts w:ascii="Segoe UI" w:hAnsi="Segoe UI"/>
      <w:b/>
      <w:caps/>
      <w:kern w:val="10"/>
      <w:sz w:val="24"/>
    </w:rPr>
  </w:style>
  <w:style w:type="paragraph" w:styleId="Untertitel">
    <w:name w:val="Subtitle"/>
    <w:basedOn w:val="Standard"/>
    <w:next w:val="Standard"/>
    <w:qFormat/>
    <w:rsid w:val="0058360E"/>
    <w:pPr>
      <w:keepNext/>
      <w:keepLines/>
      <w:spacing w:before="220" w:after="120"/>
      <w:outlineLvl w:val="1"/>
    </w:pPr>
    <w:rPr>
      <w:rFonts w:cs="Arial"/>
      <w:b/>
      <w:sz w:val="24"/>
    </w:rPr>
  </w:style>
  <w:style w:type="paragraph" w:customStyle="1" w:styleId="Topic750Line">
    <w:name w:val="Topic750Line"/>
    <w:basedOn w:val="Standard"/>
    <w:rsid w:val="00832D01"/>
    <w:pPr>
      <w:tabs>
        <w:tab w:val="right" w:leader="underscore" w:pos="9072"/>
      </w:tabs>
      <w:ind w:left="4253" w:hanging="4253"/>
    </w:pPr>
  </w:style>
  <w:style w:type="paragraph" w:customStyle="1" w:styleId="Art-Text">
    <w:name w:val="Art-Text"/>
    <w:basedOn w:val="Standard"/>
    <w:rsid w:val="00095D55"/>
    <w:pPr>
      <w:ind w:left="425" w:hanging="425"/>
    </w:pPr>
    <w:rPr>
      <w:lang w:val="en-US"/>
    </w:rPr>
  </w:style>
  <w:style w:type="character" w:styleId="Hervorhebung">
    <w:name w:val="Emphasis"/>
    <w:uiPriority w:val="3"/>
    <w:rsid w:val="00203054"/>
    <w:rPr>
      <w:b/>
      <w:iCs/>
    </w:rPr>
  </w:style>
  <w:style w:type="paragraph" w:customStyle="1" w:styleId="CityDate">
    <w:name w:val="CityDate"/>
    <w:basedOn w:val="Standard"/>
    <w:rsid w:val="008B7918"/>
    <w:pPr>
      <w:spacing w:before="240"/>
    </w:pPr>
  </w:style>
  <w:style w:type="paragraph" w:customStyle="1" w:styleId="Klassifizierungen">
    <w:name w:val="Klassifizierungen"/>
    <w:basedOn w:val="AbsenderText"/>
    <w:rsid w:val="000847D5"/>
    <w:rPr>
      <w:noProof/>
    </w:rPr>
  </w:style>
  <w:style w:type="paragraph" w:customStyle="1" w:styleId="Fusszeile-Pfad">
    <w:name w:val="Fusszeile-Pfad"/>
    <w:basedOn w:val="Standard"/>
    <w:rsid w:val="002C10EE"/>
    <w:rPr>
      <w:color w:val="808080"/>
      <w:sz w:val="12"/>
    </w:rPr>
  </w:style>
  <w:style w:type="paragraph" w:styleId="Umschlagabsenderadresse">
    <w:name w:val="envelope return"/>
    <w:basedOn w:val="Standard"/>
    <w:semiHidden/>
    <w:rsid w:val="00FE274A"/>
    <w:rPr>
      <w:rFonts w:cs="Arial"/>
    </w:rPr>
  </w:style>
  <w:style w:type="paragraph" w:styleId="Umschlagadresse">
    <w:name w:val="envelope address"/>
    <w:basedOn w:val="Standard"/>
    <w:semiHidden/>
    <w:rsid w:val="00FE274A"/>
    <w:pPr>
      <w:framePr w:w="4320" w:h="2160" w:hRule="exact" w:hSpace="141" w:wrap="auto" w:hAnchor="page" w:xAlign="center" w:yAlign="bottom"/>
      <w:ind w:left="1"/>
    </w:pPr>
    <w:rPr>
      <w:rFonts w:cs="Arial"/>
      <w:sz w:val="24"/>
    </w:rPr>
  </w:style>
  <w:style w:type="paragraph" w:customStyle="1" w:styleId="berschrift1oNr">
    <w:name w:val="Überschrift 1 o. Nr."/>
    <w:basedOn w:val="Standard"/>
    <w:next w:val="Standard"/>
    <w:qFormat/>
    <w:rsid w:val="00C3151E"/>
    <w:pPr>
      <w:spacing w:before="240" w:after="120"/>
    </w:pPr>
    <w:rPr>
      <w:b/>
      <w:sz w:val="28"/>
    </w:rPr>
  </w:style>
  <w:style w:type="paragraph" w:customStyle="1" w:styleId="berschrift2oNr">
    <w:name w:val="Überschrift 2 o. Nr."/>
    <w:basedOn w:val="Standard"/>
    <w:next w:val="Standard"/>
    <w:qFormat/>
    <w:rsid w:val="00086EFC"/>
    <w:pPr>
      <w:spacing w:before="240" w:after="60"/>
    </w:pPr>
    <w:rPr>
      <w:b/>
      <w:sz w:val="24"/>
    </w:rPr>
  </w:style>
  <w:style w:type="paragraph" w:customStyle="1" w:styleId="berschrift3oNr">
    <w:name w:val="Überschrift 3 o. Nr."/>
    <w:basedOn w:val="Standard"/>
    <w:next w:val="Standard"/>
    <w:qFormat/>
    <w:rsid w:val="00E76AE9"/>
    <w:pPr>
      <w:spacing w:before="240" w:after="60"/>
    </w:pPr>
    <w:rPr>
      <w:b/>
    </w:rPr>
  </w:style>
  <w:style w:type="paragraph" w:customStyle="1" w:styleId="berschrift4oNr">
    <w:name w:val="Überschrift 4 o. Nr."/>
    <w:basedOn w:val="Standard"/>
    <w:next w:val="Standard"/>
    <w:qFormat/>
    <w:rsid w:val="00086EFC"/>
    <w:pPr>
      <w:spacing w:before="120"/>
    </w:pPr>
    <w:rPr>
      <w:b/>
    </w:rPr>
  </w:style>
  <w:style w:type="paragraph" w:customStyle="1" w:styleId="Abschnitt">
    <w:name w:val="Abschnitt"/>
    <w:basedOn w:val="Standard"/>
    <w:next w:val="Standard"/>
    <w:qFormat/>
    <w:rsid w:val="008B0078"/>
    <w:pPr>
      <w:pageBreakBefore/>
      <w:pBdr>
        <w:bottom w:val="single" w:sz="4" w:space="1" w:color="auto"/>
      </w:pBdr>
      <w:spacing w:after="240"/>
      <w:outlineLvl w:val="5"/>
    </w:pPr>
    <w:rPr>
      <w:b/>
      <w:sz w:val="32"/>
    </w:rPr>
  </w:style>
  <w:style w:type="paragraph" w:styleId="Verzeichnis1">
    <w:name w:val="toc 1"/>
    <w:basedOn w:val="Standard"/>
    <w:next w:val="Standard"/>
    <w:uiPriority w:val="39"/>
    <w:rsid w:val="003C6BE6"/>
    <w:pPr>
      <w:tabs>
        <w:tab w:val="right" w:pos="9061"/>
      </w:tabs>
      <w:spacing w:before="120" w:after="60"/>
    </w:pPr>
    <w:rPr>
      <w:b/>
    </w:rPr>
  </w:style>
  <w:style w:type="paragraph" w:styleId="Verzeichnis2">
    <w:name w:val="toc 2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paragraph" w:styleId="Verzeichnis3">
    <w:name w:val="toc 3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character" w:styleId="Hyperlink">
    <w:name w:val="Hyperlink"/>
    <w:basedOn w:val="Absatz-Standardschriftart"/>
    <w:uiPriority w:val="99"/>
    <w:unhideWhenUsed/>
    <w:rsid w:val="00236843"/>
    <w:rPr>
      <w:color w:val="0563C1" w:themeColor="hyperlink"/>
      <w:u w:val="single"/>
      <w:lang w:val="de-CH"/>
    </w:rPr>
  </w:style>
  <w:style w:type="paragraph" w:styleId="Verzeichnis6">
    <w:name w:val="toc 6"/>
    <w:basedOn w:val="Standard"/>
    <w:next w:val="Standard"/>
    <w:uiPriority w:val="39"/>
    <w:rsid w:val="00535CA8"/>
    <w:pPr>
      <w:pBdr>
        <w:bottom w:val="single" w:sz="4" w:space="1" w:color="auto"/>
      </w:pBdr>
      <w:tabs>
        <w:tab w:val="right" w:pos="9061"/>
      </w:tabs>
      <w:spacing w:before="240" w:after="120"/>
    </w:pPr>
    <w:rPr>
      <w:b/>
    </w:rPr>
  </w:style>
  <w:style w:type="paragraph" w:styleId="Verzeichnis4">
    <w:name w:val="toc 4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table" w:styleId="Tabellenraster">
    <w:name w:val="Table Grid"/>
    <w:basedOn w:val="NormaleTabelle"/>
    <w:rsid w:val="00C31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5">
    <w:name w:val="toc 5"/>
    <w:basedOn w:val="Standard"/>
    <w:next w:val="Standard"/>
    <w:uiPriority w:val="39"/>
    <w:rsid w:val="003C6BE6"/>
    <w:pPr>
      <w:tabs>
        <w:tab w:val="left" w:pos="9061"/>
      </w:tabs>
      <w:spacing w:before="60"/>
      <w:ind w:left="284"/>
    </w:pPr>
    <w:rPr>
      <w:b/>
    </w:rPr>
  </w:style>
  <w:style w:type="paragraph" w:styleId="Verzeichnis7">
    <w:name w:val="toc 7"/>
    <w:basedOn w:val="Standard"/>
    <w:next w:val="Standard"/>
    <w:autoRedefine/>
    <w:uiPriority w:val="39"/>
    <w:rsid w:val="003C6BE6"/>
    <w:pPr>
      <w:spacing w:after="100"/>
      <w:ind w:left="1321"/>
    </w:pPr>
  </w:style>
  <w:style w:type="paragraph" w:styleId="Verzeichnis8">
    <w:name w:val="toc 8"/>
    <w:basedOn w:val="Standard"/>
    <w:next w:val="Standard"/>
    <w:autoRedefine/>
    <w:uiPriority w:val="39"/>
    <w:rsid w:val="003C6BE6"/>
    <w:pPr>
      <w:spacing w:after="100"/>
      <w:ind w:left="1542"/>
    </w:pPr>
  </w:style>
  <w:style w:type="paragraph" w:styleId="Verzeichnis9">
    <w:name w:val="toc 9"/>
    <w:basedOn w:val="Standard"/>
    <w:next w:val="Standard"/>
    <w:autoRedefine/>
    <w:uiPriority w:val="39"/>
    <w:rsid w:val="003C6BE6"/>
    <w:pPr>
      <w:spacing w:after="100"/>
      <w:ind w:left="1758"/>
    </w:pPr>
  </w:style>
  <w:style w:type="paragraph" w:customStyle="1" w:styleId="Appendix">
    <w:name w:val="Appendix"/>
    <w:basedOn w:val="berschrift1oNr"/>
    <w:next w:val="Standard"/>
    <w:uiPriority w:val="1"/>
    <w:rsid w:val="00783EC3"/>
    <w:pPr>
      <w:keepNext/>
      <w:keepLines/>
      <w:outlineLvl w:val="0"/>
    </w:pPr>
    <w:rPr>
      <w:sz w:val="24"/>
    </w:rPr>
  </w:style>
  <w:style w:type="paragraph" w:styleId="Funotentext">
    <w:name w:val="footnote text"/>
    <w:basedOn w:val="Standard"/>
    <w:link w:val="FunotentextZchn"/>
    <w:uiPriority w:val="99"/>
    <w:rsid w:val="00860C3F"/>
    <w:rPr>
      <w:sz w:val="12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860C3F"/>
    <w:rPr>
      <w:rFonts w:ascii="Arial" w:hAnsi="Arial"/>
      <w:kern w:val="10"/>
      <w:sz w:val="12"/>
      <w:lang w:val="de-CH" w:eastAsia="en-US"/>
    </w:rPr>
  </w:style>
  <w:style w:type="character" w:styleId="Funotenzeichen">
    <w:name w:val="footnote reference"/>
    <w:basedOn w:val="Absatz-Standardschriftart"/>
    <w:uiPriority w:val="99"/>
    <w:unhideWhenUsed/>
    <w:rsid w:val="006A7867"/>
    <w:rPr>
      <w:vertAlign w:val="superscript"/>
      <w:lang w:val="de-CH"/>
    </w:rPr>
  </w:style>
  <w:style w:type="paragraph" w:customStyle="1" w:styleId="Metadaten">
    <w:name w:val="Metadaten"/>
    <w:basedOn w:val="Standard"/>
    <w:next w:val="Standard"/>
    <w:rsid w:val="00623549"/>
    <w:rPr>
      <w:rFonts w:cs="Arial"/>
    </w:rPr>
  </w:style>
  <w:style w:type="paragraph" w:customStyle="1" w:styleId="Vorstossnummer">
    <w:name w:val="Vorstossnummer"/>
    <w:basedOn w:val="Standard"/>
    <w:next w:val="Standard"/>
    <w:link w:val="VorstossnummerZchn"/>
    <w:rsid w:val="00535CA8"/>
    <w:pPr>
      <w:jc w:val="right"/>
    </w:pPr>
    <w:rPr>
      <w:b/>
      <w:caps/>
      <w:sz w:val="24"/>
      <w:szCs w:val="24"/>
    </w:rPr>
  </w:style>
  <w:style w:type="character" w:customStyle="1" w:styleId="VorstossnummerZchn">
    <w:name w:val="Vorstossnummer Zchn"/>
    <w:basedOn w:val="Absatz-Standardschriftart"/>
    <w:link w:val="Vorstossnummer"/>
    <w:rsid w:val="00535CA8"/>
    <w:rPr>
      <w:b/>
      <w:caps/>
      <w:sz w:val="24"/>
      <w:szCs w:val="24"/>
      <w:lang w:val="de-CH"/>
    </w:rPr>
  </w:style>
  <w:style w:type="paragraph" w:styleId="Listenabsatz">
    <w:name w:val="List Paragraph"/>
    <w:basedOn w:val="Standard"/>
    <w:uiPriority w:val="34"/>
    <w:qFormat/>
    <w:rsid w:val="00875108"/>
    <w:pPr>
      <w:ind w:left="720"/>
      <w:contextualSpacing/>
    </w:pPr>
    <w:rPr>
      <w:szCs w:val="24"/>
      <w:lang w:eastAsia="en-US"/>
    </w:rPr>
  </w:style>
  <w:style w:type="paragraph" w:customStyle="1" w:styleId="Fusszeile">
    <w:name w:val="Fusszeile"/>
    <w:basedOn w:val="Standard"/>
    <w:rsid w:val="003A1AC5"/>
    <w:pPr>
      <w:tabs>
        <w:tab w:val="center" w:pos="4321"/>
        <w:tab w:val="right" w:pos="8641"/>
      </w:tabs>
    </w:pPr>
    <w:rPr>
      <w:sz w:val="16"/>
    </w:rPr>
  </w:style>
  <w:style w:type="paragraph" w:customStyle="1" w:styleId="Fusszeile-Seite">
    <w:name w:val="Fusszeile-Seite"/>
    <w:basedOn w:val="Standard"/>
    <w:rsid w:val="00C60765"/>
    <w:pPr>
      <w:jc w:val="right"/>
    </w:pPr>
    <w:rPr>
      <w:sz w:val="16"/>
    </w:rPr>
  </w:style>
  <w:style w:type="paragraph" w:customStyle="1" w:styleId="ListLevelsWithNumbers">
    <w:name w:val="ListLevelsWithNumbers"/>
    <w:basedOn w:val="Standard"/>
    <w:rsid w:val="00A46D13"/>
    <w:pPr>
      <w:numPr>
        <w:numId w:val="7"/>
      </w:numPr>
    </w:pPr>
  </w:style>
  <w:style w:type="paragraph" w:customStyle="1" w:styleId="ListWithNumbers">
    <w:name w:val="ListWithNumbers"/>
    <w:basedOn w:val="Standard"/>
    <w:rsid w:val="00D46FC6"/>
    <w:pPr>
      <w:numPr>
        <w:numId w:val="8"/>
      </w:numPr>
    </w:pPr>
  </w:style>
  <w:style w:type="paragraph" w:customStyle="1" w:styleId="AufzhlungVif">
    <w:name w:val="Aufzählung Vif"/>
    <w:basedOn w:val="ListWithSymbols"/>
    <w:rsid w:val="00CA1B44"/>
    <w:pPr>
      <w:ind w:left="142" w:hanging="142"/>
    </w:pPr>
  </w:style>
  <w:style w:type="character" w:customStyle="1" w:styleId="berschrift2Zchn">
    <w:name w:val="Überschrift 2 Zchn"/>
    <w:basedOn w:val="Absatz-Standardschriftart"/>
    <w:link w:val="berschrift2"/>
    <w:uiPriority w:val="9"/>
    <w:locked/>
    <w:rsid w:val="003E215C"/>
    <w:rPr>
      <w:rFonts w:ascii="Segoe UI" w:hAnsi="Segoe UI" w:cs="Arial"/>
      <w:b/>
      <w:bCs/>
      <w:iCs/>
      <w:kern w:val="10"/>
      <w:sz w:val="24"/>
      <w:szCs w:val="28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9"/>
    <w:locked/>
    <w:rsid w:val="003E215C"/>
    <w:rPr>
      <w:rFonts w:ascii="Segoe UI" w:hAnsi="Segoe UI" w:cs="Arial"/>
      <w:b/>
      <w:bCs/>
      <w:kern w:val="10"/>
      <w:szCs w:val="26"/>
      <w:lang w:val="de-CH"/>
    </w:rPr>
  </w:style>
  <w:style w:type="character" w:customStyle="1" w:styleId="berschrift4Zchn">
    <w:name w:val="Überschrift 4 Zchn"/>
    <w:basedOn w:val="Absatz-Standardschriftart"/>
    <w:link w:val="berschrift4"/>
    <w:uiPriority w:val="9"/>
    <w:locked/>
    <w:rsid w:val="003E215C"/>
    <w:rPr>
      <w:rFonts w:ascii="Segoe UI" w:hAnsi="Segoe UI"/>
      <w:b/>
      <w:bCs/>
      <w:kern w:val="10"/>
      <w:szCs w:val="28"/>
      <w:lang w:val="de-CH"/>
    </w:rPr>
  </w:style>
  <w:style w:type="paragraph" w:styleId="Titel">
    <w:name w:val="Title"/>
    <w:basedOn w:val="Standard"/>
    <w:next w:val="Standard"/>
    <w:link w:val="TitelZchn"/>
    <w:uiPriority w:val="9"/>
    <w:qFormat/>
    <w:rsid w:val="00E1330E"/>
    <w:pPr>
      <w:contextualSpacing/>
    </w:pPr>
    <w:rPr>
      <w:rFonts w:eastAsiaTheme="majorEastAsia" w:cstheme="majorBidi"/>
      <w:b/>
      <w:sz w:val="32"/>
      <w:szCs w:val="56"/>
    </w:rPr>
  </w:style>
  <w:style w:type="character" w:customStyle="1" w:styleId="TitelZchn">
    <w:name w:val="Titel Zchn"/>
    <w:basedOn w:val="Absatz-Standardschriftart"/>
    <w:link w:val="Titel"/>
    <w:uiPriority w:val="9"/>
    <w:rsid w:val="00E1330E"/>
    <w:rPr>
      <w:rFonts w:eastAsiaTheme="majorEastAsia" w:cstheme="majorBidi"/>
      <w:b/>
      <w:kern w:val="10"/>
      <w:sz w:val="32"/>
      <w:szCs w:val="56"/>
      <w:lang w:val="de-CH"/>
    </w:rPr>
  </w:style>
  <w:style w:type="character" w:customStyle="1" w:styleId="Hidden">
    <w:name w:val="Hidden"/>
    <w:basedOn w:val="Absatz-Standardschriftart"/>
    <w:uiPriority w:val="1"/>
    <w:qFormat/>
    <w:rsid w:val="00783EC3"/>
    <w:rPr>
      <w:rFonts w:ascii="Segoe UI" w:hAnsi="Segoe UI"/>
      <w:vanish/>
      <w:color w:val="C00000"/>
      <w:kern w:val="0"/>
      <w:sz w:val="18"/>
      <w:lang w:val="de-CH"/>
    </w:rPr>
  </w:style>
  <w:style w:type="paragraph" w:styleId="Kopfzeile">
    <w:name w:val="header"/>
    <w:basedOn w:val="Standard"/>
    <w:link w:val="KopfzeileZchn"/>
    <w:unhideWhenUsed/>
    <w:rsid w:val="00944AA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944AA6"/>
    <w:rPr>
      <w:rFonts w:ascii="Segoe UI" w:hAnsi="Segoe UI"/>
      <w:kern w:val="10"/>
      <w:lang w:val="de-CH"/>
    </w:rPr>
  </w:style>
  <w:style w:type="paragraph" w:styleId="Fuzeile">
    <w:name w:val="footer"/>
    <w:basedOn w:val="Standard"/>
    <w:link w:val="FuzeileZchn"/>
    <w:uiPriority w:val="99"/>
    <w:unhideWhenUsed/>
    <w:rsid w:val="00944AA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44AA6"/>
    <w:rPr>
      <w:rFonts w:ascii="Segoe UI" w:hAnsi="Segoe UI"/>
      <w:kern w:val="10"/>
      <w:lang w:val="de-CH"/>
    </w:rPr>
  </w:style>
  <w:style w:type="paragraph" w:styleId="KeinLeerraum">
    <w:name w:val="No Spacing"/>
    <w:uiPriority w:val="1"/>
    <w:qFormat/>
    <w:rsid w:val="008355C7"/>
    <w:rPr>
      <w:rFonts w:asciiTheme="minorHAnsi" w:eastAsiaTheme="minorHAnsi" w:hAnsiTheme="minorHAnsi" w:cstheme="minorBidi"/>
      <w:lang w:eastAsia="en-US"/>
    </w:rPr>
  </w:style>
  <w:style w:type="paragraph" w:styleId="berarbeitung">
    <w:name w:val="Revision"/>
    <w:hidden/>
    <w:uiPriority w:val="99"/>
    <w:semiHidden/>
    <w:rsid w:val="00EB0FA8"/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kus_Ineichen\Documents\Vorlagen\S-Arbeitsblatt_mit_Log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D72BAE8-6D28-4FA7-BAE4-3BA11C1AC56D}"/>
      </w:docPartPr>
      <w:docPartBody>
        <w:p w:rsidR="00B803E2" w:rsidRDefault="00E21030">
          <w:r w:rsidRPr="00223FCD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030"/>
    <w:rsid w:val="000A56EA"/>
    <w:rsid w:val="00207A36"/>
    <w:rsid w:val="005F1499"/>
    <w:rsid w:val="007B2082"/>
    <w:rsid w:val="0094653D"/>
    <w:rsid w:val="00AE6556"/>
    <w:rsid w:val="00B803E2"/>
    <w:rsid w:val="00C92CBE"/>
    <w:rsid w:val="00DF6095"/>
    <w:rsid w:val="00E2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E21030"/>
    <w:rPr>
      <w:color w:val="808080"/>
      <w:lang w:val="de-CH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S-Arbeitsblatt_mit_Logo.dotx</Template>
  <TotalTime>0</TotalTime>
  <Pages>2</Pages>
  <Words>280</Words>
  <Characters>1768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Organisation</vt:lpstr>
    </vt:vector>
  </TitlesOfParts>
  <Manager>Franco Mantovani</Manager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Markus Ineichen</dc:creator>
  <cp:keywords/>
  <cp:lastModifiedBy>Benjamin Kunz</cp:lastModifiedBy>
  <cp:revision>5</cp:revision>
  <dcterms:created xsi:type="dcterms:W3CDTF">2026-05-06T12:09:00Z</dcterms:created>
  <dcterms:modified xsi:type="dcterms:W3CDTF">2026-08-21T06:31:00Z</dcterms:modified>
</cp:coreProperties>
</file>