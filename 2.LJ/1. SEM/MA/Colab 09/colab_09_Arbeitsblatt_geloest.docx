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18A66" w14:textId="77777777" w:rsidR="00492FC4" w:rsidRDefault="00000000" w:rsidP="009D5C6C">
      <w:pPr>
        <w:pStyle w:val="Titel"/>
      </w:pPr>
      <w:bookmarkStart w:id="0" w:name="arbeitsblatt-colab-09"/>
      <w:r>
        <w:t>Arbeitsblatt: Colab 09</w:t>
      </w:r>
    </w:p>
    <w:p w14:paraId="69074E55" w14:textId="77777777" w:rsidR="00492FC4" w:rsidRDefault="00000000" w:rsidP="009D5C6C">
      <w:pPr>
        <w:pStyle w:val="berschrift1"/>
      </w:pPr>
      <w:bookmarkStart w:id="1" w:name="X7b6d6e85d08d5660c7cc3fbc5183f680f28990f"/>
      <w:r>
        <w:t>Dreischichtiges Netz mit Matrizenmultiplikation</w:t>
      </w:r>
    </w:p>
    <w:p w14:paraId="50ECB3C5" w14:textId="77777777" w:rsidR="00492FC4" w:rsidRDefault="00000000">
      <w:pPr>
        <w:pStyle w:val="berschrift2"/>
      </w:pPr>
      <w:bookmarkStart w:id="2" w:name="ziel"/>
      <w:bookmarkEnd w:id="1"/>
      <w:r>
        <w:t>Ziel</w:t>
      </w:r>
    </w:p>
    <w:p w14:paraId="23B95F84" w14:textId="77777777" w:rsidR="00492FC4" w:rsidRDefault="00000000">
      <w:r>
        <w:t>Du verstehst heute ein neuronales Netz mit drei Schichten.</w:t>
      </w:r>
    </w:p>
    <w:p w14:paraId="1992015B" w14:textId="77777777" w:rsidR="00492FC4" w:rsidRDefault="00000000">
      <w:r>
        <w:t>Das Netz hat:</w:t>
      </w:r>
    </w:p>
    <w:p w14:paraId="114AAE98" w14:textId="77777777" w:rsidR="00492FC4" w:rsidRDefault="00000000">
      <w:pPr>
        <w:numPr>
          <w:ilvl w:val="0"/>
          <w:numId w:val="21"/>
        </w:numPr>
      </w:pPr>
      <w:r>
        <w:t>eine Eingabeschicht</w:t>
      </w:r>
    </w:p>
    <w:p w14:paraId="7918A8F9" w14:textId="77777777" w:rsidR="00492FC4" w:rsidRDefault="00000000">
      <w:pPr>
        <w:numPr>
          <w:ilvl w:val="0"/>
          <w:numId w:val="21"/>
        </w:numPr>
      </w:pPr>
      <w:r>
        <w:t>eine versteckte Schicht</w:t>
      </w:r>
    </w:p>
    <w:p w14:paraId="42175BA8" w14:textId="77777777" w:rsidR="00492FC4" w:rsidRDefault="00000000">
      <w:pPr>
        <w:numPr>
          <w:ilvl w:val="0"/>
          <w:numId w:val="21"/>
        </w:numPr>
      </w:pPr>
      <w:r>
        <w:t>eine Ausgabeschicht</w:t>
      </w:r>
    </w:p>
    <w:p w14:paraId="152417F9" w14:textId="77777777" w:rsidR="00492FC4" w:rsidRDefault="00000000">
      <w:r>
        <w:t>Du siehst auch, wie Matrizen helfen.</w:t>
      </w:r>
    </w:p>
    <w:p w14:paraId="24B85A10" w14:textId="77777777" w:rsidR="00492FC4" w:rsidRDefault="00000000">
      <w:pPr>
        <w:pStyle w:val="berschrift2"/>
      </w:pPr>
      <w:bookmarkStart w:id="3" w:name="aufgabe-1-die-drei-schichten"/>
      <w:bookmarkEnd w:id="2"/>
      <w:r>
        <w:t>Aufgabe 1: Die drei Schichten</w:t>
      </w:r>
    </w:p>
    <w:p w14:paraId="4F63F0E7" w14:textId="77777777" w:rsidR="00492FC4" w:rsidRDefault="00000000">
      <w:r>
        <w:t>Ein dreischichtiges Netz hat drei wichtige Teile.</w:t>
      </w:r>
    </w:p>
    <w:p w14:paraId="481DA6A2" w14:textId="77777777" w:rsidR="00492FC4" w:rsidRDefault="00000000">
      <w:pPr>
        <w:numPr>
          <w:ilvl w:val="0"/>
          <w:numId w:val="22"/>
        </w:numPr>
      </w:pPr>
      <w:r>
        <w:t>Wie heisst Schicht 1?</w:t>
      </w:r>
    </w:p>
    <w:p w14:paraId="348E7117" w14:textId="34C501E3" w:rsidR="00492FC4" w:rsidRDefault="00000000">
      <w:r>
        <w:t xml:space="preserve">Antwort: </w:t>
      </w:r>
      <w:sdt>
        <w:sdtPr>
          <w:id w:val="1664821933"/>
          <w:placeholder>
            <w:docPart w:val="DefaultPlaceholder_-1854013440"/>
          </w:placeholder>
          <w:showingPlcHdr/>
        </w:sdtPr>
        <w:sdtContent>
          <w:r>
            <w:t xml:space="preserve">Eingabeschicht</w:t>
          </w:r>
        </w:sdtContent>
      </w:sdt>
    </w:p>
    <w:p w14:paraId="579549D5" w14:textId="77777777" w:rsidR="00492FC4" w:rsidRDefault="00000000">
      <w:pPr>
        <w:numPr>
          <w:ilvl w:val="0"/>
          <w:numId w:val="23"/>
        </w:numPr>
      </w:pPr>
      <w:r>
        <w:t>Wie heisst Schicht 2?</w:t>
      </w:r>
    </w:p>
    <w:p w14:paraId="153E5F5A" w14:textId="0CE77FBA" w:rsidR="00492FC4" w:rsidRDefault="00000000">
      <w:r>
        <w:t xml:space="preserve">Antwort: </w:t>
      </w:r>
      <w:sdt>
        <w:sdtPr>
          <w:id w:val="-856417343"/>
          <w:placeholder>
            <w:docPart w:val="DefaultPlaceholder_-1854013440"/>
          </w:placeholder>
          <w:showingPlcHdr/>
        </w:sdtPr>
        <w:sdtContent>
          <w:r>
            <w:t xml:space="preserve">versteckte Schicht</w:t>
          </w:r>
        </w:sdtContent>
      </w:sdt>
    </w:p>
    <w:p w14:paraId="14DCB38C" w14:textId="77777777" w:rsidR="00492FC4" w:rsidRDefault="00000000">
      <w:pPr>
        <w:numPr>
          <w:ilvl w:val="0"/>
          <w:numId w:val="24"/>
        </w:numPr>
      </w:pPr>
      <w:r>
        <w:t>Wie heisst Schicht 3?</w:t>
      </w:r>
    </w:p>
    <w:p w14:paraId="71E0D002" w14:textId="603933E1" w:rsidR="00492FC4" w:rsidRDefault="00000000">
      <w:r>
        <w:t xml:space="preserve">Antwort: </w:t>
      </w:r>
      <w:sdt>
        <w:sdtPr>
          <w:id w:val="-1294977871"/>
          <w:placeholder>
            <w:docPart w:val="DefaultPlaceholder_-1854013440"/>
          </w:placeholder>
          <w:showingPlcHdr/>
        </w:sdtPr>
        <w:sdtContent>
          <w:r>
            <w:t xml:space="preserve">Ausgabeschicht</w:t>
          </w:r>
        </w:sdtContent>
      </w:sdt>
    </w:p>
    <w:p w14:paraId="5898C7DF" w14:textId="77777777" w:rsidR="00492FC4" w:rsidRDefault="00000000">
      <w:pPr>
        <w:numPr>
          <w:ilvl w:val="0"/>
          <w:numId w:val="25"/>
        </w:numPr>
      </w:pPr>
      <w:r>
        <w:t xml:space="preserve">Warum heisst die mittlere Schicht </w:t>
      </w:r>
      <w:r>
        <w:rPr>
          <w:i/>
          <w:iCs/>
        </w:rPr>
        <w:t>versteckte Schicht</w:t>
      </w:r>
      <w:r>
        <w:t>?</w:t>
      </w:r>
    </w:p>
    <w:p w14:paraId="7838AC9F" w14:textId="6F31A8DB" w:rsidR="00492FC4" w:rsidRDefault="00000000">
      <w:r>
        <w:t xml:space="preserve">Antwort: </w:t>
      </w:r>
      <w:sdt>
        <w:sdtPr>
          <w:id w:val="-1571109259"/>
          <w:placeholder>
            <w:docPart w:val="DefaultPlaceholder_-1854013440"/>
          </w:placeholder>
          <w:showingPlcHdr/>
        </w:sdtPr>
        <w:sdtContent>
          <w:r>
            <w:t xml:space="preserve">Sie heisst versteckte Schicht, weil ihre Werte am Ende oft nicht direkt sichtbar sind. Sie liegt zwischen Eingabe- und Ausgabeschicht, und man sieht meistens nur die letzte Ausgabe.</w:t>
          </w:r>
        </w:sdtContent>
      </w:sdt>
    </w:p>
    <w:p w14:paraId="4E3C3627" w14:textId="77777777" w:rsidR="009D5C6C" w:rsidRDefault="009D5C6C">
      <w:pPr>
        <w:rPr>
          <w:b/>
          <w:bCs/>
        </w:rPr>
      </w:pPr>
    </w:p>
    <w:p w14:paraId="31433E35" w14:textId="5D42296E" w:rsidR="00492FC4" w:rsidRDefault="00000000">
      <w:r>
        <w:rPr>
          <w:i/>
          <w:iCs/>
        </w:rPr>
        <w:t>Hinweis:</w:t>
      </w:r>
      <w:r>
        <w:t xml:space="preserve"> Die mittlere Schicht liegt zwischen Eingabe und Ausgabe. Ihre Werte sieht man am Ende oft nicht direkt.</w:t>
      </w:r>
    </w:p>
    <w:p w14:paraId="7BB64733" w14:textId="77777777" w:rsidR="00492FC4" w:rsidRDefault="00000000">
      <w:pPr>
        <w:pStyle w:val="berschrift2"/>
      </w:pPr>
      <w:bookmarkStart w:id="4" w:name="X1e326e797fa4c0726eb621e66b3060eee8c1d92"/>
      <w:bookmarkEnd w:id="3"/>
      <w:r>
        <w:t>Aufgabe 2: Eingabematrix und Gewichtsmatrix</w:t>
      </w:r>
    </w:p>
    <w:p w14:paraId="1AD66877" w14:textId="77777777" w:rsidR="00492FC4" w:rsidRDefault="00000000">
      <w:r>
        <w:t>Im Colab steht diese Eingabematrix:</w:t>
      </w:r>
    </w:p>
    <w:p w14:paraId="2E72574D" w14:textId="77777777" w:rsidR="00492FC4" w:rsidRPr="009D5C6C" w:rsidRDefault="00000000">
      <m:oMathPara>
        <m:oMathParaPr>
          <m:jc m:val="left"/>
        </m:oMathParaPr>
        <m:oMath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0.8</m:t>
                    </m:r>
                  </m:e>
                </m:mr>
              </m:m>
            </m:e>
          </m:d>
        </m:oMath>
      </m:oMathPara>
    </w:p>
    <w:p w14:paraId="45A10711" w14:textId="77777777" w:rsidR="009D5C6C" w:rsidRPr="009D5C6C" w:rsidRDefault="009D5C6C"/>
    <w:p w14:paraId="3A8DEDCF" w14:textId="20E2125C" w:rsidR="00492FC4" w:rsidRDefault="00000000" w:rsidP="009D5C6C">
      <w:pPr>
        <w:numPr>
          <w:ilvl w:val="0"/>
          <w:numId w:val="26"/>
        </w:numPr>
      </w:pPr>
      <w:r>
        <w:t>Welche Grösse hat (I)?</w:t>
        <w:br/>
        <w:t xml:space="preserve">Antwort: </w:t>
      </w:r>
      <w:sdt>
        <w:sdtPr>
          <w:id w:val="-995646199"/>
          <w:placeholder>
            <w:docPart w:val="DefaultPlaceholder_-1854013440"/>
          </w:placeholder>
          <w:showingPlcHdr/>
        </w:sdtPr>
        <w:sdtContent>
          <w:r>
            <w:t xml:space="preserve">3x1 (3 Zeilen, 1 Spalte)</w:t>
          </w:r>
        </w:sdtContent>
      </w:sdt>
      <w:r>
        <w:br/>
        <w:t>Die erste Gewichtsmatrix ist:</w:t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inpu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idden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0.9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0.3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0.8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0.6</m:t>
                    </m:r>
                  </m:e>
                </m:mr>
              </m:m>
            </m:e>
          </m:d>
          <m:r>
            <w:br/>
          </m:r>
        </m:oMath>
      </m:oMathPara>
    </w:p>
    <w:p w14:paraId="130757B8" w14:textId="76164A1E" w:rsidR="00492FC4" w:rsidRDefault="00000000" w:rsidP="009D5C6C">
      <w:pPr>
        <w:numPr>
          <w:ilvl w:val="0"/>
          <w:numId w:val="27"/>
        </w:numPr>
      </w:pPr>
      <w:r>
        <w:t xml:space="preserve">Welche Grösse hat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input</m:t>
            </m:r>
            <m:r>
              <m:rPr>
                <m:sty m:val="p"/>
              </m:rPr>
              <w:rPr>
                <w:rFonts w:ascii="Cambria Math" w:hAnsi="Cambria Math"/>
              </w:rPr>
              <m:t>_</m:t>
            </m:r>
            <m:r>
              <w:rPr>
                <w:rFonts w:ascii="Cambria Math" w:hAnsi="Cambria Math"/>
              </w:rPr>
              <m:t>hidden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  <w:br/>
        <w:t xml:space="preserve">Antwort: </w:t>
      </w:r>
      <w:sdt>
        <w:sdtPr>
          <w:id w:val="-1422870957"/>
          <w:placeholder>
            <w:docPart w:val="DefaultPlaceholder_-1854013440"/>
          </w:placeholder>
          <w:showingPlcHdr/>
        </w:sdtPr>
        <w:sdtContent>
          <w:r>
            <w:t xml:space="preserve">3x3 (3 Zeilen, 3 Spalten)</w:t>
          </w:r>
        </w:sdtContent>
      </w:sdt>
      <w:r>
        <w:br/>
      </w:r>
    </w:p>
    <w:p w14:paraId="339212D4" w14:textId="0B4EC2DE" w:rsidR="00492FC4" w:rsidRDefault="00000000" w:rsidP="009D5C6C">
      <w:pPr>
        <w:numPr>
          <w:ilvl w:val="0"/>
          <w:numId w:val="28"/>
        </w:numPr>
      </w:pPr>
      <w:r>
        <w:lastRenderedPageBreak/>
        <w:t>Darf man diese Rechnung machen?</w:t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input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hidden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I</m:t>
          </m:r>
          <m:r>
            <w:br/>
          </m:r>
        </m:oMath>
      </m:oMathPara>
      <w:sdt>
        <w:sdtPr>
          <w:id w:val="-845888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☑</w:t>
          </w:r>
        </w:sdtContent>
      </w:sdt>
      <w:r>
        <w:t xml:space="preserve"> ja / </w:t>
      </w:r>
      <w:sdt>
        <w:sdtPr>
          <w:id w:val="-741411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nein: </w:t>
      </w:r>
      <w:sdt>
        <w:sdtPr>
          <w:id w:val="-249582657"/>
          <w:placeholder>
            <w:docPart w:val="DefaultPlaceholder_-1854013440"/>
          </w:placeholder>
          <w:showingPlcHdr/>
        </w:sdtPr>
        <w:sdtContent>
          <w:r>
            <w:t xml:space="preserve">Ja, denn die inneren Zahlen sind gleich (3 = 3). Das Ergebnis hat dann die Grösse 3x1.</w:t>
          </w:r>
        </w:sdtContent>
      </w:sdt>
      <w:r>
        <w:br/>
      </w:r>
    </w:p>
    <w:p w14:paraId="5A9524F7" w14:textId="5F67041C" w:rsidR="00492FC4" w:rsidRDefault="00000000" w:rsidP="009D5C6C">
      <w:pPr>
        <w:numPr>
          <w:ilvl w:val="0"/>
          <w:numId w:val="29"/>
        </w:numPr>
      </w:pPr>
      <w:r>
        <w:t xml:space="preserve">Welche Grösse hat das Ergebnis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hidden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  <w:br/>
        <w:t xml:space="preserve">Antwort: </w:t>
      </w:r>
      <w:sdt>
        <w:sdtPr>
          <w:id w:val="-241873981"/>
          <w:placeholder>
            <w:docPart w:val="DefaultPlaceholder_-1854013440"/>
          </w:placeholder>
          <w:showingPlcHdr/>
        </w:sdtPr>
        <w:sdtContent>
          <w:r>
            <w:t xml:space="preserve">3x1</w:t>
          </w:r>
        </w:sdtContent>
      </w:sdt>
    </w:p>
    <w:p w14:paraId="26B7FF95" w14:textId="4C0AE93A" w:rsidR="00492FC4" w:rsidRDefault="009D5C6C">
      <w:r>
        <w:rPr>
          <w:b/>
          <w:bCs/>
        </w:rPr>
        <w:br/>
      </w:r>
      <w:r>
        <w:rPr>
          <w:i/>
          <w:iCs/>
        </w:rPr>
        <w:t>Hinweis:</w:t>
      </w:r>
      <w:r>
        <w:t xml:space="preserve"> Die inneren Zahlen müssen gleich sein. Die äusseren Zahlen geben die neue Grösse an.</w:t>
      </w:r>
    </w:p>
    <w:p w14:paraId="7BD4C786" w14:textId="77777777" w:rsidR="00492FC4" w:rsidRDefault="00000000">
      <w:pPr>
        <w:pStyle w:val="berschrift2"/>
      </w:pPr>
      <w:bookmarkStart w:id="5" w:name="aufgabe-3-erste-rohe-summe-berechnen"/>
      <w:bookmarkEnd w:id="4"/>
      <w:r>
        <w:t>Aufgabe 3: Erste rohe Summe berechnen</w:t>
      </w:r>
    </w:p>
    <w:p w14:paraId="2CF75C10" w14:textId="77777777" w:rsidR="00492FC4" w:rsidRDefault="00000000">
      <w:r>
        <w:t>Für das erste versteckte Neuron rechnen wir:</w:t>
      </w:r>
    </w:p>
    <w:p w14:paraId="2893995F" w14:textId="3CF42519" w:rsidR="00492FC4" w:rsidRPr="009D5C6C" w:rsidRDefault="0000000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hidden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0.9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0.9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0.1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0.4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</m:t>
          </m:r>
          <m:r>
            <w:rPr>
              <w:rFonts w:ascii="Cambria Math" w:hAnsi="Cambria Math"/>
            </w:rPr>
            <m:t>8</m:t>
          </m:r>
        </m:oMath>
      </m:oMathPara>
    </w:p>
    <w:p w14:paraId="1D2B3003" w14:textId="77777777" w:rsidR="009D5C6C" w:rsidRPr="009D5C6C" w:rsidRDefault="009D5C6C"/>
    <w:p w14:paraId="712ABD70" w14:textId="2F8EA20E" w:rsidR="00492FC4" w:rsidRDefault="00000000" w:rsidP="009D5C6C">
      <w:pPr>
        <w:numPr>
          <w:ilvl w:val="0"/>
          <w:numId w:val="30"/>
        </w:numPr>
      </w:pPr>
      <w:r>
        <w:t>Berechne den Wert.</w:t>
        <w:br/>
        <w:t>Rechnung:</w:t>
        <w:br/>
      </w:r>
      <m:oMath>
        <m:r>
          <w:rPr>
            <w:rFonts w:ascii="Cambria Math" w:hAnsi="Cambria Math"/>
          </w:rPr>
          <m:t>0.9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0.9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  <w:sdt>
        <w:sdtPr>
          <w:id w:val="1528213616"/>
          <w:placeholder>
            <w:docPart w:val="DefaultPlaceholder_-1854013440"/>
          </w:placeholder>
          <w:showingPlcHdr/>
        </w:sdtPr>
        <w:sdtContent>
          <w:r>
            <w:t xml:space="preserve">0.81</w:t>
          </w:r>
        </w:sdtContent>
      </w:sdt>
      <w:r>
        <w:br/>
      </w:r>
      <m:oMath>
        <m:r>
          <w:rPr>
            <w:rFonts w:ascii="Cambria Math" w:hAnsi="Cambria Math"/>
          </w:rPr>
          <m:t>0.3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  <w:sdt>
        <w:sdtPr>
          <w:id w:val="2044633182"/>
          <w:placeholder>
            <w:docPart w:val="DefaultPlaceholder_-1854013440"/>
          </w:placeholder>
          <w:showingPlcHdr/>
        </w:sdtPr>
        <w:sdtContent>
          <w:r>
            <w:t xml:space="preserve">0.03</w:t>
          </w:r>
        </w:sdtContent>
      </w:sdt>
      <w:r>
        <w:br/>
      </w:r>
      <m:oMath>
        <m:r>
          <w:rPr>
            <w:rFonts w:ascii="Cambria Math" w:hAnsi="Cambria Math"/>
          </w:rPr>
          <m:t>0.4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0.8</m:t>
        </m:r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  <w:sdt>
        <w:sdtPr>
          <w:id w:val="-709190844"/>
          <w:placeholder>
            <w:docPart w:val="DefaultPlaceholder_-1854013440"/>
          </w:placeholder>
          <w:showingPlcHdr/>
        </w:sdtPr>
        <w:sdtContent>
          <w:r>
            <w:t xml:space="preserve">0.32</w:t>
          </w:r>
        </w:sdtContent>
      </w:sdt>
      <w:r>
        <w:br/>
      </w:r>
    </w:p>
    <w:p w14:paraId="4794F9F1" w14:textId="6AB8CDC5" w:rsidR="00492FC4" w:rsidRDefault="00000000" w:rsidP="009D5C6C">
      <w:pPr>
        <w:numPr>
          <w:ilvl w:val="0"/>
          <w:numId w:val="31"/>
        </w:numPr>
      </w:pPr>
      <w:r>
        <w:t>Addiere die drei Werte.</w:t>
        <w:br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hidden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</m:oMath>
      <w:r>
        <w:t xml:space="preserve"> </w:t>
      </w:r>
      <w:sdt>
        <w:sdtPr>
          <w:id w:val="908355362"/>
          <w:placeholder>
            <w:docPart w:val="DefaultPlaceholder_-1854013440"/>
          </w:placeholder>
          <w:showingPlcHdr/>
        </w:sdtPr>
        <w:sdtContent>
          <w:r>
            <w:t xml:space="preserve">1.16</w:t>
          </w:r>
        </w:sdtContent>
      </w:sdt>
      <w:r>
        <w:br/>
      </w:r>
    </w:p>
    <w:p w14:paraId="3958D31C" w14:textId="3D738B65" w:rsidR="00492FC4" w:rsidRDefault="00000000" w:rsidP="009D5C6C">
      <w:pPr>
        <w:numPr>
          <w:ilvl w:val="0"/>
          <w:numId w:val="32"/>
        </w:numPr>
      </w:pPr>
      <w:r>
        <w:t xml:space="preserve">Was bedeutet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hidden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  <w:br/>
        <w:t xml:space="preserve">Antwort: </w:t>
      </w:r>
      <w:sdt>
        <w:sdtPr>
          <w:id w:val="-1226140483"/>
          <w:placeholder>
            <w:docPart w:val="DefaultPlaceholder_-1854013440"/>
          </w:placeholder>
          <w:showingPlcHdr/>
        </w:sdtPr>
        <w:sdtContent>
          <w:r>
            <w:t xml:space="preserve">X_hidden sind die rohen Summen der versteckten Schicht. Die Sigmoid-Funktion wurde noch nicht angewendet.</w:t>
          </w:r>
        </w:sdtContent>
      </w:sdt>
    </w:p>
    <w:p w14:paraId="1EC9767B" w14:textId="77777777" w:rsidR="009D5C6C" w:rsidRDefault="009D5C6C">
      <w:pPr>
        <w:rPr>
          <w:i/>
          <w:iCs/>
        </w:rPr>
      </w:pPr>
    </w:p>
    <w:p w14:paraId="1FA7B20A" w14:textId="5DE11402" w:rsidR="00492FC4" w:rsidRDefault="00000000">
      <w:r>
        <w:rPr>
          <w:i/>
          <w:iCs/>
        </w:rPr>
        <w:t>Hinweis: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hidden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sind rohe Summen. Die Sigmoid-Funktion wurde noch nicht benutzt.</w:t>
      </w:r>
    </w:p>
    <w:p w14:paraId="7F65ED70" w14:textId="77777777" w:rsidR="00492FC4" w:rsidRDefault="00000000">
      <w:pPr>
        <w:pStyle w:val="berschrift2"/>
      </w:pPr>
      <w:bookmarkStart w:id="6" w:name="aufgabe-4-von-x_-zu-o_"/>
      <w:bookmarkEnd w:id="5"/>
      <w:r>
        <w:t>Aufgabe 4: Von (X_) zu (O_)</w:t>
      </w:r>
    </w:p>
    <w:p w14:paraId="0452F0A8" w14:textId="77777777" w:rsidR="00492FC4" w:rsidRDefault="00000000">
      <w:r>
        <w:t>Im Colab steht:</w:t>
      </w:r>
    </w:p>
    <w:p w14:paraId="7CE70005" w14:textId="77777777" w:rsidR="00492FC4" w:rsidRPr="009D5C6C" w:rsidRDefault="0000000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hidden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sigmoid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hidden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A910A57" w14:textId="77777777" w:rsidR="009D5C6C" w:rsidRPr="009D5C6C" w:rsidRDefault="009D5C6C"/>
    <w:p w14:paraId="14EB7D27" w14:textId="7D945CC3" w:rsidR="00492FC4" w:rsidRDefault="00000000" w:rsidP="009D5C6C">
      <w:pPr>
        <w:numPr>
          <w:ilvl w:val="0"/>
          <w:numId w:val="33"/>
        </w:numPr>
      </w:pPr>
      <w:r>
        <w:t xml:space="preserve">Was bedeutet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hidden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  <w:br/>
        <w:t xml:space="preserve">Antwort: </w:t>
      </w:r>
      <w:sdt>
        <w:sdtPr>
          <w:id w:val="239058943"/>
          <w:placeholder>
            <w:docPart w:val="DefaultPlaceholder_-1854013440"/>
          </w:placeholder>
          <w:showingPlcHdr/>
        </w:sdtPr>
        <w:sdtContent>
          <w:r>
            <w:t xml:space="preserve">O_hidden ist die Ausgabe der versteckten Schicht, also X_hidden nach Anwendung der Sigmoid-Funktion.</w:t>
          </w:r>
        </w:sdtContent>
      </w:sdt>
      <w:r>
        <w:br/>
      </w:r>
    </w:p>
    <w:p w14:paraId="3C30D56F" w14:textId="1957AC19" w:rsidR="00492FC4" w:rsidRDefault="00000000" w:rsidP="009D5C6C">
      <w:pPr>
        <w:numPr>
          <w:ilvl w:val="0"/>
          <w:numId w:val="34"/>
        </w:numPr>
      </w:pPr>
      <w:r>
        <w:t>Was macht die Sigmoid-Funktion mit den Zahlen?</w:t>
        <w:br/>
        <w:t xml:space="preserve">Antwort: </w:t>
      </w:r>
      <w:sdt>
        <w:sdtPr>
          <w:id w:val="769595247"/>
          <w:placeholder>
            <w:docPart w:val="DefaultPlaceholder_-1854013440"/>
          </w:placeholder>
          <w:showingPlcHdr/>
        </w:sdtPr>
        <w:sdtContent>
          <w:r>
            <w:t xml:space="preserve">Sie macht aus jeder Zahl einen Wert zwischen 0 und 1, angewendet auf jedes Element einzeln.</w:t>
          </w:r>
        </w:sdtContent>
      </w:sdt>
      <w:r>
        <w:br/>
      </w:r>
    </w:p>
    <w:p w14:paraId="27DDC467" w14:textId="11E0DF62" w:rsidR="00492FC4" w:rsidRDefault="00000000" w:rsidP="009D5C6C">
      <w:pPr>
        <w:numPr>
          <w:ilvl w:val="0"/>
          <w:numId w:val="35"/>
        </w:numPr>
      </w:pPr>
      <w:r>
        <w:t xml:space="preserve">Trage die Werte aus dem Colab ein.</w:t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hidden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1.16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0.42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0.62</m:t>
                    </m:r>
                  </m:e>
                </m:mr>
              </m:m>
            </m:e>
          </m:d>
          <m:r>
            <w:br/>
          </m:r>
        </m:oMath>
        <m:oMath>
          <m: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hidden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o1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o2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o3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hidden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= </w:t>
      </w:r>
      <w:sdt>
        <w:sdtPr>
          <w:id w:val="1208916280"/>
          <w:placeholder>
            <w:docPart w:val="DefaultPlaceholder_-1854013440"/>
          </w:placeholder>
          <w:showingPlcHdr/>
        </w:sdtPr>
        <w:sdtContent>
          <w:r>
            <w:t xml:space="preserve">0.761</w:t>
          </w:r>
        </w:sdtContent>
      </w:sdt>
      <w:r>
        <w:br/>
      </w:r>
      <m:oMath>
        <m:r>
          <m:rPr>
            <m:sty m:val="p"/>
          </m:rPr>
          <w:rPr>
            <w:rFonts w:ascii="Cambria Math" w:hAnsi="Cambria Math"/>
          </w:rPr>
          <w:lastRenderedPageBreak/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hidden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= </w:t>
      </w:r>
      <w:sdt>
        <w:sdtPr>
          <w:id w:val="1379750497"/>
          <w:placeholder>
            <w:docPart w:val="DefaultPlaceholder_-1854013440"/>
          </w:placeholder>
          <w:showingPlcHdr/>
        </w:sdtPr>
        <w:sdtContent>
          <w:r>
            <w:t xml:space="preserve">0.603</w:t>
          </w:r>
        </w:sdtContent>
      </w:sdt>
      <w:r>
        <w:br/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hidden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= </w:t>
      </w:r>
      <w:sdt>
        <w:sdtPr>
          <w:id w:val="-1031495789"/>
          <w:placeholder>
            <w:docPart w:val="DefaultPlaceholder_-1854013440"/>
          </w:placeholder>
          <w:showingPlcHdr/>
        </w:sdtPr>
        <w:sdtContent>
          <w:r>
            <w:t xml:space="preserve">0.650</w:t>
          </w:r>
        </w:sdtContent>
      </w:sdt>
    </w:p>
    <w:p w14:paraId="0019ED6C" w14:textId="77777777" w:rsidR="009D5C6C" w:rsidRDefault="009D5C6C">
      <w:pPr>
        <w:rPr>
          <w:b/>
          <w:bCs/>
        </w:rPr>
      </w:pPr>
    </w:p>
    <w:p w14:paraId="01C4734C" w14:textId="46BA9CB0" w:rsidR="00492FC4" w:rsidRDefault="00000000">
      <w:r>
        <w:rPr>
          <w:i/>
          <w:iCs/>
        </w:rPr>
        <w:t>Hinweis</w:t>
      </w:r>
      <w:r>
        <w:rPr>
          <w:b/>
          <w:bCs/>
        </w:rPr>
        <w:t>:</w:t>
      </w:r>
      <w:r>
        <w:t xml:space="preserve"> Sigmoid macht Werte zwischen 0 und 1. Die Funktion wird auf jedes Element einzeln angewendet.</w:t>
      </w:r>
    </w:p>
    <w:p w14:paraId="6887CFD9" w14:textId="77777777" w:rsidR="00492FC4" w:rsidRDefault="00000000">
      <w:pPr>
        <w:pStyle w:val="berschrift2"/>
      </w:pPr>
      <w:bookmarkStart w:id="7" w:name="Xa5b57ebd511d840fcfcf0a86206305671f9f507"/>
      <w:bookmarkEnd w:id="6"/>
      <w:r>
        <w:t>Aufgabe 5: Von der versteckten Schicht zur Ausgabeschicht</w:t>
      </w:r>
    </w:p>
    <w:p w14:paraId="3D3D9C3D" w14:textId="77777777" w:rsidR="00492FC4" w:rsidRDefault="00000000">
      <w:r>
        <w:t xml:space="preserve">Jetzt ist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hidden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die Eingabe für die letzte Schicht.</w:t>
      </w:r>
    </w:p>
    <w:p w14:paraId="7F9FA9EC" w14:textId="77777777" w:rsidR="00492FC4" w:rsidRDefault="00000000">
      <w:r>
        <w:t>Im Colab steht:</w:t>
      </w:r>
    </w:p>
    <w:p w14:paraId="2B46B3CE" w14:textId="77777777" w:rsidR="00492FC4" w:rsidRPr="009D5C6C" w:rsidRDefault="0000000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output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hidden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output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hidden</m:t>
              </m:r>
            </m:sub>
          </m:sSub>
        </m:oMath>
      </m:oMathPara>
    </w:p>
    <w:p w14:paraId="2E9878DA" w14:textId="77777777" w:rsidR="009D5C6C" w:rsidRPr="009D5C6C" w:rsidRDefault="009D5C6C"/>
    <w:p w14:paraId="526C9D0F" w14:textId="77777777" w:rsidR="00492FC4" w:rsidRDefault="00000000">
      <w:r>
        <w:t>Danach kommt:</w:t>
      </w:r>
    </w:p>
    <w:p w14:paraId="2BD21D45" w14:textId="77777777" w:rsidR="00492FC4" w:rsidRPr="009D5C6C" w:rsidRDefault="0000000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output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sigmoid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output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7A43678" w14:textId="77777777" w:rsidR="009D5C6C" w:rsidRPr="009D5C6C" w:rsidRDefault="009D5C6C"/>
    <w:p w14:paraId="0BEA644E" w14:textId="255F4FFD" w:rsidR="00492FC4" w:rsidRDefault="00000000" w:rsidP="009D5C6C">
      <w:pPr>
        <w:numPr>
          <w:ilvl w:val="0"/>
          <w:numId w:val="36"/>
        </w:numPr>
      </w:pPr>
      <w:r>
        <w:t>Welche Matrix enthält die Gewichte von der versteckten Schicht zur Ausgabeschicht?</w:t>
        <w:br/>
        <w:t xml:space="preserve">Antwort: </w:t>
      </w:r>
      <w:sdt>
        <w:sdtPr>
          <w:id w:val="1722949868"/>
          <w:placeholder>
            <w:docPart w:val="DefaultPlaceholder_-1854013440"/>
          </w:placeholder>
          <w:showingPlcHdr/>
        </w:sdtPr>
        <w:sdtContent>
          <w:r>
            <w:t xml:space="preserve">W_hidden_output</w:t>
          </w:r>
        </w:sdtContent>
      </w:sdt>
      <w:r>
        <w:br/>
      </w:r>
    </w:p>
    <w:p w14:paraId="14D5B564" w14:textId="28F8A92A" w:rsidR="00492FC4" w:rsidRDefault="00000000" w:rsidP="009D5C6C">
      <w:pPr>
        <w:numPr>
          <w:ilvl w:val="0"/>
          <w:numId w:val="37"/>
        </w:numPr>
      </w:pPr>
      <w:r>
        <w:t xml:space="preserve">Was ist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output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  <w:br/>
        <w:t xml:space="preserve">Antwort: </w:t>
      </w:r>
      <w:sdt>
        <w:sdtPr>
          <w:id w:val="-1963176283"/>
          <w:placeholder>
            <w:docPart w:val="DefaultPlaceholder_-1854013440"/>
          </w:placeholder>
          <w:showingPlcHdr/>
        </w:sdtPr>
        <w:sdtContent>
          <w:r>
            <w:t xml:space="preserve">X_output sind die rohen Summen der Ausgabeschicht, berechnet als W_hidden_output · O_hidden, noch vor der Sigmoid-Funktion.</w:t>
          </w:r>
        </w:sdtContent>
      </w:sdt>
      <w:r>
        <w:br/>
      </w:r>
    </w:p>
    <w:p w14:paraId="41383720" w14:textId="45A29C1C" w:rsidR="00492FC4" w:rsidRDefault="00000000" w:rsidP="009D5C6C">
      <w:pPr>
        <w:numPr>
          <w:ilvl w:val="0"/>
          <w:numId w:val="38"/>
        </w:numPr>
      </w:pPr>
      <w:r>
        <w:t xml:space="preserve">Was ist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output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>?</w:t>
        <w:br/>
        <w:t xml:space="preserve">Antwort: </w:t>
      </w:r>
      <w:sdt>
        <w:sdtPr>
          <w:id w:val="-1911526467"/>
          <w:placeholder>
            <w:docPart w:val="DefaultPlaceholder_-1854013440"/>
          </w:placeholder>
          <w:showingPlcHdr/>
        </w:sdtPr>
        <w:sdtContent>
          <w:r>
            <w:t xml:space="preserve">O_output ist die letzte Ausgabe des Netzes, also X_output nach Anwendung der Sigmoid-Funktion.</w:t>
          </w:r>
        </w:sdtContent>
      </w:sdt>
      <w:r>
        <w:br/>
      </w:r>
    </w:p>
    <w:p w14:paraId="50B79DCA" w14:textId="1D6D4E49" w:rsidR="00492FC4" w:rsidRDefault="00000000" w:rsidP="009D5C6C">
      <w:pPr>
        <w:numPr>
          <w:ilvl w:val="0"/>
          <w:numId w:val="39"/>
        </w:numPr>
      </w:pPr>
      <w:r>
        <w:t xml:space="preserve">Trage die letzte Ausgabe aus dem Colab ein.</w:t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output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o1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o2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o3</m:t>
                    </m:r>
                  </m:e>
                </m:mr>
              </m:m>
            </m:e>
          </m:d>
          <m:r>
            <w:br/>
          </m:r>
          <m:r>
            <w:br/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output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  <w:r>
        <w:t xml:space="preserve"> = </w:t>
      </w:r>
      <w:sdt>
        <w:sdtPr>
          <w:id w:val="-57943014"/>
          <w:placeholder>
            <w:docPart w:val="DefaultPlaceholder_-1854013440"/>
          </w:placeholder>
          <w:showingPlcHdr/>
        </w:sdtPr>
        <w:sdtContent>
          <w:r>
            <w:t xml:space="preserve">0.726</w:t>
          </w:r>
        </w:sdtContent>
      </w:sdt>
      <w:r>
        <w:br/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output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= </w:t>
      </w:r>
      <w:sdt>
        <w:sdtPr>
          <w:id w:val="-136269966"/>
          <w:placeholder>
            <w:docPart w:val="DefaultPlaceholder_-1854013440"/>
          </w:placeholder>
          <w:showingPlcHdr/>
        </w:sdtPr>
        <w:sdtContent>
          <w:r>
            <w:t xml:space="preserve">0.708</w:t>
          </w:r>
        </w:sdtContent>
      </w:sdt>
      <w:r>
        <w:br/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output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= </w:t>
      </w:r>
      <w:sdt>
        <w:sdtPr>
          <w:id w:val="2141605213"/>
          <w:placeholder>
            <w:docPart w:val="DefaultPlaceholder_-1854013440"/>
          </w:placeholder>
          <w:showingPlcHdr/>
        </w:sdtPr>
        <w:sdtContent>
          <w:r>
            <w:t xml:space="preserve">0.778</w:t>
          </w:r>
        </w:sdtContent>
      </w:sdt>
      <w:r>
        <w:br/>
      </w:r>
    </w:p>
    <w:p w14:paraId="7258C548" w14:textId="6D712BB5" w:rsidR="00492FC4" w:rsidRDefault="00000000" w:rsidP="009D5C6C">
      <w:pPr>
        <w:numPr>
          <w:ilvl w:val="0"/>
          <w:numId w:val="40"/>
        </w:numPr>
      </w:pPr>
      <w:r>
        <w:t>Welches Ausgabeneuron hat den grössten Wert?</w:t>
        <w:br/>
        <w:t xml:space="preserve">Antwort: </w:t>
      </w:r>
      <w:sdt>
        <w:sdtPr>
          <w:id w:val="1742061747"/>
          <w:placeholder>
            <w:docPart w:val="DefaultPlaceholder_-1854013440"/>
          </w:placeholder>
          <w:showingPlcHdr/>
        </w:sdtPr>
        <w:sdtContent>
          <w:r>
            <w:t xml:space="preserve">Ausgabeneuron 3 (Wert 0.778)</w:t>
          </w:r>
        </w:sdtContent>
      </w:sdt>
      <w:r>
        <w:br/>
      </w:r>
    </w:p>
    <w:p w14:paraId="52955164" w14:textId="77777777" w:rsidR="00492FC4" w:rsidRDefault="00000000">
      <w:r>
        <w:rPr>
          <w:i/>
          <w:iCs/>
        </w:rPr>
        <w:t>Hinweis: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output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ist noch vor Sigmoid. </w:t>
      </w:r>
      <m:oMath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output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ist die letzte Ausgabe des Netzes.</w:t>
      </w:r>
      <w:bookmarkEnd w:id="0"/>
      <w:bookmarkEnd w:id="7"/>
    </w:p>
    <w:sectPr w:rsidR="00492FC4" w:rsidSect="004C428C">
      <w:footerReference w:type="default" r:id="rId7"/>
      <w:headerReference w:type="first" r:id="rId8"/>
      <w:footerReference w:type="first" r:id="rId9"/>
      <w:type w:val="continuous"/>
      <w:pgSz w:w="11906" w:h="16838" w:code="9"/>
      <w:pgMar w:top="1701" w:right="1134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537C1" w14:textId="77777777" w:rsidR="003E2427" w:rsidRDefault="003E2427">
      <w:r>
        <w:separator/>
      </w:r>
    </w:p>
  </w:endnote>
  <w:endnote w:type="continuationSeparator" w:id="0">
    <w:p w14:paraId="76C85501" w14:textId="77777777" w:rsidR="003E2427" w:rsidRDefault="003E2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71995" w14:textId="7AE5C962" w:rsidR="00126F05" w:rsidRPr="0009798F" w:rsidRDefault="00126F05" w:rsidP="00126F05">
    <w:pPr>
      <w:pStyle w:val="Fuzeile"/>
      <w:rPr>
        <w:rFonts w:cs="Segoe UI"/>
        <w:sz w:val="16"/>
        <w:szCs w:val="16"/>
      </w:rPr>
    </w:pPr>
    <w:r w:rsidRPr="0009798F">
      <w:rPr>
        <w:rFonts w:cs="Segoe UI"/>
        <w:sz w:val="16"/>
        <w:szCs w:val="16"/>
      </w:rPr>
      <w:t>BBZW-</w:t>
    </w:r>
    <w:r w:rsidR="00F8434E">
      <w:rPr>
        <w:rFonts w:cs="Segoe UI"/>
        <w:sz w:val="16"/>
        <w:szCs w:val="16"/>
      </w:rPr>
      <w:t>S</w:t>
    </w:r>
    <w:r>
      <w:rPr>
        <w:rFonts w:cs="Segoe UI"/>
        <w:sz w:val="16"/>
        <w:szCs w:val="16"/>
      </w:rPr>
      <w:t>…</w:t>
    </w:r>
    <w:r w:rsidRPr="0009798F">
      <w:rPr>
        <w:rFonts w:cs="Segoe UI"/>
        <w:sz w:val="16"/>
        <w:szCs w:val="16"/>
      </w:rPr>
      <w:t xml:space="preserve"> | </w:t>
    </w:r>
    <w:r w:rsidR="009D5C6C">
      <w:rPr>
        <w:rFonts w:cs="Segoe UI"/>
        <w:sz w:val="16"/>
        <w:szCs w:val="16"/>
      </w:rPr>
      <w:t xml:space="preserve">MA 3 Neuronale Netze </w:t>
    </w:r>
    <w:proofErr w:type="spellStart"/>
    <w:r w:rsidR="009D5C6C">
      <w:rPr>
        <w:rFonts w:cs="Segoe UI"/>
        <w:sz w:val="16"/>
        <w:szCs w:val="16"/>
      </w:rPr>
      <w:t>Colab</w:t>
    </w:r>
    <w:proofErr w:type="spellEnd"/>
    <w:r w:rsidR="009D5C6C">
      <w:rPr>
        <w:rFonts w:cs="Segoe UI"/>
        <w:sz w:val="16"/>
        <w:szCs w:val="16"/>
      </w:rPr>
      <w:t xml:space="preserve"> 09 Arbeitsblatt</w:t>
    </w:r>
    <w:r w:rsidRPr="0009798F">
      <w:rPr>
        <w:rFonts w:cs="Segoe UI"/>
        <w:sz w:val="16"/>
        <w:szCs w:val="16"/>
      </w:rPr>
      <w:t xml:space="preserve"> | Seite </w:t>
    </w:r>
    <w:r w:rsidRPr="0009798F">
      <w:rPr>
        <w:rFonts w:cs="Segoe UI"/>
        <w:sz w:val="16"/>
        <w:szCs w:val="16"/>
      </w:rPr>
      <w:fldChar w:fldCharType="begin"/>
    </w:r>
    <w:r w:rsidRPr="0009798F">
      <w:rPr>
        <w:rFonts w:cs="Segoe UI"/>
        <w:sz w:val="16"/>
        <w:szCs w:val="16"/>
      </w:rPr>
      <w:instrText xml:space="preserve"> PAGE </w:instrText>
    </w:r>
    <w:r w:rsidRPr="0009798F">
      <w:rPr>
        <w:rFonts w:cs="Segoe UI"/>
        <w:sz w:val="16"/>
        <w:szCs w:val="16"/>
      </w:rPr>
      <w:fldChar w:fldCharType="separate"/>
    </w:r>
    <w:r w:rsidR="00F8434E">
      <w:rPr>
        <w:rFonts w:cs="Segoe UI"/>
        <w:noProof/>
        <w:sz w:val="16"/>
        <w:szCs w:val="16"/>
      </w:rPr>
      <w:t>2</w:t>
    </w:r>
    <w:r w:rsidRPr="0009798F">
      <w:rPr>
        <w:rFonts w:cs="Segoe UI"/>
        <w:sz w:val="16"/>
        <w:szCs w:val="16"/>
      </w:rPr>
      <w:fldChar w:fldCharType="end"/>
    </w:r>
    <w:r w:rsidRPr="0009798F">
      <w:rPr>
        <w:rFonts w:cs="Segoe UI"/>
        <w:sz w:val="16"/>
        <w:szCs w:val="16"/>
      </w:rPr>
      <w:t xml:space="preserve"> (von </w:t>
    </w:r>
    <w:r w:rsidRPr="0009798F">
      <w:rPr>
        <w:rFonts w:cs="Segoe UI"/>
        <w:sz w:val="16"/>
        <w:szCs w:val="16"/>
      </w:rPr>
      <w:fldChar w:fldCharType="begin"/>
    </w:r>
    <w:r w:rsidRPr="0009798F">
      <w:rPr>
        <w:rFonts w:cs="Segoe UI"/>
        <w:sz w:val="16"/>
        <w:szCs w:val="16"/>
      </w:rPr>
      <w:instrText xml:space="preserve"> NUMPAGES </w:instrText>
    </w:r>
    <w:r w:rsidRPr="0009798F">
      <w:rPr>
        <w:rFonts w:cs="Segoe UI"/>
        <w:sz w:val="16"/>
        <w:szCs w:val="16"/>
      </w:rPr>
      <w:fldChar w:fldCharType="separate"/>
    </w:r>
    <w:r w:rsidR="00F8434E">
      <w:rPr>
        <w:rFonts w:cs="Segoe UI"/>
        <w:noProof/>
        <w:sz w:val="16"/>
        <w:szCs w:val="16"/>
      </w:rPr>
      <w:t>2</w:t>
    </w:r>
    <w:r w:rsidRPr="0009798F">
      <w:rPr>
        <w:rFonts w:cs="Segoe UI"/>
        <w:sz w:val="16"/>
        <w:szCs w:val="16"/>
      </w:rPr>
      <w:fldChar w:fldCharType="end"/>
    </w:r>
    <w:r w:rsidRPr="0009798F">
      <w:rPr>
        <w:rFonts w:cs="Segoe UI"/>
        <w:sz w:val="16"/>
        <w:szCs w:val="16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98890" w14:textId="77777777" w:rsidR="00434EA2" w:rsidRPr="0025548A" w:rsidRDefault="00434EA2" w:rsidP="00434EA2">
    <w:pPr>
      <w:pStyle w:val="KeinLeerraum"/>
      <w:tabs>
        <w:tab w:val="left" w:pos="2515"/>
      </w:tabs>
      <w:ind w:left="-1134"/>
      <w:rPr>
        <w:rFonts w:ascii="Segoe UI" w:hAnsi="Segoe UI" w:cs="Segoe UI"/>
        <w:sz w:val="16"/>
        <w:szCs w:val="16"/>
      </w:rPr>
    </w:pPr>
    <w:r w:rsidRPr="0025548A">
      <w:rPr>
        <w:rFonts w:ascii="Segoe UI" w:hAnsi="Segoe UI" w:cs="Segoe UI"/>
        <w:noProof/>
        <w:sz w:val="16"/>
        <w:szCs w:val="16"/>
        <w:lang w:eastAsia="de-CH"/>
      </w:rPr>
      <w:drawing>
        <wp:inline distT="0" distB="0" distL="0" distR="0" wp14:anchorId="78A80F1C" wp14:editId="625897BC">
          <wp:extent cx="670561" cy="670561"/>
          <wp:effectExtent l="0" t="0" r="0" b="0"/>
          <wp:docPr id="176959881" name="Grafik 176959881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959881" name="Grafik 3" descr="Ein Bild, das Text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0561" cy="6705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A2F0A" w14:textId="77777777" w:rsidR="003E2427" w:rsidRDefault="003E2427">
      <w:r>
        <w:separator/>
      </w:r>
    </w:p>
  </w:footnote>
  <w:footnote w:type="continuationSeparator" w:id="0">
    <w:p w14:paraId="0D511EF7" w14:textId="77777777" w:rsidR="003E2427" w:rsidRDefault="003E24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B9FAA" w14:textId="77777777" w:rsidR="00F600D6" w:rsidRPr="00F600D6" w:rsidRDefault="00F600D6" w:rsidP="004C428C">
    <w:pPr>
      <w:spacing w:before="1000" w:after="800"/>
      <w:rPr>
        <w:b/>
        <w:bCs/>
        <w:sz w:val="16"/>
        <w:szCs w:val="16"/>
      </w:rPr>
    </w:pPr>
    <w:r w:rsidRPr="00F600D6">
      <w:rPr>
        <w:b/>
        <w:bCs/>
        <w:noProof/>
        <w:sz w:val="16"/>
        <w:szCs w:val="16"/>
      </w:rPr>
      <w:drawing>
        <wp:anchor distT="0" distB="0" distL="114300" distR="114300" simplePos="0" relativeHeight="251661312" behindDoc="1" locked="1" layoutInCell="1" allowOverlap="1" wp14:anchorId="04BADF5D" wp14:editId="1017B5D9">
          <wp:simplePos x="0" y="0"/>
          <wp:positionH relativeFrom="page">
            <wp:posOffset>-3810</wp:posOffset>
          </wp:positionH>
          <wp:positionV relativeFrom="page">
            <wp:posOffset>0</wp:posOffset>
          </wp:positionV>
          <wp:extent cx="7579995" cy="1259840"/>
          <wp:effectExtent l="0" t="0" r="0" b="0"/>
          <wp:wrapNone/>
          <wp:docPr id="17294624" name="Grafik 172946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9995" cy="1259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600D6">
      <w:rPr>
        <w:b/>
        <w:bCs/>
        <w:sz w:val="16"/>
        <w:szCs w:val="16"/>
      </w:rPr>
      <w:t>Berufsbildungszentrum Wirtschaft, Informatik und Technik</w:t>
    </w:r>
    <w:r w:rsidR="00FD4AE8">
      <w:rPr>
        <w:b/>
        <w:bCs/>
        <w:sz w:val="16"/>
        <w:szCs w:val="16"/>
      </w:rPr>
      <w:t xml:space="preserve"> – </w:t>
    </w:r>
    <w:r w:rsidR="00A0514E">
      <w:rPr>
        <w:b/>
        <w:bCs/>
        <w:sz w:val="16"/>
        <w:szCs w:val="16"/>
      </w:rPr>
      <w:t>Sursee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A2851C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DE3B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E6EBFE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C2070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3A8F8F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F52D9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DE8BC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50E42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ABCB5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E61B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A740EB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A99411"/>
    <w:multiLevelType w:val="multilevel"/>
    <w:tmpl w:val="7DAC8F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0A99721"/>
    <w:multiLevelType w:val="multilevel"/>
    <w:tmpl w:val="0A64074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3" w15:restartNumberingAfterBreak="0">
    <w:nsid w:val="00A99722"/>
    <w:multiLevelType w:val="multilevel"/>
    <w:tmpl w:val="8C0E94AE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14" w15:restartNumberingAfterBreak="0">
    <w:nsid w:val="00A99723"/>
    <w:multiLevelType w:val="multilevel"/>
    <w:tmpl w:val="1C042420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15" w15:restartNumberingAfterBreak="0">
    <w:nsid w:val="00A99724"/>
    <w:multiLevelType w:val="multilevel"/>
    <w:tmpl w:val="69207ADE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16" w15:restartNumberingAfterBreak="0">
    <w:nsid w:val="00A99725"/>
    <w:multiLevelType w:val="multilevel"/>
    <w:tmpl w:val="46EC2708"/>
    <w:lvl w:ilvl="0">
      <w:start w:val="5"/>
      <w:numFmt w:val="lowerLetter"/>
      <w:lvlText w:val="%1)"/>
      <w:lvlJc w:val="left"/>
      <w:pPr>
        <w:ind w:left="720" w:hanging="360"/>
      </w:pPr>
    </w:lvl>
    <w:lvl w:ilvl="1">
      <w:start w:val="5"/>
      <w:numFmt w:val="lowerLetter"/>
      <w:lvlText w:val="%2)"/>
      <w:lvlJc w:val="left"/>
      <w:pPr>
        <w:ind w:left="1440" w:hanging="360"/>
      </w:pPr>
    </w:lvl>
    <w:lvl w:ilvl="2">
      <w:start w:val="5"/>
      <w:numFmt w:val="lowerLetter"/>
      <w:lvlText w:val="%3)"/>
      <w:lvlJc w:val="left"/>
      <w:pPr>
        <w:ind w:left="2160" w:hanging="360"/>
      </w:pPr>
    </w:lvl>
    <w:lvl w:ilvl="3">
      <w:start w:val="5"/>
      <w:numFmt w:val="lowerLetter"/>
      <w:lvlText w:val="%4)"/>
      <w:lvlJc w:val="left"/>
      <w:pPr>
        <w:ind w:left="2880" w:hanging="360"/>
      </w:pPr>
    </w:lvl>
    <w:lvl w:ilvl="4">
      <w:start w:val="5"/>
      <w:numFmt w:val="lowerLetter"/>
      <w:lvlText w:val="%5)"/>
      <w:lvlJc w:val="left"/>
      <w:pPr>
        <w:ind w:left="3600" w:hanging="360"/>
      </w:pPr>
    </w:lvl>
    <w:lvl w:ilvl="5">
      <w:start w:val="5"/>
      <w:numFmt w:val="lowerLetter"/>
      <w:lvlText w:val="%6)"/>
      <w:lvlJc w:val="left"/>
      <w:pPr>
        <w:ind w:left="4320" w:hanging="360"/>
      </w:pPr>
    </w:lvl>
    <w:lvl w:ilvl="6">
      <w:start w:val="5"/>
      <w:numFmt w:val="lowerLetter"/>
      <w:lvlText w:val="%7)"/>
      <w:lvlJc w:val="left"/>
      <w:pPr>
        <w:ind w:left="5040" w:hanging="360"/>
      </w:pPr>
    </w:lvl>
    <w:lvl w:ilvl="7">
      <w:start w:val="5"/>
      <w:numFmt w:val="lowerLetter"/>
      <w:lvlText w:val="%8)"/>
      <w:lvlJc w:val="left"/>
      <w:pPr>
        <w:ind w:left="5760" w:hanging="360"/>
      </w:pPr>
    </w:lvl>
    <w:lvl w:ilvl="8">
      <w:start w:val="5"/>
      <w:numFmt w:val="lowerLetter"/>
      <w:lvlText w:val="%9)"/>
      <w:lvlJc w:val="left"/>
      <w:pPr>
        <w:ind w:left="6480" w:hanging="360"/>
      </w:pPr>
    </w:lvl>
  </w:abstractNum>
  <w:abstractNum w:abstractNumId="17" w15:restartNumberingAfterBreak="0">
    <w:nsid w:val="1022125D"/>
    <w:multiLevelType w:val="multilevel"/>
    <w:tmpl w:val="63785862"/>
    <w:lvl w:ilvl="0">
      <w:start w:val="1"/>
      <w:numFmt w:val="bullet"/>
      <w:pStyle w:val="ListWithCheckboxes"/>
      <w:lvlText w:val="□"/>
      <w:lvlJc w:val="left"/>
      <w:pPr>
        <w:ind w:left="360" w:hanging="360"/>
      </w:pPr>
      <w:rPr>
        <w:rFonts w:ascii="Arial" w:hAnsi="Arial" w:hint="default"/>
        <w:color w:val="auto"/>
        <w:sz w:val="22"/>
      </w:rPr>
    </w:lvl>
    <w:lvl w:ilvl="1">
      <w:start w:val="1"/>
      <w:numFmt w:val="bullet"/>
      <w:lvlText w:val="□"/>
      <w:lvlJc w:val="left"/>
      <w:pPr>
        <w:ind w:left="720" w:hanging="360"/>
      </w:pPr>
      <w:rPr>
        <w:rFonts w:ascii="Arial" w:hAnsi="Arial" w:hint="default"/>
        <w:color w:val="auto"/>
        <w:sz w:val="22"/>
      </w:rPr>
    </w:lvl>
    <w:lvl w:ilvl="2">
      <w:start w:val="1"/>
      <w:numFmt w:val="bullet"/>
      <w:lvlText w:val="□"/>
      <w:lvlJc w:val="left"/>
      <w:pPr>
        <w:ind w:left="1080" w:hanging="360"/>
      </w:pPr>
      <w:rPr>
        <w:rFonts w:ascii="Arial" w:hAnsi="Arial" w:hint="default"/>
        <w:color w:val="auto"/>
        <w:sz w:val="22"/>
      </w:rPr>
    </w:lvl>
    <w:lvl w:ilvl="3">
      <w:start w:val="1"/>
      <w:numFmt w:val="bullet"/>
      <w:lvlText w:val="□"/>
      <w:lvlJc w:val="left"/>
      <w:pPr>
        <w:ind w:left="1440" w:hanging="360"/>
      </w:pPr>
      <w:rPr>
        <w:rFonts w:ascii="Arial" w:hAnsi="Arial" w:hint="default"/>
        <w:color w:val="auto"/>
        <w:sz w:val="22"/>
      </w:rPr>
    </w:lvl>
    <w:lvl w:ilvl="4">
      <w:start w:val="1"/>
      <w:numFmt w:val="bullet"/>
      <w:lvlText w:val="□"/>
      <w:lvlJc w:val="left"/>
      <w:pPr>
        <w:ind w:left="1800" w:hanging="360"/>
      </w:pPr>
      <w:rPr>
        <w:rFonts w:ascii="Arial" w:hAnsi="Arial" w:hint="default"/>
        <w:color w:val="auto"/>
        <w:sz w:val="22"/>
      </w:rPr>
    </w:lvl>
    <w:lvl w:ilvl="5">
      <w:start w:val="1"/>
      <w:numFmt w:val="bullet"/>
      <w:lvlText w:val="□"/>
      <w:lvlJc w:val="left"/>
      <w:pPr>
        <w:ind w:left="2160" w:hanging="360"/>
      </w:pPr>
      <w:rPr>
        <w:rFonts w:ascii="Arial" w:hAnsi="Arial" w:hint="default"/>
        <w:color w:val="auto"/>
        <w:sz w:val="22"/>
      </w:rPr>
    </w:lvl>
    <w:lvl w:ilvl="6">
      <w:start w:val="1"/>
      <w:numFmt w:val="bullet"/>
      <w:lvlText w:val="□"/>
      <w:lvlJc w:val="left"/>
      <w:pPr>
        <w:ind w:left="2520" w:hanging="360"/>
      </w:pPr>
      <w:rPr>
        <w:rFonts w:ascii="Arial" w:hAnsi="Arial" w:hint="default"/>
        <w:color w:val="auto"/>
        <w:sz w:val="22"/>
      </w:rPr>
    </w:lvl>
    <w:lvl w:ilvl="7">
      <w:start w:val="1"/>
      <w:numFmt w:val="bullet"/>
      <w:lvlText w:val="□"/>
      <w:lvlJc w:val="left"/>
      <w:pPr>
        <w:ind w:left="2880" w:hanging="360"/>
      </w:pPr>
      <w:rPr>
        <w:rFonts w:ascii="Arial" w:hAnsi="Arial" w:hint="default"/>
        <w:color w:val="auto"/>
        <w:sz w:val="22"/>
      </w:rPr>
    </w:lvl>
    <w:lvl w:ilvl="8">
      <w:start w:val="1"/>
      <w:numFmt w:val="bullet"/>
      <w:lvlText w:val="□"/>
      <w:lvlJc w:val="left"/>
      <w:pPr>
        <w:ind w:left="3240" w:hanging="360"/>
      </w:pPr>
      <w:rPr>
        <w:rFonts w:ascii="Arial" w:hAnsi="Arial" w:hint="default"/>
        <w:color w:val="auto"/>
        <w:sz w:val="22"/>
      </w:rPr>
    </w:lvl>
  </w:abstractNum>
  <w:abstractNum w:abstractNumId="18" w15:restartNumberingAfterBreak="0">
    <w:nsid w:val="2B436004"/>
    <w:multiLevelType w:val="multilevel"/>
    <w:tmpl w:val="910CEE04"/>
    <w:lvl w:ilvl="0">
      <w:start w:val="1"/>
      <w:numFmt w:val="decimal"/>
      <w:pStyle w:val="ListLevelsWithNumbers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</w:lvl>
  </w:abstractNum>
  <w:abstractNum w:abstractNumId="19" w15:restartNumberingAfterBreak="0">
    <w:nsid w:val="3A05210B"/>
    <w:multiLevelType w:val="multilevel"/>
    <w:tmpl w:val="AD2ACB22"/>
    <w:lvl w:ilvl="0">
      <w:start w:val="1"/>
      <w:numFmt w:val="lowerLetter"/>
      <w:pStyle w:val="ListWithLetters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Restart w:val="0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Letter"/>
      <w:lvlRestart w:val="0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lowerLetter"/>
      <w:lvlRestart w:val="0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Restart w:val="0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Letter"/>
      <w:lvlRestart w:val="0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lowerLetter"/>
      <w:lvlRestart w:val="0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Restart w:val="0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Letter"/>
      <w:lvlRestart w:val="0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20" w15:restartNumberingAfterBreak="0">
    <w:nsid w:val="3BAA2F24"/>
    <w:multiLevelType w:val="hybridMultilevel"/>
    <w:tmpl w:val="CA9C5874"/>
    <w:lvl w:ilvl="0" w:tplc="FC2CC504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CE88DC10" w:tentative="1">
      <w:start w:val="1"/>
      <w:numFmt w:val="lowerLetter"/>
      <w:lvlText w:val="%2."/>
      <w:lvlJc w:val="left"/>
      <w:pPr>
        <w:ind w:left="1440" w:hanging="360"/>
      </w:pPr>
    </w:lvl>
    <w:lvl w:ilvl="2" w:tplc="1138CE4C" w:tentative="1">
      <w:start w:val="1"/>
      <w:numFmt w:val="lowerRoman"/>
      <w:lvlText w:val="%3."/>
      <w:lvlJc w:val="right"/>
      <w:pPr>
        <w:ind w:left="2160" w:hanging="180"/>
      </w:pPr>
    </w:lvl>
    <w:lvl w:ilvl="3" w:tplc="D69A6FA2" w:tentative="1">
      <w:start w:val="1"/>
      <w:numFmt w:val="decimal"/>
      <w:lvlText w:val="%4."/>
      <w:lvlJc w:val="left"/>
      <w:pPr>
        <w:ind w:left="2880" w:hanging="360"/>
      </w:pPr>
    </w:lvl>
    <w:lvl w:ilvl="4" w:tplc="33A0FC30" w:tentative="1">
      <w:start w:val="1"/>
      <w:numFmt w:val="lowerLetter"/>
      <w:lvlText w:val="%5."/>
      <w:lvlJc w:val="left"/>
      <w:pPr>
        <w:ind w:left="3600" w:hanging="360"/>
      </w:pPr>
    </w:lvl>
    <w:lvl w:ilvl="5" w:tplc="7EA4C90E" w:tentative="1">
      <w:start w:val="1"/>
      <w:numFmt w:val="lowerRoman"/>
      <w:lvlText w:val="%6."/>
      <w:lvlJc w:val="right"/>
      <w:pPr>
        <w:ind w:left="4320" w:hanging="180"/>
      </w:pPr>
    </w:lvl>
    <w:lvl w:ilvl="6" w:tplc="D8943602" w:tentative="1">
      <w:start w:val="1"/>
      <w:numFmt w:val="decimal"/>
      <w:lvlText w:val="%7."/>
      <w:lvlJc w:val="left"/>
      <w:pPr>
        <w:ind w:left="5040" w:hanging="360"/>
      </w:pPr>
    </w:lvl>
    <w:lvl w:ilvl="7" w:tplc="59DCC01A" w:tentative="1">
      <w:start w:val="1"/>
      <w:numFmt w:val="lowerLetter"/>
      <w:lvlText w:val="%8."/>
      <w:lvlJc w:val="left"/>
      <w:pPr>
        <w:ind w:left="5760" w:hanging="360"/>
      </w:pPr>
    </w:lvl>
    <w:lvl w:ilvl="8" w:tplc="263293B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122A9B"/>
    <w:multiLevelType w:val="multilevel"/>
    <w:tmpl w:val="6B3EAF44"/>
    <w:lvl w:ilvl="0">
      <w:start w:val="1"/>
      <w:numFmt w:val="bullet"/>
      <w:pStyle w:val="ListWithSymbols"/>
      <w:lvlText w:val="–"/>
      <w:lvlJc w:val="left"/>
      <w:pPr>
        <w:ind w:left="360" w:hanging="360"/>
      </w:pPr>
      <w:rPr>
        <w:rFonts w:ascii="Ubuntu" w:hAnsi="Ubuntu" w:hint="default"/>
      </w:rPr>
    </w:lvl>
    <w:lvl w:ilvl="1">
      <w:start w:val="1"/>
      <w:numFmt w:val="bullet"/>
      <w:lvlText w:val="-"/>
      <w:lvlJc w:val="left"/>
      <w:pPr>
        <w:tabs>
          <w:tab w:val="num" w:pos="851"/>
        </w:tabs>
        <w:ind w:left="851" w:hanging="426"/>
      </w:pPr>
      <w:rPr>
        <w:rFonts w:ascii="Arial" w:hAnsi="Arial" w:hint="default"/>
      </w:rPr>
    </w:lvl>
    <w:lvl w:ilvl="2">
      <w:start w:val="1"/>
      <w:numFmt w:val="bullet"/>
      <w:lvlText w:val="-"/>
      <w:lvlJc w:val="left"/>
      <w:pPr>
        <w:tabs>
          <w:tab w:val="num" w:pos="1276"/>
        </w:tabs>
        <w:ind w:left="1276" w:hanging="425"/>
      </w:pPr>
      <w:rPr>
        <w:rFonts w:ascii="Arial" w:hAnsi="Arial" w:hint="default"/>
      </w:rPr>
    </w:lvl>
    <w:lvl w:ilvl="3">
      <w:start w:val="1"/>
      <w:numFmt w:val="bullet"/>
      <w:lvlText w:val="-"/>
      <w:lvlJc w:val="left"/>
      <w:pPr>
        <w:tabs>
          <w:tab w:val="num" w:pos="1701"/>
        </w:tabs>
        <w:ind w:left="1701" w:hanging="425"/>
      </w:pPr>
      <w:rPr>
        <w:rFonts w:ascii="Arial" w:hAnsi="Arial" w:hint="default"/>
      </w:rPr>
    </w:lvl>
    <w:lvl w:ilvl="4">
      <w:start w:val="1"/>
      <w:numFmt w:val="bullet"/>
      <w:lvlText w:val="-"/>
      <w:lvlJc w:val="left"/>
      <w:pPr>
        <w:tabs>
          <w:tab w:val="num" w:pos="2126"/>
        </w:tabs>
        <w:ind w:left="2126" w:hanging="425"/>
      </w:pPr>
      <w:rPr>
        <w:rFonts w:ascii="Arial" w:hAnsi="Arial" w:hint="default"/>
      </w:rPr>
    </w:lvl>
    <w:lvl w:ilvl="5">
      <w:start w:val="1"/>
      <w:numFmt w:val="bullet"/>
      <w:lvlText w:val="-"/>
      <w:lvlJc w:val="left"/>
      <w:pPr>
        <w:tabs>
          <w:tab w:val="num" w:pos="2552"/>
        </w:tabs>
        <w:ind w:left="2552" w:hanging="426"/>
      </w:pPr>
      <w:rPr>
        <w:rFonts w:ascii="Arial" w:hAnsi="Arial" w:hint="default"/>
      </w:rPr>
    </w:lvl>
    <w:lvl w:ilvl="6">
      <w:start w:val="1"/>
      <w:numFmt w:val="bullet"/>
      <w:lvlText w:val="-"/>
      <w:lvlJc w:val="left"/>
      <w:pPr>
        <w:tabs>
          <w:tab w:val="num" w:pos="2977"/>
        </w:tabs>
        <w:ind w:left="2977" w:hanging="425"/>
      </w:pPr>
      <w:rPr>
        <w:rFonts w:ascii="Arial" w:hAnsi="Arial" w:hint="default"/>
      </w:rPr>
    </w:lvl>
    <w:lvl w:ilvl="7">
      <w:start w:val="1"/>
      <w:numFmt w:val="bullet"/>
      <w:lvlText w:val="-"/>
      <w:lvlJc w:val="left"/>
      <w:pPr>
        <w:tabs>
          <w:tab w:val="num" w:pos="3402"/>
        </w:tabs>
        <w:ind w:left="3402" w:hanging="425"/>
      </w:pPr>
      <w:rPr>
        <w:rFonts w:ascii="Arial" w:hAnsi="Arial" w:hint="default"/>
      </w:rPr>
    </w:lvl>
    <w:lvl w:ilvl="8">
      <w:start w:val="1"/>
      <w:numFmt w:val="bullet"/>
      <w:lvlText w:val="-"/>
      <w:lvlJc w:val="left"/>
      <w:pPr>
        <w:tabs>
          <w:tab w:val="num" w:pos="3827"/>
        </w:tabs>
        <w:ind w:left="3827" w:hanging="425"/>
      </w:pPr>
      <w:rPr>
        <w:rFonts w:ascii="Arial" w:hAnsi="Arial" w:hint="default"/>
      </w:rPr>
    </w:lvl>
  </w:abstractNum>
  <w:abstractNum w:abstractNumId="22" w15:restartNumberingAfterBreak="0">
    <w:nsid w:val="4320697C"/>
    <w:multiLevelType w:val="multilevel"/>
    <w:tmpl w:val="2BEEAF4C"/>
    <w:lvl w:ilvl="0">
      <w:start w:val="1"/>
      <w:numFmt w:val="decimal"/>
      <w:pStyle w:val="berschrift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erschrift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erschrift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berschrift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berschrift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berschrift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berschrift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berschrift8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berschrift9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43A84525"/>
    <w:multiLevelType w:val="hybridMultilevel"/>
    <w:tmpl w:val="6C9E5594"/>
    <w:lvl w:ilvl="0" w:tplc="CD6E6FB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51AA4134" w:tentative="1">
      <w:start w:val="1"/>
      <w:numFmt w:val="lowerLetter"/>
      <w:lvlText w:val="%2."/>
      <w:lvlJc w:val="left"/>
      <w:pPr>
        <w:ind w:left="1440" w:hanging="360"/>
      </w:pPr>
    </w:lvl>
    <w:lvl w:ilvl="2" w:tplc="BF826CD4" w:tentative="1">
      <w:start w:val="1"/>
      <w:numFmt w:val="lowerRoman"/>
      <w:lvlText w:val="%3."/>
      <w:lvlJc w:val="right"/>
      <w:pPr>
        <w:ind w:left="2160" w:hanging="180"/>
      </w:pPr>
    </w:lvl>
    <w:lvl w:ilvl="3" w:tplc="787A8516" w:tentative="1">
      <w:start w:val="1"/>
      <w:numFmt w:val="decimal"/>
      <w:lvlText w:val="%4."/>
      <w:lvlJc w:val="left"/>
      <w:pPr>
        <w:ind w:left="2880" w:hanging="360"/>
      </w:pPr>
    </w:lvl>
    <w:lvl w:ilvl="4" w:tplc="1BB6686A" w:tentative="1">
      <w:start w:val="1"/>
      <w:numFmt w:val="lowerLetter"/>
      <w:lvlText w:val="%5."/>
      <w:lvlJc w:val="left"/>
      <w:pPr>
        <w:ind w:left="3600" w:hanging="360"/>
      </w:pPr>
    </w:lvl>
    <w:lvl w:ilvl="5" w:tplc="336E6592" w:tentative="1">
      <w:start w:val="1"/>
      <w:numFmt w:val="lowerRoman"/>
      <w:lvlText w:val="%6."/>
      <w:lvlJc w:val="right"/>
      <w:pPr>
        <w:ind w:left="4320" w:hanging="180"/>
      </w:pPr>
    </w:lvl>
    <w:lvl w:ilvl="6" w:tplc="2E921520" w:tentative="1">
      <w:start w:val="1"/>
      <w:numFmt w:val="decimal"/>
      <w:lvlText w:val="%7."/>
      <w:lvlJc w:val="left"/>
      <w:pPr>
        <w:ind w:left="5040" w:hanging="360"/>
      </w:pPr>
    </w:lvl>
    <w:lvl w:ilvl="7" w:tplc="B38467F6" w:tentative="1">
      <w:start w:val="1"/>
      <w:numFmt w:val="lowerLetter"/>
      <w:lvlText w:val="%8."/>
      <w:lvlJc w:val="left"/>
      <w:pPr>
        <w:ind w:left="5760" w:hanging="360"/>
      </w:pPr>
    </w:lvl>
    <w:lvl w:ilvl="8" w:tplc="B600BE9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A96E60"/>
    <w:multiLevelType w:val="multilevel"/>
    <w:tmpl w:val="F79A927C"/>
    <w:lvl w:ilvl="0">
      <w:start w:val="1"/>
      <w:numFmt w:val="decimal"/>
      <w:pStyle w:val="ListWithNumbers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709"/>
      </w:pPr>
    </w:lvl>
    <w:lvl w:ilvl="3">
      <w:start w:val="1"/>
      <w:numFmt w:val="decimal"/>
      <w:lvlText w:val="%1.%2.%3.%4."/>
      <w:lvlJc w:val="left"/>
      <w:pPr>
        <w:tabs>
          <w:tab w:val="num" w:pos="2552"/>
        </w:tabs>
        <w:ind w:left="2552" w:hanging="851"/>
      </w:pPr>
    </w:lvl>
    <w:lvl w:ilvl="4">
      <w:start w:val="1"/>
      <w:numFmt w:val="decimal"/>
      <w:lvlText w:val="%1.%2.%3.%4.%5."/>
      <w:lvlJc w:val="left"/>
      <w:pPr>
        <w:tabs>
          <w:tab w:val="num" w:pos="3544"/>
        </w:tabs>
        <w:ind w:left="3544" w:hanging="9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39790215">
    <w:abstractNumId w:val="21"/>
  </w:num>
  <w:num w:numId="2" w16cid:durableId="1147361669">
    <w:abstractNumId w:val="19"/>
  </w:num>
  <w:num w:numId="3" w16cid:durableId="808135316">
    <w:abstractNumId w:val="22"/>
  </w:num>
  <w:num w:numId="4" w16cid:durableId="2051494037">
    <w:abstractNumId w:val="23"/>
  </w:num>
  <w:num w:numId="5" w16cid:durableId="874734141">
    <w:abstractNumId w:val="20"/>
  </w:num>
  <w:num w:numId="6" w16cid:durableId="505749642">
    <w:abstractNumId w:val="17"/>
  </w:num>
  <w:num w:numId="7" w16cid:durableId="42304157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2900279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35659050">
    <w:abstractNumId w:val="9"/>
  </w:num>
  <w:num w:numId="10" w16cid:durableId="756635184">
    <w:abstractNumId w:val="7"/>
  </w:num>
  <w:num w:numId="11" w16cid:durableId="740833704">
    <w:abstractNumId w:val="6"/>
  </w:num>
  <w:num w:numId="12" w16cid:durableId="1083141009">
    <w:abstractNumId w:val="5"/>
  </w:num>
  <w:num w:numId="13" w16cid:durableId="1273974488">
    <w:abstractNumId w:val="4"/>
  </w:num>
  <w:num w:numId="14" w16cid:durableId="1677422285">
    <w:abstractNumId w:val="8"/>
  </w:num>
  <w:num w:numId="15" w16cid:durableId="863322798">
    <w:abstractNumId w:val="3"/>
  </w:num>
  <w:num w:numId="16" w16cid:durableId="305359790">
    <w:abstractNumId w:val="2"/>
  </w:num>
  <w:num w:numId="17" w16cid:durableId="347223884">
    <w:abstractNumId w:val="1"/>
  </w:num>
  <w:num w:numId="18" w16cid:durableId="873469802">
    <w:abstractNumId w:val="0"/>
  </w:num>
  <w:num w:numId="19" w16cid:durableId="1713772384">
    <w:abstractNumId w:val="8"/>
  </w:num>
  <w:num w:numId="20" w16cid:durableId="1608345385">
    <w:abstractNumId w:val="10"/>
  </w:num>
  <w:num w:numId="21" w16cid:durableId="20070528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310878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18915268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4" w16cid:durableId="484710143">
    <w:abstractNumId w:val="1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5" w16cid:durableId="822813886">
    <w:abstractNumId w:val="1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6" w16cid:durableId="6314427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27964138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8" w16cid:durableId="1721131210">
    <w:abstractNumId w:val="1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9" w16cid:durableId="1788893376">
    <w:abstractNumId w:val="1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30" w16cid:durableId="103770247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12578323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2" w16cid:durableId="62413387">
    <w:abstractNumId w:val="1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3" w16cid:durableId="10635269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257589639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5" w16cid:durableId="1219172393">
    <w:abstractNumId w:val="1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6" w16cid:durableId="21072640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45114902">
    <w:abstractNumId w:val="1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8" w16cid:durableId="708189978">
    <w:abstractNumId w:val="1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39" w16cid:durableId="903762877">
    <w:abstractNumId w:val="1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40" w16cid:durableId="1397774882">
    <w:abstractNumId w:val="1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attachedTemplate r:id="rId1"/>
  <w:stylePaneFormatFilter w:val="3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stylePaneSortMethod w:val="0000"/>
  <w:doNotTrackMoves/>
  <w:defaultTabStop w:val="720"/>
  <w:autoHyphenation/>
  <w:hyphenationZone w:val="425"/>
  <w:drawingGridHorizontalSpacing w:val="360"/>
  <w:drawingGridVerticalSpacing w:val="36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ate.Format.Long" w:val="23. Juni 2023"/>
    <w:docVar w:name="Date.Format.Long.dateValue" w:val="45100"/>
    <w:docVar w:name="DocumentDate" w:val="23. Juni 2023"/>
    <w:docVar w:name="DocumentDate.dateValue" w:val="45100"/>
    <w:docVar w:name="MetaTool_officeatwork" w:val="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"/>
    <w:docVar w:name="OawAttachedTemplate" w:val="G-A4 hoch mit Absender.ows"/>
    <w:docVar w:name="OawBuiltInDocProps" w:val="&lt;OawBuiltInDocProps&gt;&lt;default profileUID=&quot;0&quot;&gt;&lt;word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word&gt;&lt;PDF&gt;&lt;category&gt;&lt;/category&gt;&lt;keywords&gt;&lt;/keywords&gt;&lt;comments&gt;&lt;/comments&gt;&lt;fileName&gt;&lt;/fileName&gt;&lt;defaultPath&gt;&lt;/defaultPath&gt;&lt;hyperlinkBase&gt;&lt;/hyperlinkBase&gt;&lt;contentType&gt;&lt;/contentType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Author.Name&quot;&gt;&lt;separator text=&quot;&quot;&gt;&lt;/separator&gt;&lt;format text=&quot;&quot;&gt;&lt;/format&gt;&lt;/value&gt;&lt;/author&gt;&lt;defaultFilename&gt;&lt;value type=&quot;OawBookmark&quot; name=&quot;Subject&quot;&gt;&lt;separator text=&quot;&quot;&gt;&lt;/separator&gt;&lt;format text=&quot;&quot;&gt;&lt;/format&gt;&lt;/value&gt;&lt;/defaultFilename&gt;&lt;/PDF&gt;&lt;/default&gt;&lt;/OawBuiltInDocProps&gt;_x000d_"/>
    <w:docVar w:name="OawCreatedWithOfficeatworkVersion" w:val=" (4.15.1.8951)"/>
    <w:docVar w:name="OawCreatedWithProjectID" w:val="luchmasterQS"/>
    <w:docVar w:name="OawCreatedWithProjectVersion" w:val="145"/>
    <w:docVar w:name="OawDate.Manual" w:val="&lt;document&gt;&lt;OawDateManual name=&quot;DocumentDate&quot;&gt;&lt;profile type=&quot;default&quot; UID=&quot;&quot; sameAsDefault=&quot;0&quot;&gt;&lt;format UID=&quot;2004031916255083469524&quot; type=&quot;6&quot; defaultValue=&quot;%OawCreationDate%&quot; dateFormat=&quot;&amp;lt;translate&amp;gt;Date.Format.Long&amp;lt;/translate&amp;gt;&quot;/&gt;&lt;/profile&gt;&lt;/OawDateManual&gt;&lt;OawDateManual name=&quot;Date.Format.Long&quot;&gt;&lt;profile type=&quot;default&quot; UID=&quot;&quot; sameAsDefault=&quot;0&quot;&gt;&lt;format UID=&quot;2009022514423657662914&quot; type=&quot;6&quot; defaultValue=&quot;%OawCreationDate%&quot; dateFormat=&quot;Date.Format.Long&quot;/&gt;&lt;/profile&gt;&lt;/OawDateManual&gt;&lt;/document&gt;"/>
    <w:docVar w:name="oawDefinitionTmpl" w:val="&lt;document&gt;&lt;OawDocProperty name=&quot;Doc.Subjec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Subject&quot;/&gt;&lt;/type&gt;&lt;/profile&gt;&lt;/OawDocProperty&gt;_x000d__x0009_&lt;OawDocProperty name=&quot;Contactperson.DirectPhon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Phon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1&quot; sameAsDefault=&quot;-1&quot;&gt;&lt;/profile&gt;&lt;profile type=&quot;save&quot; UID=&quot;2003112513571987705547&quot; sameAsDefault=&quot;-1&quot;&gt;&lt;/profile&gt;&lt;/OawDocProperty&gt;_x000d__x0009_&lt;OawDocProperty name=&quot;Doc.Tex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x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at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ate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DocProperty name=&quot;Doc.Document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ocument&quot;/&gt;&lt;/type&gt;&lt;/profile&gt;&lt;profile type=&quot;print&quot; UID=&quot;2003010711185094343750537&quot; sameAsDefault=&quot;-1&quot;&gt;&lt;/profile&gt;&lt;profile type=&quot;print&quot; UID=&quot;3&quot; sameAsDefault=&quot;-1&quot;&gt;&lt;/profile&gt;&lt;profile type=&quot;print&quot; UID=&quot;4&quot; sameAsDefault=&quot;-1&quot;&gt;&lt;/profile&gt;&lt;profile type=&quot;send&quot; UID=&quot;2003010711200895123470110&quot; sameAsDefault=&quot;-1&quot;&gt;&lt;/profile&gt;&lt;profile type=&quot;send&quot; UID=&quot;1&quot; sameAsDefault=&quot;-1&quot;&gt;&lt;/profile&gt;&lt;profile type=&quot;save&quot; UID=&quot;2003112717153125284480&quot; sameAsDefault=&quot;-1&quot;&gt;&lt;/profile&gt;&lt;profile type=&quot;save&quot; UID=&quot;2003112513571987705547&quot; sameAsDefault=&quot;-1&quot;&gt;&lt;/profile&gt;&lt;/OawDocProperty&gt;_x000d__x0009_&lt;OawBookmark name=&quot;Subject&quot;&gt;&lt;profile type=&quot;default&quot; UID=&quot;&quot; sameAsDefault=&quot;0&quot;&gt;&lt;/profile&gt;&lt;/OawBookmark&gt;_x000d__x0009_&lt;OawDocProperty name=&quot;Doc.Letter&quot;&gt;&lt;profile type=&quot;default&quot; UID=&quot;&quot; sameAsDefault=&quot;0&quot;&gt;&lt;documentProperty UID=&quot;2003060614150123456789&quot; dataSourceUID=&quot;2003060614150123456789&quot;/&gt;&lt;type type=&quot;OawLanguage&quot;&gt;&lt;OawLanguage UID=&quot;Doc.Letter&quot;/&gt;&lt;/type&gt;&lt;/profile&gt;&lt;/OawDocProperty&gt;_x000d__x0009_&lt;OawDocProperty name=&quot;Doc.Regarding&quot;&gt;&lt;profile type=&quot;default&quot; UID=&quot;&quot; sameAsDefault=&quot;0&quot;&gt;&lt;documentProperty UID=&quot;2003060614150123456789&quot; dataSourceUID=&quot;2003060614150123456789&quot;/&gt;&lt;type type=&quot;OawLanguage&quot;&gt;&lt;OawLanguage UID=&quot;Doc.Regarding&quot;/&gt;&lt;/type&gt;&lt;/profile&gt;&lt;/OawDocProperty&gt;_x000d__x0009_&lt;OawDocProperty name=&quot;Author.Name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City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City&quot;/&gt;&lt;/type&gt;&lt;/profile&gt;&lt;/OawDocProperty&gt;_x000d__x0009_&lt;OawDocProperty name=&quot;Organisation.Country&quot;&gt;&lt;profile type=&quot;default&quot; UID=&quot;&quot; sameAsDefault=&quot;0&quot;&gt;&lt;/profile&gt;&lt;/OawDocProperty&gt;_x000d__x0009_&lt;OawDocProperty name=&quot;Organisation.Footer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1&quot;/&gt;&lt;/type&gt;&lt;/profile&gt;&lt;/OawDocProperty&gt;_x000d__x0009_&lt;OawDocProperty name=&quot;Organisation.Footer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2&quot;/&gt;&lt;/type&gt;&lt;/profile&gt;&lt;/OawDocProperty&gt;_x000d__x0009_&lt;OawDocProperty name=&quot;Organisation.Footer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3&quot;/&gt;&lt;/type&gt;&lt;/profile&gt;&lt;/OawDocProperty&gt;_x000d__x0009_&lt;OawDocProperty name=&quot;Organisation.Footer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ooter4&quot;/&gt;&lt;/type&gt;&lt;/profile&gt;&lt;/OawDocProperty&gt;_x000d__x0009_&lt;OawDocProperty name=&quot;Organisation.Dienststelle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1&quot;/&gt;&lt;/type&gt;&lt;/profile&gt;&lt;/OawDocProperty&gt;_x000d__x0009_&lt;OawDocProperty name=&quot;Organisation.Dienststelle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ienststelle2&quot;/&gt;&lt;/type&gt;&lt;/profile&gt;&lt;/OawDocProperty&gt;_x000d__x0009_&lt;OawDocProperty name=&quot;Organisation.Email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Email&quot;/&gt;&lt;/type&gt;&lt;/profile&gt;&lt;/OawDocProperty&gt;_x000d__x0009_&lt;OawDocProperty name=&quot;Organisation.Interne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Internet&quot;/&gt;&lt;/type&gt;&lt;/profile&gt;&lt;/OawDocProperty&gt;_x000d__x0009_&lt;OawDocProperty name=&quot;Doc.Direct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Phone&quot;/&gt;&lt;/type&gt;&lt;/profile&gt;&lt;/OawDocProperty&gt;_x000d__x0009_&lt;OawDocProperty name=&quot;Organisation.Telefon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Telefon&quot;/&gt;&lt;/type&gt;&lt;/profile&gt;&lt;/OawDocProperty&gt;_x000d__x0009_&lt;OawDocProperty name=&quot;Organisation.Departement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Departement&quot;/&gt;&lt;/type&gt;&lt;/profile&gt;&lt;/OawDocProperty&gt;_x000d__x0009_&lt;OawDocProperty name=&quot;Doc.Telephon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Telephone&quot;/&gt;&lt;/type&gt;&lt;/profile&gt;&lt;/OawDocProperty&gt;_x000d__x0009_&lt;OawDocProperty name=&quot;Doc.Facsimil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Facsimile&quot;/&gt;&lt;/type&gt;&lt;/profile&gt;&lt;/OawDocProperty&gt;_x000d__x0009_&lt;OawDocProperty name=&quot;Organisation.Fax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Fax&quot;/&gt;&lt;/type&gt;&lt;/profile&gt;&lt;/OawDocProperty&gt;_x000d__x0009_&lt;OawDocProperty name=&quot;Doc.DirectFax&quot;&gt;&lt;profile type=&quot;default&quot; UID=&quot;&quot; sameAsDefault=&quot;0&quot;&gt;&lt;documentProperty UID=&quot;2003060614150123456789&quot; dataSourceUID=&quot;2003060614150123456789&quot;/&gt;&lt;type type=&quot;OawLanguage&quot;&gt;&lt;OawLanguage UID=&quot;Doc.DirectFax&quot;/&gt;&lt;/type&gt;&lt;/profile&gt;&lt;/OawDocProperty&gt;_x000d__x0009_&lt;OawDocProperty name=&quot;Doc.Page&quot;&gt;&lt;profile type=&quot;default&quot; UID=&quot;&quot; sameAsDefault=&quot;0&quot;&gt;&lt;documentProperty UID=&quot;2003060614150123456789&quot; dataSourceUID=&quot;2003060614150123456789&quot;/&gt;&lt;type type=&quot;OawLanguage&quot;&gt;&lt;OawLanguage UID=&quot;Doc.Page&quot;/&gt;&lt;/type&gt;&lt;/profile&gt;&lt;/OawDocProperty&gt;_x000d__x0009_&lt;OawDocProperty name=&quot;Doc.of&quot;&gt;&lt;profile type=&quot;default&quot; UID=&quot;&quot; sameAsDefault=&quot;0&quot;&gt;&lt;documentProperty UID=&quot;2003060614150123456789&quot; dataSourceUID=&quot;2003060614150123456789&quot;/&gt;&lt;type type=&quot;OawLanguage&quot;&gt;&lt;OawLanguage UID=&quot;Doc.of&quot;/&gt;&lt;/type&gt;&lt;/profile&gt;&lt;/OawDocProperty&gt;_x000d__x0009_&lt;OawDocProperty name=&quot;Doc.Enclosure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Enclosures&quot;/&gt;&lt;/type&gt;&lt;/profile&gt;&lt;/OawDocProperty&gt;_x000d__x0009_&lt;OawDocProperty name=&quot;Outputprofile.Ex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43648299648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06120711380151760646&quot; sameAsDefault=&quot;-1&quot;&gt;&lt;/profile&gt;&lt;profile type=&quot;send&quot; UID=&quot;2003010711200895123470110&quot; sameAsDefault=&quot;-1&quot;&gt;&lt;/profile&gt;&lt;profile type=&quot;send&quot; UID=&quot;2006120514175878093883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end&quot; UID=&quot;2006121210395821292110&quot; sameAsDefault=&quot;-1&quot;&gt;&lt;/profile&gt;&lt;profile type=&quot;save&quot; UID=&quot;2004062216425255253277&quot; sameAsDefault=&quot;-1&quot;&gt;&lt;/profile&gt;&lt;profile type=&quot;save&quot; UID=&quot;200612051440155604006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save&quot; UID=&quot;2006121210441235887611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84326300121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profile type=&quot;print&quot; UID=&quot;2010071914585275568157&quot; sameAsDefault=&quot;0&quot;&gt;&lt;documentProperty UID=&quot;2003060614150123456789&quot; dataSourceUID=&quot;2003060614150123456789&quot;/&gt;&lt;type type=&quot;OawLanguage&quot;&gt;&lt;OawLanguage UID=&quot;Outputprofile.External&quot;/&gt;&lt;/type&gt;&lt;/profile&gt;&lt;/OawDocProperty&gt;_x000d__x0009_&lt;OawDocProperty name=&quot;Outputprofile.Internal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080810958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15554119854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-1&quot;&gt;&lt;/profile&gt;&lt;profile type=&quot;send&quot; UID=&quot;2003010711200895123470110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end&quot; UID=&quot;2006120514175878093883&quot; sameAsDefault=&quot;-1&quot;&gt;&lt;/profile&gt;&lt;profile type=&quot;send&quot; UID=&quot;2006121210395821292110&quot; sameAsDefault=&quot;-1&quot;&gt;&lt;/profile&gt;&lt;profile type=&quot;save&quot; UID=&quot;2004062216425255253277&quot; sameAsDefault=&quot;0&quot;&gt;&lt;documentProperty UID=&quot;2003060614150123456789&quot; dataSourceUID=&quot;2003060614150123456789&quot;/&gt;&lt;type type=&quot;OawLanguage&quot;&gt;&lt;OawLanguage UID=&quot;Outputprofile.Internal&quot;/&gt;&lt;/type&gt;&lt;/profile&gt;&lt;profile type=&quot;save&quot; UID=&quot;2006120514401556040061&quot; sameAsDefault=&quot;-1&quot;&gt;&lt;/profile&gt;&lt;profile type=&quot;save&quot; UID=&quot;2006121210441235887611&quot; sameAsDefault=&quot;-1&quot;&gt;&lt;/profile&gt;&lt;/OawDocProperty&gt;_x000d__x0009_&lt;OawDocProperty name=&quot;Outputprofile.ExternalSignature&quot;&gt;&lt;profile type=&quot;default&quot; UID=&quot;&quot; sameAsDefault=&quot;0&quot;&gt;&lt;documentProperty UID=&quot;&quot; dataSourceUID=&quot;&quot;/&gt;&lt;type type=&quot;OawDatabase&quot;&gt;&lt;OawDatabase table=&quot;Data&quot; field=&quot;&quot;/&gt;&lt;/type&gt;&lt;/profile&gt;&lt;profile type=&quot;print&quot; UID=&quot;2010071914505949584758&quot; sameAsDefault=&quot;-1&quot;&gt;&lt;/profile&gt;&lt;profile type=&quot;print&quot; UID=&quot;2010071914510808109584&quot; sameAsDefault=&quot;-1&quot;&gt;&lt;/profile&gt;&lt;profile type=&quot;print&quot; UID=&quot;2010071914515554119854&quot; sameAsDefault=&quot;-1&quot;&gt;&lt;/profile&gt;&lt;profile type=&quot;print&quot; UID=&quot;2010071914543648299648&quot; sameAsDefault=&quot;-1&quot;&gt;&lt;/profile&gt;&lt;profile type=&quot;print&quot; UID=&quot;2010071914584326300121&quot; sameAsDefault=&quot;-1&quot;&gt;&lt;/profile&gt;&lt;profile type=&quot;print&quot; UID=&quot;2010071914585275568157&quot; sameAsDefault=&quot;-1&quot;&gt;&lt;/profile&gt;&lt;profile type=&quot;print&quot; UID=&quot;2006120711380151760646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end&quot; UID=&quot;2003010711200895123470110&quot; sameAsDefault=&quot;-1&quot;&gt;&lt;/profile&gt;&lt;profile type=&quot;send&quot; UID=&quot;2006120514175878093883&quot; sameAsDefault=&quot;-1&quot;&gt;&lt;/profile&gt;&lt;profile type=&quot;send&quot; UID=&quot;2006121210395821292110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profile type=&quot;save&quot; UID=&quot;2004062216425255253277&quot; sameAsDefault=&quot;-1&quot;&gt;&lt;/profile&gt;&lt;profile type=&quot;save&quot; UID=&quot;2006120514401556040061&quot; sameAsDefault=&quot;-1&quot;&gt;&lt;/profile&gt;&lt;profile type=&quot;save&quot; UID=&quot;2006121210441235887611&quot; sameAsDefault=&quot;0&quot;&gt;&lt;documentProperty UID=&quot;2003060614150123456789&quot; dataSourceUID=&quot;2003060614150123456789&quot;/&gt;&lt;type type=&quot;OawLanguage&quot;&gt;&lt;OawLanguage UID=&quot;Outputprofile.ExternalSignature&quot;/&gt;&lt;/type&gt;&lt;/profile&gt;&lt;/OawDocProperty&gt;_x000d__x0009_&lt;OawDocProperty name=&quot;CustomField.Classification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lassification&quot;/&gt;&lt;/type&gt;&lt;/profile&gt;&lt;/OawDocProperty&gt;_x000d__x0009_&lt;OawDocProperty name=&quot;Author.Initials&quot;&gt;&lt;profile type=&quot;default&quot; UID=&quot;&quot; sameAsDefault=&quot;0&quot;&gt;&lt;documentProperty UID=&quot;2006040509495284662868&quot; dataSourceUID=&quot;prj.2003041709434161414032&quot;/&gt;&lt;type type=&quot;OawDatabase&quot;&gt;&lt;OawDatabase table=&quot;Data&quot; field=&quot;Initials&quot;/&gt;&lt;/type&gt;&lt;/profile&gt;&lt;/OawDocProperty&gt;_x000d__x0009_&lt;OawBookmark name=&quot;Text&quot;&gt;&lt;profile type=&quot;default&quot; UID=&quot;&quot; sameAsDefault=&quot;0&quot;&gt;&lt;/profile&gt;&lt;/OawBookmark&gt;_x000d__x0009_&lt;OawDocProperty name=&quot;Organisation.AddressB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1&quot;/&gt;&lt;/type&gt;&lt;/profile&gt;&lt;/OawDocProperty&gt;_x000d__x0009_&lt;OawDocProperty name=&quot;Organisation.AddressB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2&quot;/&gt;&lt;/type&gt;&lt;/profile&gt;&lt;/OawDocProperty&gt;_x000d__x0009_&lt;OawDocProperty name=&quot;Organisation.AddressB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3&quot;/&gt;&lt;/type&gt;&lt;/profile&gt;&lt;/OawDocProperty&gt;_x000d__x0009_&lt;OawDocProperty name=&quot;Organisation.AddressB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B4&quot;/&gt;&lt;/type&gt;&lt;/profile&gt;&lt;/OawDocProperty&gt;_x000d__x0009_&lt;OawDocProperty name=&quot;Organisation.AddressN1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1&quot;/&gt;&lt;/type&gt;&lt;/profile&gt;&lt;/OawDocProperty&gt;_x000d__x0009_&lt;OawDocProperty name=&quot;Organisation.AddressN2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2&quot;/&gt;&lt;/type&gt;&lt;/profile&gt;&lt;/OawDocProperty&gt;_x000d__x0009_&lt;OawDocProperty name=&quot;Organisation.AddressN3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3&quot;/&gt;&lt;/type&gt;&lt;/profile&gt;&lt;/OawDocProperty&gt;_x000d__x0009_&lt;OawDocProperty name=&quot;Organisation.AddressN4&quot;&gt;&lt;profile type=&quot;default&quot; UID=&quot;&quot; sameAsDefault=&quot;0&quot;&gt;&lt;documentProperty UID=&quot;2002122011014149059130932&quot; dataSourceUID=&quot;prj.2003050916522158373536&quot;/&gt;&lt;type type=&quot;OawDatabase&quot;&gt;&lt;OawDatabase table=&quot;Data&quot; field=&quot;AddressN4&quot;/&gt;&lt;/type&gt;&lt;/profile&gt;&lt;/OawDocProperty&gt;_x000d__x0009_&lt;OawDocProperty name=&quot;BM_Subject&quot;&gt;&lt;profile type=&quot;default&quot; UID=&quot;&quot; sameAsDefault=&quot;0&quot;&gt;&lt;documentProperty UID=&quot;2003070216009988776655&quot; dataSourceUID=&quot;2003070216009988776655&quot;/&gt;&lt;type type=&quot;WordBookmark&quot;&gt;&lt;WordBookmark name=&quot;Subject&quot;/&gt;&lt;/type&gt;&lt;/profile&gt;&lt;/OawDocProperty&gt;_x000d__x0009_&lt;OawDocProperty name=&quot;Contactperson.DirectFax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DirectFax&quot;/&gt;&lt;/type&gt;&lt;/profile&gt;&lt;/OawDocProperty&gt;_x000d__x0009_&lt;OawDocProperty name=&quot;Doc.ContentTypeBrackets&quot;&gt;&lt;profile type=&quot;default&quot; UID=&quot;&quot; sameAsDefault=&quot;0&quot;&gt;&lt;documentProperty UID=&quot;2003060614150123456789&quot; dataSourceUID=&quot;2003060614150123456789&quot;/&gt;&lt;type type=&quot;OawLanguage&quot;&gt;&lt;OawLanguage UID=&quot;Doc.ContentTypeBrackets&quot;/&gt;&lt;/type&gt;&lt;/profile&gt;&lt;/OawDocProperty&gt;_x000d__x0009_&lt;OawBookmark name=&quot;ContentTypeLetter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Bookmark&gt;_x000d__x0009_&lt;OawDocProperty name=&quot;BM_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Letter&quot;/&gt;&lt;/type&gt;&lt;/profile&gt;&lt;/OawDocProperty&gt;_x000d__x0009_&lt;OawDocProperty name=&quot;Contactperson.Name&quot;&gt;&lt;profile type=&quot;default&quot; UID=&quot;&quot; sameAsDefault=&quot;0&quot;&gt;&lt;documentProperty UID=&quot;200212191811121321310321301031x&quot; dataSourceUID=&quot;prj.2003041709434161414032&quot;/&gt;&lt;type type=&quot;OawDatabase&quot;&gt;&lt;OawDatabase table=&quot;Data&quot; field=&quot;Name&quot;/&gt;&lt;/type&gt;&lt;/profile&gt;&lt;/OawDocProperty&gt;_x000d__x0009_&lt;OawDocProperty name=&quot;Organisation.Departement&quot;&gt;&lt;profile type=&quot;default&quot; UID=&quot;&quot; sameAsDefault=&quot;0&quot;&gt;&lt;/profile&gt;&lt;/OawDocProperty&gt;_x000d__x0009_&lt;OawDocProperty name=&quot;Textmarke.ContentType&quot;&gt;&lt;profile type=&quot;default&quot; UID=&quot;&quot; sameAsDefault=&quot;0&quot;&gt;&lt;documentProperty UID=&quot;2003070216009988776655&quot; sourceUID=&quot;2003070216009988776655&quot;/&gt;&lt;type type=&quot;WordBookmark&quot;&gt;&lt;WordBookmark name=&quot;ContentType&quot;/&gt;&lt;/type&gt;&lt;/profile&gt;&lt;/OawDocProperty&gt;_x000d__x0009_&lt;OawDocProperty name=&quot;CustomField.ContentTypeLetter&quot;&gt;&lt;profile type=&quot;default&quot; UID=&quot;&quot; sameAsDefault=&quot;0&quot;&gt;&lt;documentProperty UID=&quot;2004112217333376588294&quot; dataSourceUID=&quot;prj.2004111209271974627605&quot;/&gt;&lt;type type=&quot;OawCustomFields&quot;&gt;&lt;OawCustomFields table=&quot;Data&quot; field=&quot;ContentTypeLetter&quot;/&gt;&lt;/type&gt;&lt;/profile&gt;&lt;/OawDocProperty&gt;_x000d__x0009_&lt;OawDocProperty name=&quot;BM_ContentTypeLetter&quot;&gt;&lt;profile type=&quot;default&quot; UID=&quot;&quot; sameAsDefault=&quot;0&quot;&gt;&lt;documentProperty UID=&quot;2003070216009988776655&quot; dataSourceUID=&quot;2003070216009988776655&quot;/&gt;&lt;type type=&quot;WordBookmark&quot;&gt;&lt;WordBookmark name=&quot;ContentTypeLetter&quot;/&gt;&lt;/type&gt;&lt;/profile&gt;&lt;/OawDocProperty&gt;_x000d__x0009_&lt;OawBookmark name=&quot;Datum&quot;&gt;&lt;profile type=&quot;default&quot; UID=&quot;&quot; sameAsDefault=&quot;0&quot;&gt;&lt;/profile&gt;&lt;/OawBookmark&gt;_x000d__x0009_&lt;OawBookmark name=&quot;Metadaten&quot;&gt;&lt;profile type=&quot;default&quot; UID=&quot;&quot; sameAsDefault=&quot;0&quot;&gt;&lt;/profile&gt;&lt;/OawBookmark&gt;_x000d__x0009_&lt;OawBookmark name=&quot;FusszeileErsteSeite&quot;&gt;&lt;profile type=&quot;default&quot; UID=&quot;&quot; sameAsDefault=&quot;0&quot;&gt;&lt;/profile&gt;&lt;/OawBookmark&gt;_x000d__x0009_&lt;OawBookmark name=&quot;FusszeileFolgeseiten&quot;&gt;&lt;profile type=&quot;default&quot; UID=&quot;&quot; sameAsDefault=&quot;0&quot;&gt;&lt;/profile&gt;&lt;/OawBookmark&gt;_x000d__x0009_&lt;OawDocProperty name=&quot;CMIdata.Dok_Titel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Dok_Titel&quot;/&gt;&lt;/type&gt;&lt;/profile&gt;&lt;/OawDocProperty&gt;_x000d__x0009_&lt;OawDocProperty name=&quot;CMIdata.G_Laufnumme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Laufnummer&quot;/&gt;&lt;/type&gt;&lt;/profile&gt;&lt;/OawDocProperty&gt;_x000d__x0009_&lt;OawDocProperty name=&quot;CMIdata.G_Signatur&quot;&gt;&lt;profile type=&quot;default&quot; UID=&quot;&quot; sameAsDefault=&quot;0&quot;&gt;&lt;documentProperty UID=&quot;2010020409223900652065&quot; dataSourceUID=&quot;prj.2010020409213154036281&quot;/&gt;&lt;type type=&quot;OawDatabase&quot;&gt;&lt;OawDatabase table=&quot;Data&quot; field=&quot;G_Signatur&quot;/&gt;&lt;/type&gt;&lt;/profile&gt;&lt;/OawDocProperty&gt;_x000d__x0009_&lt;OawBookmark name=&quot;ContentType&quot;&gt;&lt;profile type=&quot;default&quot; UID=&quot;&quot; sameAsDefault=&quot;0&quot;&gt;&lt;/profile&gt;&lt;/OawBookmark&gt;_x000d_&lt;/document&gt;_x000d_"/>
    <w:docVar w:name="OawDistributionEnabled" w:val="&lt;Profiles&gt;&lt;Distribution type=&quot;3&quot; UID=&quot;2004062216425255253277&quot;/&gt;&lt;Distribution type=&quot;3&quot; UID=&quot;2006120514401556040061&quot;/&gt;&lt;/Profiles&gt;_x000d_"/>
    <w:docVar w:name="OawDocProp.200212191811121321310321301031x" w:val="&lt;source&gt;&lt;Fields List=&quot;DirectPhone|DirectFax|Name&quot;/&gt;&lt;profile type=&quot;default&quot; UID=&quot;&quot; sameAsDefault=&quot;0&quot;&gt;&lt;OawDocProperty name=&quot;Contactperson.DirectPhone&quot; field=&quot;DirectPhone&quot;/&gt;&lt;OawDocProperty name=&quot;Contactperson.DirectFax&quot; field=&quot;DirectFax&quot;/&gt;&lt;OawDocProperty name=&quot;Contactperson.Name&quot; field=&quot;Name&quot;/&gt;&lt;/profile&gt;&lt;/source&gt;"/>
    <w:docVar w:name="OawDocProp.2002122010583847234010578" w:val="&lt;source&gt;&lt;Fields List=&quot;SignatureHighResColor|SignatureLowResColor|SignatureLowResColor&quot;/&gt;&lt;profile type=&quot;print&quot; UID=&quot;2006120711380151760646&quot; sameAsDefault=&quot;0&quot;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profile&gt;&lt;/source&gt;"/>
    <w:docVar w:name="OawDocProp.2002122011014149059130932" w:val="&lt;source&gt;&lt;Fields List=&quot;LogoColor|City|Footer1|Footer2|Footer3|Footer4|Dienststelle1|Dienststelle2|Email|Internet|Telefon|Departement|Fax|LogoZertifikate|AddressB1|AddressB2|AddressB3|AddressB4|AddressN1|AddressN2|AddressN3|AddressN4|LogoBlackWhite|LogoBlackWhite|LogoBlackWhite|LogoHighResColor|LogoBlackWhite|LogoLowResColor|LogoBlackWhite|LogoBlackWhite|LogoBlackWhite|LogoColor|LogoBlackWhite|LogoBlackWhite|LogoColor&quot;/&gt;&lt;profile type=&quot;default&quot; UID=&quot;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DocProperty name=&quot;Organisation.City&quot; field=&quot;City&quot;/&gt;&lt;OawDocProperty name=&quot;Organisation.Footer1&quot; field=&quot;Footer1&quot;/&gt;&lt;OawDocProperty name=&quot;Organisation.Footer2&quot; field=&quot;Footer2&quot;/&gt;&lt;OawDocProperty name=&quot;Organisation.Footer3&quot; field=&quot;Footer3&quot;/&gt;&lt;OawDocProperty name=&quot;Organisation.Footer4&quot; field=&quot;Footer4&quot;/&gt;&lt;OawDocProperty name=&quot;Organisation.Dienststelle1&quot; field=&quot;Dienststelle1&quot;/&gt;&lt;OawDocProperty name=&quot;Organisation.Dienststelle2&quot; field=&quot;Dienststelle2&quot;/&gt;&lt;OawDocProperty name=&quot;Organisation.Email&quot; field=&quot;Email&quot;/&gt;&lt;OawDocProperty name=&quot;Organisation.Internet&quot; field=&quot;Internet&quot;/&gt;&lt;OawDocProperty name=&quot;Organisation.Telefon&quot; field=&quot;Telefon&quot;/&gt;&lt;OawDocProperty name=&quot;Organisation.Departement&quot; field=&quot;Departement&quot;/&gt;&lt;OawDocProperty name=&quot;Organisation.Fax&quot; field=&quot;Fax&quot;/&gt;&lt;OawPicture name=&quot;Zertifikate&quot; field=&quot;LogoZertifikate&quot; UID=&quot;2010082314524078854510&quot; top=&quot;0&quot; left=&quot;0&quot; relativeHorizontalPosition=&quot;1&quot; relativeVerticalPosition=&quot;1&quot; horizontalAdjustment=&quot;0&quot; verticalAdjustment=&quot;0&quot; anchorBookmark=&quot;Zerfitikate&quot; inlineAnchorBookmark=&quot;&quot;/&gt;&lt;OawDocProperty name=&quot;Organisation.AddressB1&quot; field=&quot;AddressB1&quot;/&gt;&lt;OawDocProperty name=&quot;Organisation.AddressB2&quot; field=&quot;AddressB2&quot;/&gt;&lt;OawDocProperty name=&quot;Organisation.AddressB3&quot; field=&quot;AddressB3&quot;/&gt;&lt;OawDocProperty name=&quot;Organisation.AddressB4&quot; field=&quot;AddressB4&quot;/&gt;&lt;OawDocProperty name=&quot;Organisation.AddressN1&quot; field=&quot;AddressN1&quot;/&gt;&lt;OawDocProperty name=&quot;Organisation.AddressN2&quot; field=&quot;AddressN2&quot;/&gt;&lt;OawDocProperty name=&quot;Organisation.AddressN3&quot; field=&quot;AddressN3&quot;/&gt;&lt;OawDocProperty name=&quot;Organisation.AddressN4&quot; field=&quot;AddressN4&quot;/&gt;&lt;/profile&gt;&lt;profile type=&quot;print&quot; UID=&quot;2003010711185094343750537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3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1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3112717153125284480&quot; sameAsDefault=&quot;0&quot;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6185863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4040214394214143821&quot; sameAsDefault=&quot;0&quot;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4040214492466553768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print&quot; UID=&quot;200612051406214953222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15842576656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end&quot; UID=&quot;2006120514241910601803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37499597999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12679025182&quot; sameAsDefault=&quot;0&quot;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profile type=&quot;save&quot; UID=&quot;2006120514423114802349&quot; sameAsDefault=&quot;0&quot;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profile&gt;&lt;/source&gt;"/>
    <w:docVar w:name="OawDocProp.2003060614150123456789" w:val="&lt;source&gt;&lt;profile type=&quot;default&quot; UID=&quot;&quot; sameAsDefault=&quot;0&quot;&gt;&lt;SQL&gt;SELECT Value, UID FROM Data WHERE LCID = '%WhereLCID%';&lt;/SQL&gt;&lt;OawDocProperty name=&quot;Doc.Subject&quot; field=&quot;Doc.Subject&quot;/&gt;&lt;OawDocProperty name=&quot;Doc.Text&quot; field=&quot;Doc.Text&quot;/&gt;&lt;OawDocProperty name=&quot;Doc.Date&quot; field=&quot;Doc.Date&quot;/&gt;&lt;OawDocProperty name=&quot;Doc.Document&quot; field=&quot;Doc.Document&quot;/&gt;&lt;OawDocProperty name=&quot;Doc.Letter&quot; field=&quot;Doc.Letter&quot;/&gt;&lt;OawDocProperty name=&quot;Doc.Regarding&quot; field=&quot;Doc.Regarding&quot;/&gt;&lt;OawDocProperty name=&quot;Doc.DirectPhone&quot; field=&quot;Doc.DirectPhone&quot;/&gt;&lt;OawDocProperty name=&quot;Doc.Telephone&quot; field=&quot;Doc.Telephone&quot;/&gt;&lt;OawDocProperty name=&quot;Doc.Facsimile&quot; field=&quot;Doc.Facsimile&quot;/&gt;&lt;OawDocProperty name=&quot;Doc.DirectFax&quot; field=&quot;Doc.DirectFax&quot;/&gt;&lt;OawDocProperty name=&quot;Doc.Page&quot; field=&quot;Doc.Page&quot;/&gt;&lt;OawDocProperty name=&quot;Doc.of&quot; field=&quot;Doc.of&quot;/&gt;&lt;OawDocProperty name=&quot;Doc.Enclosures&quot; field=&quot;Doc.Enclosures&quot;/&gt;&lt;OawDocProperty name=&quot;Doc.ContentTypeBrackets&quot; field=&quot;Doc.ContentTypeBrackets&quot;/&gt;&lt;/profile&gt;&lt;profile type=&quot;print&quot; UID=&quot;2010071914543648299648&quot; sameAsDefault=&quot;0&quot;&gt;&lt;SQL&gt;SELECT Value, UID FROM Data WHERE LCID = '%WhereLCID%';&lt;/SQL&gt;&lt;OawDocProperty name=&quot;Outputprofile.External&quot; field=&quot;Outputprofile.External&quot;/&gt;&lt;/profile&gt;&lt;profile type=&quot;send&quot; UID=&quot;2006120514175878093883&quot; sameAsDefault=&quot;0&quot;&gt;&lt;SQL&gt;SELECT Value, UID FROM Data WHERE LCID = '%WhereLCID%';&lt;/SQL&gt;&lt;OawDocProperty name=&quot;Outputprofile.External&quot; field=&quot;Outputprofile.External&quot;/&gt;&lt;/profile&gt;&lt;profile type=&quot;save&quot; UID=&quot;200612051440155604006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4326300121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85275568157&quot; sameAsDefault=&quot;0&quot;&gt;&lt;SQL&gt;SELECT Value, UID FROM Data WHERE LCID = '%WhereLCID%';&lt;/SQL&gt;&lt;OawDocProperty name=&quot;Outputprofile.External&quot; field=&quot;Outputprofile.External&quot;/&gt;&lt;/profile&gt;&lt;profile type=&quot;print&quot; UID=&quot;2010071914505949584758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0808109584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10071914515554119854&quot; sameAsDefault=&quot;0&quot;&gt;&lt;SQL&gt;SELECT Value, UID FROM Data WHERE LCID = '%WhereLCID%';&lt;/SQL&gt;&lt;OawDocProperty name=&quot;Outputprofile.Internal&quot; field=&quot;Outputprofile.Internal&quot;/&gt;&lt;/profile&gt;&lt;profile type=&quot;send&quot; UID=&quot;2003010711200895123470110&quot; sameAsDefault=&quot;0&quot;&gt;&lt;SQL&gt;SELECT Value, UID FROM Data WHERE LCID = '%WhereLCID%';&lt;/SQL&gt;&lt;OawDocProperty name=&quot;Outputprofile.Internal&quot; field=&quot;Outputprofile.Internal&quot;/&gt;&lt;/profile&gt;&lt;profile type=&quot;save&quot; UID=&quot;2004062216425255253277&quot; sameAsDefault=&quot;0&quot;&gt;&lt;SQL&gt;SELECT Value, UID FROM Data WHERE LCID = '%WhereLCID%';&lt;/SQL&gt;&lt;OawDocProperty name=&quot;Outputprofile.Internal&quot; field=&quot;Outputprofile.Internal&quot;/&gt;&lt;/profile&gt;&lt;profile type=&quot;print&quot; UID=&quot;2006120711380151760646&quot; sameAsDefault=&quot;0&quot;&gt;&lt;SQL&gt;SELECT Value, UID FROM Data WHERE LCID = '%WhereLCID%';&lt;/SQL&gt;&lt;OawDocProperty name=&quot;Outputprofile.ExternalSignature&quot; field=&quot;Outputprofile.ExternalSignature&quot;/&gt;&lt;/profile&gt;&lt;profile type=&quot;send&quot; UID=&quot;2006121210395821292110&quot; sameAsDefault=&quot;0&quot;&gt;&lt;SQL&gt;SELECT Value, UID FROM Data WHERE LCID = '%WhereLCID%';&lt;/SQL&gt;&lt;OawDocProperty name=&quot;Outputprofile.ExternalSignature&quot; field=&quot;Outputprofile.ExternalSignature&quot;/&gt;&lt;/profile&gt;&lt;profile type=&quot;save&quot; UID=&quot;2006121210441235887611&quot; sameAsDefault=&quot;0&quot;&gt;&lt;SQL&gt;SELECT Value, UID FROM Data WHERE LCID = '%WhereLCID%';&lt;/SQL&gt;&lt;OawDocProperty name=&quot;Outputprofile.ExternalSignature&quot; field=&quot;Outputprofile.ExternalSignature&quot;/&gt;&lt;/profile&gt;&lt;/source&gt;"/>
    <w:docVar w:name="OawDocProp.2003061115381095709037" w:val="&lt;source&gt;&lt;Fields List=&quot;SignatureHighResColor|SignatureLowResColor|SignatureLowResColor&quot;/&gt;&lt;profile type=&quot;print&quot; UID=&quot;2006120711380151760646&quot; sameAsDefault=&quot;0&quot;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profile&gt;&lt;profile type=&quot;default&quot; UID=&quot;&quot; sameAsDefault=&quot;0&quot;&gt;&lt;/profile&gt;&lt;profile type=&quot;send&quot; UID=&quot;2006121210395821292110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profile type=&quot;save&quot; UID=&quot;2006121210441235887611&quot; sameAsDefault=&quot;0&quot;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profile&gt;&lt;/source&gt;"/>
    <w:docVar w:name="OawDocProp.2004112217333376588294" w:val="&lt;source&gt;&lt;Fields List=&quot;Classification|ContentTypeLetter&quot;/&gt;&lt;profile type=&quot;default&quot; UID=&quot;&quot; sameAsDefault=&quot;0&quot;&gt;&lt;OawDocProperty name=&quot;CustomField.Classification&quot; field=&quot;Classification&quot;/&gt;&lt;OawDocProperty name=&quot;CustomField.ContentTypeLetter&quot; field=&quot;ContentTypeLetter&quot;/&gt;&lt;/profile&gt;&lt;/source&gt;"/>
    <w:docVar w:name="OawDocProp.2006040509495284662868" w:val="&lt;source&gt;&lt;Fields List=&quot;Name|Initials&quot;/&gt;&lt;profile type=&quot;default&quot; UID=&quot;&quot; sameAsDefault=&quot;0&quot;&gt;&lt;OawDocProperty name=&quot;Author.Name&quot; field=&quot;Name&quot;/&gt;&lt;OawDocProperty name=&quot;Author.Initials&quot; field=&quot;Initials&quot;/&gt;&lt;/profile&gt;&lt;/source&gt;"/>
    <w:docVar w:name="OawDocProp.2010020409223900652065" w:val="&lt;source&gt;&lt;Fields List=&quot;Dok_Titel|G_Laufnummer|G_Signatur&quot;/&gt;&lt;profile type=&quot;default&quot; UID=&quot;&quot; sameAsDefault=&quot;0&quot;&gt;&lt;OawDocProperty name=&quot;CMIdata.Dok_Titel&quot; field=&quot;Dok_Titel&quot;/&gt;&lt;OawDocProperty name=&quot;CMIdata.G_Laufnummer&quot; field=&quot;G_Laufnummer&quot;/&gt;&lt;OawDocProperty name=&quot;CMIdata.G_Signatur&quot; field=&quot;G_Signatur&quot;/&gt;&lt;/profile&gt;&lt;/source&gt;"/>
    <w:docVar w:name="OawDocPropSource" w:val="&lt;Profile SelectedUID=&quot;&quot;&gt;&lt;DocProp UID=&quot;2002122011014149059130932&quot; EntryUID=&quot;2012021017214323768694&quot; PrimaryUID=&quot;ClientSuite&quot;&gt;&lt;Field Name=&quot;IDName&quot; Value=&quot;SK, Staatskanzlei&quot;/&gt;&lt;Field Name=&quot;Departement&quot; Value=&quot;&quot;/&gt;&lt;Field Name=&quot;Dienststelle1&quot; Value=&quot;&quot;/&gt;&lt;Field Name=&quot;Dienststelle2&quot; Value=&quot;&quot;/&gt;&lt;Field Name=&quot;Abteilung1&quot; Value=&quot;&quot;/&gt;&lt;Field Name=&quot;Abteilung2&quot; Value=&quot;&quot;/&gt;&lt;Field Name=&quot;AddressB1&quot; Value=&quot;Staatskanzlei&quot;/&gt;&lt;Field Name=&quot;AddressB2&quot; Value=&quot;&quot;/&gt;&lt;Field Name=&quot;AddressB3&quot; Value=&quot;&quot;/&gt;&lt;Field Name=&quot;AddressB4&quot; Value=&quot;&quot;/&gt;&lt;Field Name=&quot;AddressN1&quot; Value=&quot;Bahnhofstrasse 15&quot;/&gt;&lt;Field Name=&quot;AddressN2&quot; Value=&quot;6002 Luzern&quot;/&gt;&lt;Field Name=&quot;AddressN3&quot; Value=&quot;&quot;/&gt;&lt;Field Name=&quot;AddressN4&quot; Value=&quot;&quot;/&gt;&lt;Field Name=&quot;Postcode&quot; Value=&quot;6002&quot;/&gt;&lt;Field Name=&quot;City&quot; Value=&quot;Luzern&quot;/&gt;&lt;Field Name=&quot;Abteilungsinformation1&quot; Value=&quot;&quot;/&gt;&lt;Field Name=&quot;Abteilungsinformation2&quot; Value=&quot;&quot;/&gt;&lt;Field Name=&quot;Abteilungsinformation3&quot; Value=&quot;&quot;/&gt;&lt;Field Name=&quot;Abteilungsinformation4&quot; Value=&quot;&quot;/&gt;&lt;Field Name=&quot;Abteilungsinformation5&quot; Value=&quot;&quot;/&gt;&lt;Field Name=&quot;Abteilungsinformation6&quot; Value=&quot;&quot;/&gt;&lt;Field Name=&quot;Abteilungsinformation7&quot; Value=&quot;&quot;/&gt;&lt;Field Name=&quot;Abteilungsinformation8&quot; Value=&quot;&quot;/&gt;&lt;Field Name=&quot;Telefon&quot; Value=&quot;041 228 50 20&quot;/&gt;&lt;Field Name=&quot;Fax&quot; Value=&quot;&quot;/&gt;&lt;Field Name=&quot;LogoColor&quot; Value=&quot;%Logos%\Luzern.Logo.2100.350.emf&quot;/&gt;&lt;Field Name=&quot;LogoBlackWhite&quot; Value=&quot;%Logos%\Luzern.Logo.2100.350.emf&quot;/&gt;&lt;Field Name=&quot;LogoZertifikate&quot; Value=&quot;&quot;/&gt;&lt;Field Name=&quot;Email&quot; Value=&quot;staatskanzlei@lu.ch&quot;/&gt;&lt;Field Name=&quot;Internet&quot; Value=&quot;www.lu.ch&quot;/&gt;&lt;Field Name=&quot;LogoSignature&quot; Value=&quot;&quot;/&gt;&lt;Field Name=&quot;LogoPowerPointTitleLast&quot; Value=&quot;&quot;/&gt;&lt;Field Name=&quot;LogoPowerPointTitleFirst&quot; Value=&quot;&quot;/&gt;&lt;Field Name=&quot;LogoPowerPointChapter&quot; Value=&quot;&quot;/&gt;&lt;Field Name=&quot;LogoPowerPointSlide&quot; Value=&quot;&quot;/&gt;&lt;Field Name=&quot;LogoNeutral&quot; Value=&quot;%Logos%\Luzern.Logo.2100.350.emf&quot;/&gt;&lt;Field Name=&quot;LogoSchriftzug&quot; Value=&quot;&quot;/&gt;&lt;Field Name=&quot;LogoTag&quot; Value=&quot;%Logos%\sk.2099.217.emf&quot;/&gt;&lt;Field Name=&quot;FusszeileFett&quot; Value=&quot;&quot;/&gt;&lt;Field Name=&quot;FusszeileNormal&quot; Value=&quot;&quot;/&gt;&lt;Field Name=&quot;Data_UID&quot; Value=&quot;2012021017214323768694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604050949528466286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212191811121321310321301031x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10072016315072560894&quot; EntryUID=&quot;2003121817293296325874&quot; PrimaryUID=&quot;ClientSuite&quot;&gt;&lt;Field Name=&quot;IDName&quot; Value=&quot;(Leer)&quot;/&gt;&lt;Field Name=&quot;SelectedUID&quot; Value=&quot;2023062307290545420934&quot;/&gt;&lt;/DocProp&gt;&lt;DocProp UID=&quot;2003080714212273705547&quot; EntryUID=&quot;&quot; UserInformation=&quot;Data from SAP&quot; Interface=&quot;-1&quot;&gt;&lt;/DocProp&gt;&lt;DocProp UID=&quot;2002122010583847234010578&quot; EntryUID=&quot;2011021016254297048100&quot; PrimaryUID=&quot;ClientSuite&quot;&gt;&lt;Field Name=&quot;IDName&quot; Value=&quot;Mantovani Franco, SK&quot;/&gt;&lt;Field Name=&quot;Name&quot; Value=&quot;Franco Mantovani&quot;/&gt;&lt;Field Name=&quot;PersonalNumber&quot; Value=&quot;&quot;/&gt;&lt;Field Name=&quot;DirectPhone&quot; Value=&quot;041 228 59 19&quot;/&gt;&lt;Field Name=&quot;DirectFax&quot; Value=&quot;&quot;/&gt;&lt;Field Name=&quot;Mobile&quot; Value=&quot;&quot;/&gt;&lt;Field Name=&quot;EMail&quot; Value=&quot;franco.mantovani@lu.ch&quot;/&gt;&lt;Field Name=&quot;Function&quot; Value=&quot;Kommunikationsverantwortlicher&quot;/&gt;&lt;Field Name=&quot;SignatureLowResColor&quot; Value=&quot;&quot;/&gt;&lt;Field Name=&quot;SignatureHighResColor&quot; Value=&quot;&quot;/&gt;&lt;Field Name=&quot;SignatureHighResBW&quot; Value=&quot;&quot;/&gt;&lt;Field Name=&quot;SignatureLowResBW&quot; Value=&quot;&quot;/&gt;&lt;Field Name=&quot;Initials&quot; Value=&quot;maf&quot;/&gt;&lt;Field Name=&quot;SignatureAdditional2&quot; Value=&quot;&quot;/&gt;&lt;Field Name=&quot;SignatureAdditional1&quot; Value=&quot;&quot;/&gt;&lt;Field Name=&quot;Lizenz_noetig&quot; Value=&quot;Ja&quot;/&gt;&lt;Field Name=&quot;Data_UID&quot; Value=&quot;2011021016254297048100&quot;/&gt;&lt;Field Name=&quot;Field_Name&quot; Value=&quot;&quot;/&gt;&lt;Field Name=&quot;Field_UID&quot; Value=&quot;&quot;/&gt;&lt;Field Name=&quot;ML_LCID&quot; Value=&quot;&quot;/&gt;&lt;Field Name=&quot;ML_Value&quot; Value=&quot;&quot;/&gt;&lt;Field Name=&quot;SelectedUID&quot; Value=&quot;2023062307290545420934&quot;/&gt;&lt;/DocProp&gt;&lt;DocProp UID=&quot;2003061115381095709037&quot; EntryUID=&quot;2003121817293296325874&quot; PrimaryUID=&quot;ClientSuite&quot;&gt;&lt;Field Name=&quot;IDName&quot; Value=&quot;(Leer)&quot;/&gt;&lt;Field Name=&quot;SelectedUID&quot; Value=&quot;2023062307290545420934&quot;/&gt;&lt;/DocProp&gt;&lt;DocProp UID=&quot;2016110913315368876110&quot; EntryUID=&quot;2003121817293296325874&quot; PrimaryUID=&quot;ClientSuite&quot;&gt;&lt;Field Name=&quot;IDName&quot; Value=&quot;(Leer)&quot;/&gt;&lt;Field Name=&quot;SelectedUID&quot; Value=&quot;2023062307290545420934&quot;/&gt;&lt;/DocProp&gt;&lt;DocProp UID=&quot;2009082513331568340343&quot; EntryUID=&quot;&quot; UserInformation=&quot;Data from SAP&quot; Interface=&quot;-1&quot;&gt;&lt;/DocProp&gt;&lt;DocProp UID=&quot;2010020409223900652065&quot; EntryUID=&quot;&quot; UserInformation=&quot;Data from SAP&quot; Interface=&quot;-1&quot;&gt;&lt;/DocProp&gt;&lt;DocProp UID=&quot;2015111110142100000001&quot; EntryUID=&quot;&quot; UserInformation=&quot;Data from SAP&quot; Interface=&quot;-1&quot;&gt;&lt;/DocProp&gt;&lt;DocProp UID=&quot;2016022308391031585750&quot; EntryUID=&quot;&quot; UserInformation=&quot;Data from SAP&quot; Interface=&quot;-1&quot;&gt;&lt;/DocProp&gt;&lt;DocProp UID=&quot;2004112217333376588294&quot; EntryUID=&quot;2004123010144120300001&quot; PrimaryUID=&quot;ClientSuite&quot; Active=&quot;true&quot;&gt;&lt;Field UID=&quot;2010052817113689266521&quot; Name=&quot;ContentTypeLetter&quot; Value=&quot;&quot;/&gt;&lt;/DocProp&gt;&lt;/Profile&gt;_x000d_"/>
    <w:docVar w:name="OawDocumentLanguageID" w:val="2055"/>
    <w:docVar w:name="OawDocumentPageSelectIDName" w:val="&lt;empty/&gt;"/>
    <w:docVar w:name="OawDocumentStatus" w:val="default"/>
    <w:docVar w:name="OawFormulas2InDocument" w:val="0"/>
    <w:docVar w:name="OawFormulasInDocument" w:val="0"/>
    <w:docVar w:name="OawMenusDef" w:val="&lt;MenusDef xmlns:xsi=&quot;http://www.w3.org/2001/XMLSchema-instance&quot; xsi:noNamespaceSchemaLocation=&quot;MenusDef_1.xsd&quot; SchemaVersion=&quot;1&quot;&gt;_x000d_&lt;Item Type=&quot;SubMenu&quot; IDName=&quot;TextStyles&quot;&gt;_x000d_&lt;Item Type=&quot;Button&quot; IDName=&quot;Normal&quot; Icon=&quot;3546&quot; Label=&quot;&amp;lt;translate&amp;gt;Style.Normal&amp;lt;/translate&amp;gt;&quot; Command=&quot;StyleApply&quot; Parameter=&quot;-1&quot;/&gt;_x000d_&lt;Item Type=&quot;Button&quot; IDName=&quot;NormalKeepTogether&quot; Icon=&quot;3546&quot; Label=&quot;&amp;lt;translate&amp;gt;Style.NormalKeepTogether&amp;lt;/translate&amp;gt;&quot; Command=&quot;StyleApply&quot; Parameter=&quot;NormalKeepTogether&quot;/&gt;_x000d_&lt;Item Type=&quot;Separator&quot;/&gt;_x000d_&lt;Item Type=&quot;Button&quot; IDName=&quot;PositionWithValue&quot; Icon=&quot;3546&quot; Label=&quot;&amp;lt;translate&amp;gt;Style.PositionWithValue&amp;lt;/translate&amp;gt;&quot; Command=&quot;StyleApply&quot; Parameter=&quot;PositionWithValue&quot;/&gt;_x000d_&lt;Item Type=&quot;Separator&quot;/&gt;_x000d_&lt;Item Type=&quot;Button&quot; IDName=&quot;SignatureLines&quot; Icon=&quot;3546&quot; Label=&quot;&amp;lt;translate&amp;gt;Style.SignatureLines&amp;lt;/translate&amp;gt;&quot; Command=&quot;StyleApply&quot; Parameter=&quot;SignatureLines&quot;/&gt;_x000d_&lt;Item Type=&quot;Button&quot; IDName=&quot;SignatureText&quot; Icon=&quot;3546&quot; Label=&quot;&amp;lt;translate&amp;gt;Style.SignatureText&amp;lt;/translate&amp;gt;&quot; Command=&quot;StyleApply&quot; Parameter=&quot;SignatureText&quot;/&gt;_x000d_&lt;/Item&gt;_x000d_&lt;Item Type=&quot;SubMenu&quot; IDName=&quot;CharacterStyles&quot;&gt;_x000d_&lt;Item Type=&quot;Button&quot; IDName=&quot;DefaultParagraphFont&quot;  Icon=&quot;3114&quot; Label=&quot;&amp;lt;translate&amp;gt;Style.DefaultParagraphFont&amp;lt;/translate&amp;gt;&quot; Command=&quot;StyleApply&quot; Parameter=&quot;-66&quot;/&gt;_x000d_&lt;Item Type=&quot;Button&quot; IDName=&quot;Emphasis&quot;  Icon=&quot;3114&quot; Label=&quot;&amp;lt;translate&amp;gt;Style.Emphasis&amp;lt;/translate&amp;gt;&quot; Command=&quot;StyleApply&quot; Parameter=&quot;-88&quot;/&gt;_x000d_&lt;/Item&gt;_x000d_&lt;Item Type=&quot;SubMenu&quot; IDName=&quot;StructureStyles&quot;&gt;_x000d_&lt;Item Type=&quot;Button&quot; IDName=&quot;DocumentType&quot; Icon=&quot;3546&quot; Label=&quot;&amp;lt;translate&amp;gt;Style.DocumentType&amp;lt;/translate&amp;gt;&quot; Command=&quot;StyleApply&quot; Parameter=&quot;Inhalts-Typ&quot;/&gt;_x000d_&lt;Item Type=&quot;Button&quot; IDName=&quot;Subject&quot; Icon=&quot;3546&quot; Label=&quot;&amp;lt;translate&amp;gt;Style.Subject&amp;lt;/translate&amp;gt;&quot; Command=&quot;StyleApply&quot; Parameter=&quot;Betreff&quot;/&gt;_x000d_&lt;Item Type=&quot;Button&quot; IDName=&quot;Abschnitt&quot; Icon=&quot;3546&quot; Label=&quot;Abschnitt&quot; Command=&quot;StyleApply&quot; Parameter=&quot;Abschnitt&quot;/&gt;_x000d_&lt;Item Type=&quot;Separator&quot;/&gt;_x000d_&lt;Item Type=&quot;Button&quot; IDName=&quot;Heading1&quot; Icon=&quot;3546&quot; Label=&quot;&amp;lt;translate&amp;gt;Style.Heading1&amp;lt;/translate&amp;gt;&quot; Command=&quot;StyleApply&quot; Parameter=&quot;-2&quot;/&gt;_x000d_&lt;Item Type=&quot;Button&quot; IDName=&quot;Heading2&quot; Icon=&quot;3546&quot; Label=&quot;&amp;lt;translate&amp;gt;Style.Heading2&amp;lt;/translate&amp;gt;&quot; Command=&quot;StyleApply&quot; Parameter=&quot;-3&quot;/&gt;_x000d_&lt;Item Type=&quot;Button&quot; IDName=&quot;Heading3&quot; Icon=&quot;3546&quot; Label=&quot;&amp;lt;translate&amp;gt;Style.Heading3&amp;lt;/translate&amp;gt;&quot; Command=&quot;StyleApply&quot; Parameter=&quot;-4&quot;/&gt;_x000d_&lt;Item Type=&quot;Button&quot; IDName=&quot;Heading4&quot; Icon=&quot;3546&quot; Label=&quot;&amp;lt;translate&amp;gt;Style.Heading4&amp;lt;/translate&amp;gt;&quot; Command=&quot;StyleApply&quot; Parameter=&quot;-5&quot;/&gt;_x000d_&lt;Item Type=&quot;Separator&quot;/&gt;_x000d_&lt;Item Type=&quot;Button&quot; IDName=&quot;1 ohne&quot; Icon=&quot;3546&quot; Label=&quot;Überschrift 1 o. Nr.&quot; Command=&quot;StyleApply&quot; Parameter=&quot;Überschrift 1 o. Nr.&quot;/&gt;_x000d_&lt;Item Type=&quot;Button&quot; IDName=&quot;2 ohne&quot; Icon=&quot;3546&quot; Label=&quot;Überschrift 2 o. Nr.&quot; Command=&quot;StyleApply&quot; Parameter=&quot;Überschrift 2 o. Nr.&quot;/&gt;_x000d_&lt;Item Type=&quot;Button&quot; IDName=&quot;3 ohne&quot; Icon=&quot;3546&quot; Label=&quot;Überschrift 3 o. Nr.&quot; Command=&quot;StyleApply&quot; Parameter=&quot;Überschrift 3 o. Nr.&quot;/&gt;_x000d_&lt;Item Type=&quot;Button&quot; IDName=&quot;4 ohne&quot; Icon=&quot;3546&quot; Label=&quot;Überschrift 4 o. Nr.&quot; Command=&quot;StyleApply&quot; Parameter=&quot;Überschrift 4 o. Nr.&quot;/&gt;_x000d_&lt;Item Type=&quot;Separator&quot;/&gt;_x000d_&lt;Item Type=&quot;Button&quot; IDName=&quot;Appendix&quot; Icon=&quot;3546&quot; Label=&quot;Anhang&quot; Command=&quot;StyleApply&quot; Parameter=&quot;Appendix&quot;/&gt;_x000d_&lt;/Item&gt;_x000d_&lt;Item Type=&quot;SubMenu&quot; IDName=&quot;TopicStyles&quot;&gt;_x000d_&lt;Item Type=&quot;Button&quot; IDName=&quot;Topic075&quot; Icon=&quot;3546&quot; Label=&quot;&amp;lt;translate&amp;gt;Style.Topic075&amp;lt;/translate&amp;gt;&quot; Command=&quot;StyleApply&quot; Parameter=&quot;Topic075&quot;/&gt;_x000d_&lt;Item Type=&quot;Button&quot; IDName=&quot;Topic300&quot; Icon=&quot;3546&quot; Label=&quot;&amp;lt;translate&amp;gt;Style.Topic300&amp;lt;/translate&amp;gt;&quot; Command=&quot;StyleApply&quot; Parameter=&quot;Topic300&quot;/&gt;_x000d_&lt;Item Type=&quot;Button&quot; IDName=&quot;Topic450&quot; Icon=&quot;3546&quot; Label=&quot;&amp;lt;translate&amp;gt;Style.Topic450&amp;lt;/translate&amp;gt;&quot; Command=&quot;StyleApply&quot; Parameter=&quot;Topic450&quot;/&gt;_x000d_&lt;Item Type=&quot;Button&quot; IDName=&quot;Topic600&quot; Icon=&quot;3546&quot; Label=&quot;&amp;lt;translate&amp;gt;Style.Topic600&amp;lt;/translate&amp;gt;&quot; Command=&quot;StyleApply&quot; Parameter=&quot;Topic600&quot;/&gt;_x000d_&lt;Item Type=&quot;Button&quot; IDName=&quot;Topic750&quot; Icon=&quot;3546&quot; Label=&quot;&amp;lt;translate&amp;gt;Style.Topic750&amp;lt;/translate&amp;gt;&quot; Command=&quot;StyleApply&quot; Parameter=&quot;Topic750&quot;/&gt;_x000d_&lt;Item Type=&quot;Button&quot; IDName=&quot;Topic900&quot; Icon=&quot;3546&quot; Label=&quot;&amp;lt;translate&amp;gt;Style.Topic900&amp;lt;/translate&amp;gt;&quot; Command=&quot;StyleApply&quot; Parameter=&quot;Topic900&quot;/&gt;_x000d_&lt;Item Type=&quot;Separator&quot;/&gt;_x000d_&lt;Item Type=&quot;Button&quot; IDName=&quot;Topic075Line&quot; Icon=&quot;3546&quot; Label=&quot;&amp;lt;translate&amp;gt;Style.Topic075Line&amp;lt;/translate&amp;gt;&quot; Command=&quot;StyleApply&quot; Parameter=&quot;Topic075Line&quot;/&gt;_x000d_&lt;Item Type=&quot;Button&quot; IDName=&quot;Topic300Line&quot; Icon=&quot;3546&quot; Label=&quot;&amp;lt;translate&amp;gt;Style.Topic300Line&amp;lt;/translate&amp;gt;&quot; Command=&quot;StyleApply&quot; Parameter=&quot;Topic300Line&quot;/&gt;_x000d_&lt;Item Type=&quot;Button&quot; IDName=&quot;Topic450Line&quot; Icon=&quot;3546&quot; Label=&quot;&amp;lt;translate&amp;gt;Style.Topic450Line&amp;lt;/translate&amp;gt;&quot; Command=&quot;StyleApply&quot; Parameter=&quot;Topic450Line&quot;/&gt;_x000d_&lt;Item Type=&quot;Button&quot; IDName=&quot;Topic600Line&quot; Icon=&quot;3546&quot; Label=&quot;&amp;lt;translate&amp;gt;Style.Topic600Line&amp;lt;/translate&amp;gt;&quot; Command=&quot;StyleApply&quot; Parameter=&quot;Topic600Line&quot;/&gt;_x000d_&lt;Item Type=&quot;Button&quot; IDName=&quot;Topic750Line&quot; Icon=&quot;3546&quot; Label=&quot;&amp;lt;translate&amp;gt;Style.Topic750Line&amp;lt;/translate&amp;gt;&quot; Command=&quot;StyleApply&quot; Parameter=&quot;Topic750Line&quot;/&gt;_x000d_&lt;Item Type=&quot;Button&quot; IDName=&quot;Topic900Line&quot; Icon=&quot;3546&quot; Label=&quot;&amp;lt;translate&amp;gt;Style.Topic900Line&amp;lt;/translate&amp;gt;&quot; Command=&quot;StyleApply&quot; Parameter=&quot;Topic900Line&quot;/&gt;_x000d_&lt;/Item&gt;_x000d_&lt;Item Type=&quot;SubMenu&quot; IDName=&quot;ListStyles&quot;&gt;_x000d_&lt;Item Type=&quot;Button&quot; IDName=&quot;ListWithSymbols&quot; Icon=&quot;838&quot; Label=&quot;&amp;lt;translate&amp;gt;Style.ListWithSymbols&amp;lt;/translate&amp;gt;&quot; Command=&quot;StyleApply&quot; Parameter=&quot;ListWithSymbols&quot;/&gt;_x000d_&lt;Item Type=&quot;Button&quot; IDName=&quot;ListWithLetters&quot; Icon=&quot;80&quot; Label=&quot;&amp;lt;translate&amp;gt;Style.ListWithLetters&amp;lt;/translate&amp;gt;&quot; Command=&quot;StyleApply&quot; Parameter=&quot;ListWithLetters&quot;/&gt;_x000d_&lt;Item Type=&quot;Button&quot; IDName=&quot;ListWithNumbers&quot; Icon=&quot;71&quot; Label=&quot;&amp;lt;translate&amp;gt;Style.ListWithNumbers&amp;lt;/translate&amp;gt;&quot; Command=&quot;StyleApply&quot; Parameter=&quot;ListWithNumbers&quot;/&gt;_x000d_&lt;Item Type=&quot;Button&quot; IDName=&quot;ListLevelsWithNumbers&quot; Icon=&quot;71&quot; Label=&quot;&amp;lt;translate&amp;gt;Style.ListLevelsWithNumbers&amp;lt;/translate&amp;gt;&quot; Command=&quot;StyleApply&quot; Parameter=&quot;ListLevelsWithNumbers&quot;/&gt;_x000d_&lt;Item Type=&quot;Button&quot; IDName=&quot;ListWithCheckBoxes&quot; Icon=&quot;220&quot; Label=&quot;&amp;lt;translate&amp;gt;Style.ListWithCheckBoxes&amp;lt;/translate&amp;gt;&quot; Command=&quot;StyleApply&quot; Parameter=&quot;ListWithCheckBoxes&quot;/&gt;_x000d_&lt;/Item&gt;_x000d_&lt;Item Type=&quot;SubMenu&quot; IDName=&quot;LawStyles&quot;&gt;_x000d_&lt;Item Type=&quot;Button&quot; IDName=&quot;Art-Titel&quot; Icon=&quot;3546&quot; Label=&quot;&amp;lt;translate&amp;gt;Style.ArtTitel&amp;lt;/translate&amp;gt;&quot; Command=&quot;StyleApply&quot; Parameter=&quot;Art-Titel&quot;/&gt;_x000d_&lt;Item Type=&quot;Button&quot; IDName=&quot;Art-Text&quot; Icon=&quot;3546&quot; Label=&quot;&amp;lt;translate&amp;gt;Style.ArtText&amp;lt;/translate&amp;gt;&quot; Command=&quot;StyleApply&quot; Parameter=&quot;Art-Text&quot;/&gt;_x000d_&lt;Item Type=&quot;Button&quot; IDName=&quot;Art-Hochgestellt&quot; Icon=&quot;3114&quot; Label=&quot;&amp;lt;translate&amp;gt;Style.ArtHochgestellt&amp;lt;/translate&amp;gt;&quot; Command=&quot;StyleApply&quot; Parameter=&quot;Art-Hochgestellt&quot;/&gt;_x000d_&lt;Item Type=&quot;Button&quot; IDName=&quot;DefaultParagraphFont&quot;  Icon=&quot;3114&quot; Label=&quot;&amp;lt;translate&amp;gt;Style.DefaultParagraphFont&amp;lt;/translate&amp;gt;&quot; Command=&quot;StyleApply&quot; Parameter=&quot;-66&quot;/&gt;_x000d_&lt;/Item&gt;_x000d_&lt;/MenusDef&gt;"/>
    <w:docVar w:name="OawOMS" w:val="&lt;OawOMS&gt;&lt;send profileUID=&quot;1&quot;&gt;&lt;mail&gt;&lt;cc&gt;&lt;/cc&gt;&lt;bcc&gt;&lt;/bcc&gt;&lt;to&gt;&lt;value type=&quot;OawDocProperty&quot; name=&quot;Receipient.EMail&quot;&gt;&lt;separator text=&quot;&quot;&gt;&lt;/separator&gt;&lt;format text=&quot;&quot;&gt;&lt;/format&gt;&lt;/value&gt;&lt;/to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word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end&gt;&lt;save profileUID=&quot;2003112610595290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end profileUID=&quot;2003010711200895123470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language&gt;&lt;/language&gt;&lt;documentVersion&gt;&lt;/documentVersion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end&gt;&lt;send profileUID=&quot;2004040214394261858638&quot;&gt;&lt;PDF&gt;&lt;title&gt;&lt;value type=&quot;OawLanguage&quot; name=&quot;Template.Letter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4040214394214143821&quot;&gt;&lt;mail&gt;&lt;subject&gt;&lt;value type=&quot;OawDocVar&quot; name=&quot;BM_DocumentSubject&quot;&gt;&lt;separator text=&quot;&quot;&gt;&lt;/separator&gt;&lt;format text=&quot;&quot;&gt;&lt;/format&gt;&lt;/value&gt;&lt;/subject&gt;&lt;to&gt;&lt;value type=&quot;OawDocProperty&quot; name=&quot;Receipient.EMail&quot;&gt;&lt;separator text=&quot;&quot;&gt;&lt;/separator&gt;&lt;format text=&quot;&quot;&gt;&lt;/format&gt;&lt;/value&gt;&lt;/to&gt;&lt;body&gt;&lt;value type=&quot;OawDocVar&quot; name=&quot;BM_ReceipientSaluta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DocVar&quot; name=&quot;BM_Document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ave profileUID=&quot;2003112717153125284480&quot;&gt;&lt;word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word&gt;&lt;PDF&gt;&lt;keywords&gt;&lt;/keywords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fileName&gt;&lt;value type=&quot;OawBookmark&quot; name=&quot;Subject&quot;&gt;&lt;separator text=&quot;&quot;&gt;&lt;/separator&gt;&lt;format text=&quot;&quot;&gt;&lt;/format&gt;&lt;/value&gt;&lt;/fileName&gt;&lt;/PDF&gt;&lt;/save&gt;&lt;save profileUID=&quot;2004040214492466553768&quot;&gt;&lt;word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word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/save&gt;&lt;save profileUID=&quot;2003112513571987705547&quot;&gt;&lt;word&gt;&lt;fileName&gt;&lt;value type=&quot;OawBookmark&quot; name=&quot;Subject&quot;&gt;&lt;separator text=&quot;&quot;&gt;&lt;/separator&gt;&lt;format text=&quot;&quot;&gt;&lt;/format&gt;&lt;/value&gt;&lt;/fileName&gt;&lt;/word&gt;&lt;PDF&gt;&lt;fileName&gt;&lt;value type=&quot;OawBookmark&quot; name=&quot;Subject&quot;&gt;&lt;separator text=&quot;&quot;&gt;&lt;/separator&gt;&lt;format text=&quot;&quot;&gt;&lt;/format&gt;&lt;/value&gt;&lt;/fileName&gt;&lt;/PDF&gt;&lt;/save&gt;&lt;save profileUID=&quot;2004062216425255253277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37499597999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01556040061&quot;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save profileUID=&quot;2006120514412679025182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ave profileUID=&quot;2006120514423114802349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DocVar&quot; name=&quot;BM_DocumentSubject&quot;&gt;&lt;separator text=&quot;&quot;&gt;&lt;/separator&gt;&lt;format text=&quot;&quot;&gt;&lt;/format&gt;&lt;/value&gt;&lt;/fileName&gt;&lt;/PDF&gt;&lt;/save&gt;&lt;send profileUID=&quot;2006120514175878093883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/body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subject&gt;&lt;value type=&quot;OawBookmark&quot; name=&quot;Subject&quot;&gt;&lt;separator text=&quot;&quot;&gt;&lt;/separator&gt;&lt;format text=&quot;&quot;&gt;&lt;/format&gt;&lt;/value&gt;&lt;/subject&gt;&lt;documentVersion&gt;&lt;/documentVersion&gt;&lt;fileName&gt;&lt;value type=&quot;OawBookmark&quot; name=&quot;Subject&quot;&gt;&lt;separator text=&quot;&quot;&gt;&lt;/separator&gt;&lt;format text=&quot;&quot;&gt;&lt;/format&gt;&lt;/value&gt;&lt;/fileName&gt;&lt;/PDF&gt;&lt;/send&gt;&lt;send profileUID=&quot;2006120514215842576656&quot;&gt;&lt;PDF&gt;&lt;fileName&gt;&lt;value type=&quot;OawBookmark&quot; name=&quot;Subject&quot;&gt;&lt;separator text=&quot;&quot;&gt;&lt;/separator&gt;&lt;format text=&quot;&quot;&gt;&lt;/format&gt;&lt;/value&gt;&lt;/fileName&gt;&lt;keywords&gt;&lt;/keywords&gt;&lt;author&gt;&lt;value type=&quot;OawDocProperty&quot; name=&quot;Company.Company&quot;&gt;&lt;separator text=&quot;&quot;&gt;&lt;/separator&gt;&lt;format text=&quot;&quot;&gt;&lt;/format&gt;&lt;/value&gt;&lt;/author&gt;&lt;subject&gt;&lt;value type=&quot;OawDocVar&quot; name=&quot;BM_DocumentSubject&quot;&gt;&lt;separator text=&quot;&quot;&gt;&lt;/separator&gt;&lt;format text=&quot;&quot;&gt;&lt;/format&gt;&lt;/value&gt;&lt;/subject&gt;&lt;title&gt;&lt;value type=&quot;OawLanguage&quot; name=&quot;Template.Letter&quot;&gt;&lt;separator text=&quot;&quot;&gt;&lt;/separator&gt;&lt;format text=&quot;&quot;&gt;&lt;/format&gt;&lt;/value&gt;&lt;/titl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0514241910601803&quot;&gt;&lt;PDF&gt;&lt;title&gt;&lt;value type=&quot;OawLanguage&quot; name=&quot;Template.Letter&quot;&gt;&lt;separator text=&quot;&quot;&gt;&lt;/separator&gt;&lt;format text=&quot;&quot;&gt;&lt;/format&gt;&lt;/value&gt;&lt;/title&gt;&lt;subject&gt;&lt;value type=&quot;OawDocVar&quot; name=&quot;BM_DocumentSubject&quot;&gt;&lt;separator text=&quot;&quot;&gt;&lt;/separator&gt;&lt;format text=&quot;&quot;&gt;&lt;/format&gt;&lt;/value&gt;&lt;/subject&gt;&lt;author&gt;&lt;value type=&quot;OawDocProperty&quot; name=&quot;Company.Company&quot;&gt;&lt;separator text=&quot;&quot;&gt;&lt;/separator&gt;&lt;format text=&quot;&quot;&gt;&lt;/format&gt;&lt;/value&gt;&lt;/author&gt;&lt;keywords&gt;&lt;/keywords&gt;&lt;fileName&gt;&lt;value type=&quot;OawBookmark&quot; name=&quot;Subject&quot;&gt;&lt;separator text=&quot;&quot;&gt;&lt;/separator&gt;&lt;format text=&quot;&quot;&gt;&lt;/format&gt;&lt;/value&gt;&lt;/fileName&gt;&lt;/PDF&gt;&lt;mail&gt;&lt;to&gt;&lt;value type=&quot;OawDocProperty&quot; name=&quot;Receipient.EMail&quot;&gt;&lt;separator text=&quot;&quot;&gt;&lt;/separator&gt;&lt;format text=&quot;&quot;&gt;&lt;/format&gt;&lt;/value&gt;&lt;/to&gt;&lt;cc&gt;&lt;/cc&gt;&lt;bcc&gt;&lt;/bcc&gt;&lt;subject&gt;&lt;value type=&quot;OawBookmark&quot; name=&quot;Subject&quot;&gt;&lt;separator text=&quot;&quot;&gt;&lt;/separator&gt;&lt;format text=&quot;&quot;&gt;&lt;/format&gt;&lt;/value&gt;&lt;/subject&gt;&lt;body&gt;&lt;value type=&quot;OawBookmark&quot; name=&quot;RecipientIntroduction&quot;&gt;&lt;separator text=&quot;%CrLf%%CrLf%&quot;&gt;&lt;/separator&gt;&lt;format text=&quot;&quot;&gt;&lt;/format&gt;&lt;/value&gt;&lt;value type=&quot;OawLanguage&quot; name=&quot;Email.Text01&quot;&gt;&lt;separator text=&quot;&quot;&gt;&lt;/separator&gt;&lt;format text=&quot;&quot;&gt;&lt;/format&gt;&lt;/value&gt;&lt;value type=&quot;OawBookmark&quot; name=&quot;Subject&quot;&gt;&lt;separator text=&quot;&quot;&gt;&lt;/separator&gt;&lt;format text=&quot;&quot;&gt;&lt;/format&gt;&lt;/value&gt;&lt;value type=&quot;OawLanguage&quot; name=&quot;Email.Text02&quot;&gt;&lt;separator text=&quot;%CrLf%%CrLf%&quot;&gt;&lt;/separator&gt;&lt;format text=&quot;&quot;&gt;&lt;/format&gt;&lt;/value&gt;&lt;value type=&quot;OawBookmark&quot; name=&quot;RecipientClosing&quot;&gt;&lt;separator text=&quot;%CrLf%%CrLf%&quot;&gt;&lt;/separator&gt;&lt;format text=&quot;&quot;&gt;&lt;/format&gt;&lt;/value&gt;&lt;value type=&quot;OawDocProperty&quot; name=&quot;Signature1.Name&quot;&gt;&lt;separator text=&quot;%CrLf%&quot;&gt;&lt;/separator&gt;&lt;format text=&quot;&quot;&gt;&lt;/format&gt;&lt;/value&gt;&lt;value type=&quot;OawDocProperty&quot; name=&quot;Signature1.Function&quot;&gt;&lt;separator text=&quot;%CrLf%%CrLf%&quot;&gt;&lt;/separator&gt;&lt;format text=&quot;&quot;&gt;&lt;/format&gt;&lt;/value&gt;&lt;value type=&quot;OawDocProperty&quot; name=&quot;Company.Company&quot;&gt;&lt;separator text=&quot;%CrLf%&quot;&gt;&lt;/separator&gt;&lt;format text=&quot;&quot;&gt;&lt;/format&gt;&lt;/value&gt;&lt;value type=&quot;OawDocProperty&quot; name=&quot;Company.Address1&quot;&gt;&lt;separator text=&quot;%CrLf%&quot;&gt;&lt;/separator&gt;&lt;format text=&quot;&quot;&gt;&lt;/format&gt;&lt;/value&gt;&lt;value type=&quot;OawDocProperty&quot; name=&quot;Company.Address2&quot;&gt;&lt;separator text=&quot;%CrLf%&quot;&gt;&lt;/separator&gt;&lt;format text=&quot;&quot;&gt;&lt;/format&gt;&lt;/value&gt;&lt;value type=&quot;OawDocProperty&quot; name=&quot;Company.Address3&quot;&gt;&lt;separator text=&quot;%CrLf%&quot;&gt;&lt;/separator&gt;&lt;format text=&quot;&quot;&gt;&lt;/format&gt;&lt;/value&gt;&lt;value type=&quot;OawDocProperty&quot; name=&quot;Company.Address4&quot;&gt;&lt;separator text=&quot;%CrLf%&quot;&gt;&lt;/separator&gt;&lt;format text=&quot;&quot;&gt;&lt;/format&gt;&lt;/value&gt;&lt;value type=&quot;OawDocProperty&quot; name=&quot;Company.Address5&quot;&gt;&lt;separator text=&quot;%CrLf%&quot;&gt;&lt;/separator&gt;&lt;format text=&quot;&quot;&gt;&lt;/format&gt;&lt;/value&gt;&lt;value type=&quot;OawDocProperty&quot; name=&quot;Company.Address6&quot;&gt;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value type=&quot;OawLanguage&quot; name=&quot;Email.TextDisclaimer&quot;&gt;&lt;separator text=&quot;%CrLf%&quot;&gt;&lt;/separator&gt;&lt;format text=&quot;&quot;&gt;&lt;/format&gt;&lt;/value&gt;&lt;value type=&quot;text&quot;&gt;http://www.officeatwork.com&lt;separator text=&quot;%CrLf%&quot;&gt;&lt;/separator&gt;&lt;format text=&quot;&quot;&gt;&lt;/format&gt;&lt;/value&gt;&lt;value type=&quot;text&quot;&gt;=========================&lt;separator text=&quot;%CrLf%&quot;&gt;&lt;/separator&gt;&lt;format text=&quot;&quot;&gt;&lt;/format&gt;&lt;/value&gt;&lt;/body&gt;&lt;/mail&gt;&lt;/send&gt;&lt;send profileUID=&quot;2006121210395821292110&quot;&gt;&lt;mail&gt;&lt;to&gt;&lt;value type=&quot;OawDocProperty&quot; name=&quot;Receipient.EMail&quot;&gt;&lt;separator text=&quot;&quot;&gt;&lt;/separator&gt;&lt;format text=&quot;&quot;&gt;&lt;/format&gt;&lt;/value&gt;&lt;/to&gt;&lt;cc&gt;&lt;/cc&gt;&lt;bcc&gt;&lt;/bcc&gt;&lt;body&gt;&lt;/body&gt;&lt;subject&gt;&lt;value type=&quot;OawBookmark&quot; name=&quot;Subject&quot;&gt;&lt;separator text=&quot;&quot;&gt;&lt;/separator&gt;&lt;format text=&quot;&quot;&gt;&lt;/format&gt;&lt;/value&gt;&lt;/subject&gt;&lt;/mail&gt;&lt;word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word&gt;&lt;PDF&gt;&lt;keywords&gt;&lt;/keywords&gt;&lt;author&gt;&lt;value type=&quot;OawDocProperty&quot; name=&quot;Author.Name&quot;&gt;&lt;separator text=&quot;&quot;&gt;&lt;/separator&gt;&lt;format text=&quot;&quot;&gt;&lt;/format&gt;&lt;/value&gt;&lt;/author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subject&gt;&lt;value type=&quot;OawBookmark&quot; name=&quot;Subject&quot;&gt;&lt;separator text=&quot;&quot;&gt;&lt;/separator&gt;&lt;format text=&quot;&quot;&gt;&lt;/format&gt;&lt;/value&gt;&lt;/subject&gt;&lt;title&gt;&lt;value type=&quot;OawBookmark&quot; name=&quot;ContentType&quot;&gt;&lt;separator text=&quot;&quot;&gt;&lt;/separator&gt;&lt;format text=&quot;&quot;&gt;&lt;/format&gt;&lt;/value&gt;&lt;/title&gt;&lt;fileName&gt;&lt;value type=&quot;OawBookmark&quot; name=&quot;Subject&quot;&gt;&lt;separator text=&quot;&quot;&gt;&lt;/separator&gt;&lt;format text=&quot;&quot;&gt;&lt;/format&gt;&lt;/value&gt;&lt;/fileName&gt;&lt;/PDF&gt;&lt;/send&gt;&lt;save profileUID=&quot;2006121210441235887611&quot;&gt;&lt;word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word&gt;&lt;PDF&gt;&lt;keywords&gt;&lt;/keywords&gt;&lt;manager&gt;&lt;value type=&quot;OawDocProperty&quot; name=&quot;Contactperson.Name&quot;&gt;&lt;separator text=&quot;&quot;&gt;&lt;/separator&gt;&lt;format text=&quot;&quot;&gt;&lt;/format&gt;&lt;/value&gt;&lt;/manager&gt;&lt;company&gt;&lt;value type=&quot;OawDocProperty&quot; name=&quot;Organisation.Departement&quot;&gt;&lt;separator text=&quot;&quot;&gt;&lt;/separator&gt;&lt;format text=&quot;&quot;&gt;&lt;/format&gt;&lt;/value&gt;&lt;/company&gt;&lt;title&gt;&lt;value type=&quot;OawBookmark&quot; name=&quot;ContentType&quot;&gt;&lt;separator text=&quot;&quot;&gt;&lt;/separator&gt;&lt;format text=&quot;&quot;&gt;&lt;/format&gt;&lt;/value&gt;&lt;/title&gt;&lt;author&gt;&lt;value type=&quot;OawDocProperty&quot; name=&quot;Author.Name&quot;&gt;&lt;separator text=&quot;&quot;&gt;&lt;/separator&gt;&lt;format text=&quot;&quot;&gt;&lt;/format&gt;&lt;/value&gt;&lt;/author&gt;&lt;subject&gt;&lt;value type=&quot;OawBookmark&quot; name=&quot;Subject&quot;&gt;&lt;separator text=&quot;&quot;&gt;&lt;/separator&gt;&lt;format text=&quot;&quot;&gt;&lt;/format&gt;&lt;/value&gt;&lt;/subject&gt;&lt;fileName&gt;&lt;value type=&quot;OawBookmark&quot; name=&quot;Subject&quot;&gt;&lt;separator text=&quot;&quot;&gt;&lt;/separator&gt;&lt;format text=&quot;&quot;&gt;&lt;/format&gt;&lt;/value&gt;&lt;/fileName&gt;&lt;/PDF&gt;&lt;/save&gt;&lt;/OawOMS&gt;_x000d_"/>
    <w:docVar w:name="oawPaperSize" w:val="7"/>
    <w:docVar w:name="OawPrint.2003010711185094343750537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4040214370529854396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6214953222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514073882160728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06120711380151760646" w:val="&lt;source&gt;&lt;documentProperty UID=&quot;2002122010583847234010578&quot;&gt;&lt;Fields List=&quot;SignatureHighResColor&quot;/&gt;&lt;OawPicture name=&quot;Signature1&quot; field=&quot;SignatureHigh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HighResColor&quot;/&gt;&lt;OawPicture name=&quot;Signature2&quot; field=&quot;SignatureHigh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05949584758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080810958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15554119854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43648299648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432630012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2010071914585275568157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3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.4" w:val="&lt;source&gt;&lt;documentProperty UID=&quot;&quot;&gt;&lt;Fields List=&quot;&quot;/&gt;&lt;OawPicture name=&quot;Logo&quot; field=&quot;&quot; UID=&quot;2004030310155302814490&quot; top=&quot;0&quot; left=&quot;0&quot; relativeHorizontalPosition=&quot;1&quot; relativeVerticalPosition=&quot;1&quot; anchorBookmark=&quot;Logo2,Logo&quot; horizontalAdjustment=&quot;0&quot; verticalAdjustment=&quot;0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erTray.2003010711185094343750537" w:val="document.firstpage:=2004040215283940034110;document.otherpages:=2004040215283940034110;"/>
    <w:docVar w:name="OawPrinterTray.2004040214370529854396" w:val="document.firstpage:=2003061718064858105452;document.otherpages:=2003061718064858105452;"/>
    <w:docVar w:name="OawPrinterTray.2006120514062149532222" w:val="document.firstpage:=2003061718080779000241;document.otherpages:=2003061718080779000241;"/>
    <w:docVar w:name="OawPrinterTray.2006120514073882160728" w:val="document.firstpage:=2003061718064858105452;document.otherpages:=2003061718064858105452;"/>
    <w:docVar w:name="OawPrinterTray.2006120711380151760646" w:val="document.firstpage:=2003061718080779000241;document.otherpages:=2003061718080779000241;"/>
    <w:docVar w:name="OawPrinterTray.2010071914505949584758" w:val="document.firstpage:=2003061718080779000241;document.otherpages:=2003061718080779000241;"/>
    <w:docVar w:name="OawPrinterTray.2010071914510808109584" w:val="document.firstpage:=2010071914442260920131;document.otherpages:=2010071914442260920131;"/>
    <w:docVar w:name="OawPrinterTray.2010071914515554119854" w:val="document.firstpage:=2010071914525983794155;document.otherpages:=2010071914525983794155;"/>
    <w:docVar w:name="OawPrinterTray.2010071914543648299648" w:val="document.firstpage:=2003061718080779000241;document.otherpages:=2003061718080779000241;"/>
    <w:docVar w:name="OawPrinterTray.2010071914584326300121" w:val="document.firstpage:=2010071914442260920131;document.otherpages:=2010071914442260920131;"/>
    <w:docVar w:name="OawPrinterTray.2010071914585275568157" w:val="document.firstpage:=2010071914525983794155;document.otherpages:=2010071914525983794155;"/>
    <w:docVar w:name="OawPrinterTray.3" w:val="document.firstpage:=2003061718080779000241;document.otherpages:=2003061718080779000241;"/>
    <w:docVar w:name="OawPrinterTray.4" w:val="document.firstpage:=2003061718064858105452;document.otherpages:=2003061718064858105452;"/>
    <w:docVar w:name="OawPrintRestore.2003010711185094343750537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404021437052985439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6214953222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51407388216072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06120711380151760646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05949584758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080810958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15554119854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43648299648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432630012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2010071914585275568157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intRestore.4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ProjectID" w:val="luchmasterQS"/>
    <w:docVar w:name="OawRecipients" w:val="&lt;?xml version=&quot;1.0&quot;?&gt;_x000d_&lt;Recipients&gt;&lt;Recipient&gt;&lt;UID&gt;2023062307501142087965&lt;/UID&gt;&lt;IDName&gt;Empfänger&lt;/IDName&gt;&lt;RecipientPlainUnchanged&gt;-1&lt;/RecipientPlainUnchanged&gt;&lt;RecipientActive&gt;-1&lt;/RecipientActive&gt;&lt;RecipientIcon&gt;Contact&lt;/RecipientIcon&gt;&lt;MappingTableLabel/&gt;&lt;MappingTableActive/&gt;&lt;DeliveryOption&gt;&lt;/DeliveryOption&gt;&lt;DeliveryOption2&gt;&lt;/DeliveryOption2&gt;&lt;Company/&gt;&lt;Department/&gt;&lt;Title/&gt;&lt;FirstName/&gt;&lt;MiddleName/&gt;&lt;LastName/&gt;&lt;Suffix/&gt;&lt;FullName/&gt;&lt;JobTitle/&gt;&lt;AddressStreet/&gt;&lt;AddressZIP/&gt;&lt;AddressCity/&gt;&lt;Address/&gt;&lt;CompleteAddress/&gt;&lt;AddressSingleLine/&gt;&lt;Telephone/&gt;&lt;Fax/&gt;&lt;EMail/&gt;&lt;CopyTo/&gt;&lt;Introduction&gt;%SelectionStart%Sehr geehrte Damen und Herren%SelectionEnd%&lt;/Introduction&gt;&lt;Closing&gt;Freundliche Grüsse&lt;/Closing&gt;&lt;FormattedFullAddress&gt;&lt;/FormattedFullAddress&gt;&lt;CompleteAddressImported/&gt;&lt;BBZ.SchülerAnrede/&gt;&lt;BBZ.SchülerVorname/&gt;&lt;BBZ.SchülerName/&gt;&lt;BBZ.SchülerName2/&gt;&lt;BBZ.SchülerStrasse/&gt;&lt;BBZ.SchülerPostfach/&gt;&lt;BBZ.SchülerOrt/&gt;&lt;BBZ.SchülerPLZ/&gt;&lt;BBZ.GebDatum/&gt;&lt;BBZ.Klasse/&gt;&lt;BBZ.Ausbildung/&gt;&lt;BBZ.Lehrende/&gt;&lt;BBZ.LBAnrede/&gt;&lt;BBZ.LBName/&gt;&lt;BBZ.LBName2/&gt;&lt;BBZ.LBVorname/&gt;&lt;BBZ.LBStrasse/&gt;&lt;BBZ.LBPostfach/&gt;&lt;BBZ.LBPLZ/&gt;&lt;BBZ.LBOrt/&gt;&lt;BBZ.LBTelGeschaeft/&gt;&lt;IntroductionImported/&gt;&lt;/Recipient&gt;&lt;/Recipients&gt;_x000d_"/>
    <w:docVar w:name="OawSav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3112717153125284480" w:val="&lt;source&gt;&lt;documentProperty UID=&quot;2002122011014149059130932&quot;&gt;&lt;Fields List=&quot;LogoHighResColor&quot;/&gt;&lt;OawPicture name=&quot;Logo&quot; field=&quot;LogoHigh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4021449246655376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4062216425255253277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37499597999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01556040061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12679025182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.2006121210441235887611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513571987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610595290705547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3112717153125284480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4021449246655376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4062216425255253277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37499597999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01556040061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12679025182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0514423114802349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aveRestore.2006121210441235887611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criptor" w:val="&lt;?xml version=&quot;1.0&quot; encoding=&quot;ISO-8859-1&quot;?&gt;_x000d__x000a_&lt;scriptor xmlns:xsi=&quot;http://www.w3.org/2001/XMLSchema-instance&quot; xsi:noNamespaceSchemaLocation=&quot;Scriptor_1.xsd&quot; SchemaVersion=&quot;1&quot;&gt;&lt;/scriptor&gt;_x000d__x000a_"/>
    <w:docVar w:name="OawSelectedSource.200212191811121321310321301031x" w:val="&lt;empty/&gt;"/>
    <w:docVar w:name="OawSelectedSource.2002122010583847234010578" w:val="&lt;empty/&gt;"/>
    <w:docVar w:name="OawSelectedSource.2002122011014149059130932" w:val="&lt;empty/&gt;"/>
    <w:docVar w:name="OawSelectedSource.2003061115381095709037" w:val="&lt;empty/&gt;"/>
    <w:docVar w:name="OawSelectedSource.2003080714212273705547" w:val="&lt;empty/&gt;"/>
    <w:docVar w:name="OawSelectedSource.2004112217333376588294" w:val="&lt;empty/&gt;"/>
    <w:docVar w:name="OawSelectedSource.2006040509495284662868" w:val="&lt;empty/&gt;"/>
    <w:docVar w:name="OawSelectedSource.2009082513331568340343" w:val="&lt;empty/&gt;"/>
    <w:docVar w:name="OawSelectedSource.2010020409223900652065" w:val="&lt;empty/&gt;"/>
    <w:docVar w:name="OawSelectedSource.2010072016315072560894" w:val="&lt;empty/&gt;"/>
    <w:docVar w:name="OawSelectedSource.2015111110142100000001" w:val="&lt;empty/&gt;"/>
    <w:docVar w:name="OawSelectedSource.2016022308391031585750" w:val="&lt;empty/&gt;"/>
    <w:docVar w:name="OawSelectedSource.2016110913315368876110" w:val="&lt;empty/&gt;"/>
    <w:docVar w:name="OawSend.1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3010711200895123470110" w:val="&lt;source&gt;&lt;documentProperty UID=&quot;2003060614150123456789&quot;&gt;&lt;SQL&gt;SELECT Value, UID FROM Data WHERE LCID = '%WhereLCID%';&lt;/SQL&gt;&lt;OawDocProperty name=&quot;Outputprofile.Internal&quot; field=&quot;Outputprofile.In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14143821" w:val="&lt;source&gt;&lt;documentProperty UID=&quot;2002122011014149059130932&quot;&gt;&lt;Fields List=&quot;LogoLowResColor&quot;/&gt;&lt;OawPicture name=&quot;Logo&quot; field=&quot;LogoLowRes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4040214394261858638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175878093883" w:val="&lt;source&gt;&lt;documentProperty UID=&quot;2003060614150123456789&quot;&gt;&lt;SQL&gt;SELECT Value, UID FROM Data WHERE LCID = '%WhereLCID%';&lt;/SQL&gt;&lt;OawDocProperty name=&quot;Outputprofile.External&quot; field=&quot;Outputprofile.External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15842576656" w:val="&lt;source&gt;&lt;documentProperty UID=&quot;2002122011014149059130932&quot;&gt;&lt;Fields List=&quot;LogoBlackWhite&quot;/&gt;&lt;OawPicture name=&quot;Logo&quot; field=&quot;LogoBlackWhite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.2006121210395821292110" w:val="&lt;source&gt;&lt;documentProperty UID=&quot;2002122010583847234010578&quot;&gt;&lt;Fields List=&quot;SignatureLowResColor&quot;/&gt;&lt;OawPicture name=&quot;Signature1&quot; field=&quot;SignatureLowResColor&quot; UID=&quot;2004040209084980843362&quot; top=&quot;-150&quot; left=&quot;-100&quot; relativeHorizontalPosition=&quot;0&quot; relativeVerticalPosition=&quot;2&quot; anchorBookmark=&quot;Signature&quot;/&gt;&lt;/documentProperty&gt;&lt;documentProperty UID=&quot;2003061115381095709037&quot;&gt;&lt;Fields List=&quot;SignatureLowResColor&quot;/&gt;&lt;OawPicture name=&quot;Signature2&quot; field=&quot;SignatureLowResColor&quot; UID=&quot;2004040210492106773324&quot; top=&quot;-150&quot; left=&quot;800&quot; relativeHorizontalPosition=&quot;0&quot; relativeVerticalPosition=&quot;2&quot; anchorBookmark=&quot;Signature&quot;/&gt;&lt;/documentProperty&gt;&lt;documentProperty UID=&quot;2003060614150123456789&quot;&gt;&lt;SQL&gt;SELECT Value, UID FROM Data WHERE LCID = '%WhereLCID%';&lt;/SQL&gt;&lt;OawDocProperty name=&quot;Outputprofile.ExternalSignature&quot; field=&quot;Outputprofile.External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3010711200895123470110" w:val="&lt;source&gt;&lt;documentProperty UID=&quot;&quot;&gt;&lt;Fields List=&quot;&quot;/&gt;&lt;OawDocProperty name=&quot;Outputprofile.In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14143821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4040214394261858638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175878093883" w:val="&lt;source&gt;&lt;documentProperty UID=&quot;&quot;&gt;&lt;Fields List=&quot;&quot;/&gt;&lt;OawDocProperty name=&quot;Outputprofile.External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15842576656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0514241910601803" w:val="&lt;source&gt;&lt;documentProperty UID=&quot;2002122011014149059130932&quot;&gt;&lt;Fields List=&quot;LogoColor&quot;/&gt;&lt;OawPicture name=&quot;Logo&quot; field=&quot;LogoColor&quot; UID=&quot;2004030310155302814490&quot; top=&quot;0&quot; left=&quot;0&quot; relativeHorizontalPosition=&quot;1&quot; relativeVerticalPosition=&quot;1&quot; anchorBookmark=&quot;Logo2,Logo&quot; horizontalAdjustment=&quot;0&quot; verticalAdjustment=&quot;0&quot;/&gt;&lt;/documentProperty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SendRestore.2006121210395821292110" w:val="&lt;source&gt;&lt;documentProperty UID=&quot;&quot;&gt;&lt;Fields List=&quot;&quot;/&gt;&lt;OawPicture name=&quot;Signature1&quot; field=&quot;&quot; UID=&quot;2004040209084980843362&quot; top=&quot;-150&quot; left=&quot;-100&quot; relativeHorizontalPosition=&quot;0&quot; relativeVerticalPosition=&quot;2&quot; anchorBookmark=&quot;Signature&quot;/&gt;&lt;OawPicture name=&quot;Signature2&quot; field=&quot;&quot; UID=&quot;2004040210492106773324&quot; top=&quot;-150&quot; left=&quot;800&quot; relativeHorizontalPosition=&quot;0&quot; relativeVerticalPosition=&quot;2&quot; anchorBookmark=&quot;Signature&quot;/&gt;&lt;OawDocProperty name=&quot;Outputprofile.ExternalSignature&quot; field=&quot;&quot;/&gt;&lt;/documentProperty&gt;&lt;documentProperty UID=&quot;2003070216009988776655&quot;&gt;&lt;OawDocProperty name=&quot;BM_Subject&quot; field=&quot;Subject&quot;/&gt;&lt;OawBookmark name=&quot;ContentTypeLetter&quot; field=&quot;ContentTypeLetter&quot;/&gt;&lt;OawDocProperty name=&quot;BM_ContentType&quot; field=&quot;ContentTypeLetter&quot;/&gt;&lt;OawDocProperty name=&quot;Textmarke.ContentType&quot; field=&quot;ContentType&quot;/&gt;&lt;OawDocProperty name=&quot;BM_ContentTypeLetter&quot; field=&quot;ContentTypeLetter&quot;/&gt;&lt;/documentProperty&gt;&lt;/source&gt;"/>
    <w:docVar w:name="OawTemplateProperties" w:val="password:=&lt;Semicolon/&gt;MnO`rrvnqc.=;jumpToFirstField:=1;dotReverenceRemove:=0;resizeA4Letter:=0;unpdateDocPropsOnNewOnly:=0;showAllNoteItems:=0;CharCodeChecked:=;CharCodeUnchecked:=;WizardSteps:=0|1|4;DocumentTitle:=;DisplayName:=W2 - H - LAZ - DIMB;ID:=;protectionType:=-1;"/>
    <w:docVar w:name="OawTemplatePropertiesXML" w:val="&lt;?xml version=&quot;1.0&quot;?&gt;_x000d_&lt;TemplateProperties&gt;&lt;RecipientFields&gt;&lt;Field UID=&quot;2008091113140639498668&quot; Label=&quot;&quot;/&gt;&lt;Field UID=&quot;2004031513575326984562&quot; Label=&quot;&quot;/&gt;&lt;Field UID=&quot;2004031514011258946758&quot; Label=&quot;&quot;/&gt;&lt;Field UID=&quot;2004031514034574120309&quot; Label=&quot;&quot;/&gt;&lt;Field UID=&quot;2004031181448127964532&quot; Label=&quot;&quot;/&gt;&lt;Field UID=&quot;2004031181449458765301&quot; Label=&quot;&quot;/&gt;&lt;/RecipientFields&gt;&lt;ProtectionType&gt;-1&lt;/ProtectionType&gt;&lt;Password&gt;&lt;/Password&gt;&lt;Validation&gt;&lt;/Validation&gt;&lt;/TemplateProperties&gt;_x000d_"/>
    <w:docVar w:name="OawTemplateVersion" w:val="12"/>
    <w:docVar w:name="OawTemplPropsCm" w:val="&lt;TemplPropsCm xmlns:xsi=&quot;http://www.w3.org/2001/XMLSchema-instance&quot; xsi:noNamespaceSchemaLocation=&quot;TemplPropsCm_1.xsd&quot; SchemaVersion=&quot;1&quot; TemplateID=&quot;&quot; TemplateVersion=&quot;&quot;&gt;_x000d_&lt;Bookmark Name=&quot;Text&quot; Label=&quot;&amp;lt;translate&amp;gt;SmartContent.Text&amp;lt;/translate&amp;gt;&quot;/&gt;_x000d_&lt;/TemplPropsCm&gt;"/>
    <w:docVar w:name="OawTemplPropsStm" w:val="&lt;TemplPropsStm xmlns:xsi=&quot;http://www.w3.org/2001/XMLSchema-instance&quot; xsi:noNamespaceSchemaLocation=&quot;TemplPropsStm_1.xsd&quot; SchemaVersion=&quot;1&quot; TemplateID=&quot;&quot; TemplateVersion=&quot;&quot;&gt;_x000d_&lt;Bookmark Name=&quot;Datum&quot; Label=&quot;Datum&quot; Style=&quot;CityDate&quot;/&gt;_x000d_&lt;Bookmark Name=&quot;Metadaten&quot; Label=&quot;Metadaten&quot; Style=&quot;Metadaten&quot;/&gt;_x000d_&lt;Bookmark Name=&quot;Subject&quot; Label=&quot;&amp;lt;translate&amp;gt;SmartTemplate.Subject&amp;lt;/translate&amp;gt;&quot; Style=&quot;Betreff&quot;/&gt;_x000d_&lt;Bookmark Name=&quot;Text&quot; Label=&quot;&amp;lt;translate&amp;gt;SmartTemplate.Text&amp;lt;/translate&amp;gt;&quot;/&gt;_x000d_&lt;/TemplPropsStm&gt;"/>
    <w:docVar w:name="OawVersionPicture.2004030310155302814490" w:val="Luzern.Logo.2100.350.emf;2023.04.11-16:57:00"/>
    <w:docVar w:name="OawVersionPictureInline.2004030310155302814490" w:val="Luzern.Logo.2100.350.emf;2023.04.11-16:57:00"/>
    <w:docVar w:name="officeatworkWordMasterTemplateConfiguration" w:val="&lt;!--Created with officeatwork--&gt;_x000d__x000a_&lt;WordMasterTemplateConfiguration&gt;_x000d__x000a_  &lt;LayoutSets /&gt;_x000d__x000a_  &lt;Pictures&gt;_x000d__x000a_    &lt;Picture Id=&quot;99986129-8f4c-4b14-956d-d4f1&quot; IdName=&quot;Logo&quot; IsSelected=&quot;False&quot; IsExpanded=&quot;True&quot;&gt;_x000d__x000a_      &lt;AlternativeText Title=&quot;&quot;&gt;&lt;/AlternativeText&gt;_x000d__x000a_      &lt;PageSetupSpecifics&gt;_x000d__x000a_        &lt;PageSetupSpecific IdName=&quot;A4H_LogoColor&quot; PaperSize=&quot;A4&quot; Orientation=&quot;Portrait&quot; IsSelected=&quot;false&quot;&gt;_x000d__x000a_          &lt;Source Value=&quot;[[MasterProperty(&amp;quot;Organisation&amp;quot;, &amp;quot;LogoColor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  &lt;Picture Id=&quot;6d20daab-4b76-4409-92e6-50bc&quot; IdName=&quot;Zertifikat&quot; IsSelected=&quot;False&quot; IsExpanded=&quot;True&quot;&gt;_x000d__x000a_      &lt;AlternativeText Title=&quot;&quot;&gt;&lt;/AlternativeText&gt;_x000d__x000a_      &lt;PageSetupSpecifics&gt;_x000d__x000a_        &lt;PageSetupSpecific IdName=&quot;A4H_Zertifikate&quot; PaperSize=&quot;A4&quot; Orientation=&quot;Portrait&quot; IsSelected=&quot;true&quot;&gt;_x000d__x000a_          &lt;Source Value=&quot;[[MasterProperty(&amp;quot;Organisation&amp;quot;, &amp;quot;LogoZertifikate&amp;quot;)]]&quot; /&gt;_x000d__x000a_          &lt;HorizontalPosition Relative=&quot;Page&quot; Alignment=&quot;Left&quot; Unit=&quot;cm&quot;&gt;0&lt;/HorizontalPosition&gt;_x000d__x000a_          &lt;VerticalPosition Relative=&quot;Page&quot; Alignment=&quot;Top&quot; Unit=&quot;cm&quot;&gt;0&lt;/VerticalPosition&gt;_x000d__x000a_          &lt;OutputProfileSpecifics&gt;_x000d__x000a_            &lt;OutputProfileSpecific Type=&quot;Print&quot; Id=&quot;2010071914505949584758&quot; /&gt;_x000d__x000a_            &lt;OutputProfileSpecific Type=&quot;Print&quot; Id=&quot;2010071914510808109584&quot; /&gt;_x000d__x000a_            &lt;OutputProfileSpecific Type=&quot;Print&quot; Id=&quot;2010071914515554119854&quot; /&gt;_x000d__x000a_            &lt;OutputProfileSpecific Type=&quot;Print&quot; Id=&quot;2010071914543648299648&quot; /&gt;_x000d__x000a_            &lt;OutputProfileSpecific Type=&quot;Print&quot; Id=&quot;2010071914584326300121&quot; /&gt;_x000d__x000a_            &lt;OutputProfileSpecific Type=&quot;Print&quot; Id=&quot;2010071914585275568157&quot; /&gt;_x000d__x000a_            &lt;OutputProfileSpecific Type=&quot;Print&quot; Id=&quot;2006120711380151760646&quot; /&gt;_x000d__x000a_            &lt;OutputProfileSpecific Type=&quot;Print&quot; Id=&quot;4&quot; /&gt;_x000d__x000a_            &lt;OutputProfileSpecific Type=&quot;Save&quot; Id=&quot;2006120514401556040061&quot; /&gt;_x000d__x000a_            &lt;OutputProfileSpecific Type=&quot;Save&quot; Id=&quot;2004062216425255253277&quot; /&gt;_x000d__x000a_            &lt;OutputProfileSpecific Type=&quot;Send&quot; Id=&quot;2003010711200895123470110&quot; /&gt;_x000d__x000a_            &lt;OutputProfileSpecific Type=&quot;Send&quot; Id=&quot;2006120514175878093883&quot; /&gt;_x000d__x000a_          &lt;/OutputProfileSpecifics&gt;_x000d__x000a_        &lt;/PageSetupSpecific&gt;_x000d__x000a_      &lt;/PageSetupSpecifics&gt;_x000d__x000a_    &lt;/Picture&gt;_x000d__x000a_  &lt;/Pictures&gt;_x000d__x000a_  &lt;PaperSettings /&gt;_x000d__x000a_&lt;/WordMasterTemplateConfiguration&gt;"/>
  </w:docVars>
  <w:rsids>
    <w:rsidRoot w:val="00616DFF"/>
    <w:rsid w:val="0002717F"/>
    <w:rsid w:val="00033EFE"/>
    <w:rsid w:val="00034EC1"/>
    <w:rsid w:val="00044BD9"/>
    <w:rsid w:val="0004567B"/>
    <w:rsid w:val="00056915"/>
    <w:rsid w:val="00070E29"/>
    <w:rsid w:val="00090052"/>
    <w:rsid w:val="00095D55"/>
    <w:rsid w:val="000A43AE"/>
    <w:rsid w:val="000A46A0"/>
    <w:rsid w:val="000B11F0"/>
    <w:rsid w:val="000D7159"/>
    <w:rsid w:val="000E20BF"/>
    <w:rsid w:val="000E7AE1"/>
    <w:rsid w:val="000F7348"/>
    <w:rsid w:val="0011152B"/>
    <w:rsid w:val="00123F73"/>
    <w:rsid w:val="00126127"/>
    <w:rsid w:val="00126F05"/>
    <w:rsid w:val="001572A4"/>
    <w:rsid w:val="001703DA"/>
    <w:rsid w:val="001A2620"/>
    <w:rsid w:val="001A459E"/>
    <w:rsid w:val="001A51D1"/>
    <w:rsid w:val="001B4019"/>
    <w:rsid w:val="001D113E"/>
    <w:rsid w:val="001D3D8F"/>
    <w:rsid w:val="001D69F1"/>
    <w:rsid w:val="001E3907"/>
    <w:rsid w:val="001F17C0"/>
    <w:rsid w:val="00230248"/>
    <w:rsid w:val="002469A7"/>
    <w:rsid w:val="00261089"/>
    <w:rsid w:val="002A7807"/>
    <w:rsid w:val="002B1F17"/>
    <w:rsid w:val="002B4479"/>
    <w:rsid w:val="002B54E1"/>
    <w:rsid w:val="002B753D"/>
    <w:rsid w:val="002C235E"/>
    <w:rsid w:val="00343A3E"/>
    <w:rsid w:val="003466E7"/>
    <w:rsid w:val="003514A5"/>
    <w:rsid w:val="0035461D"/>
    <w:rsid w:val="00357DF5"/>
    <w:rsid w:val="00363BB4"/>
    <w:rsid w:val="0039032D"/>
    <w:rsid w:val="003A229F"/>
    <w:rsid w:val="003B5388"/>
    <w:rsid w:val="003C2886"/>
    <w:rsid w:val="003C67F5"/>
    <w:rsid w:val="003E2427"/>
    <w:rsid w:val="003E42D3"/>
    <w:rsid w:val="003F5B03"/>
    <w:rsid w:val="00407049"/>
    <w:rsid w:val="00414AD6"/>
    <w:rsid w:val="0042065C"/>
    <w:rsid w:val="00422422"/>
    <w:rsid w:val="0042563F"/>
    <w:rsid w:val="00430AC0"/>
    <w:rsid w:val="00434EA2"/>
    <w:rsid w:val="00434F10"/>
    <w:rsid w:val="0043590E"/>
    <w:rsid w:val="00473DA5"/>
    <w:rsid w:val="004839E8"/>
    <w:rsid w:val="00492FC4"/>
    <w:rsid w:val="004A58E9"/>
    <w:rsid w:val="004C18D9"/>
    <w:rsid w:val="004C428C"/>
    <w:rsid w:val="004F17D6"/>
    <w:rsid w:val="005016A6"/>
    <w:rsid w:val="0051144A"/>
    <w:rsid w:val="00535CA8"/>
    <w:rsid w:val="00536D11"/>
    <w:rsid w:val="005500A8"/>
    <w:rsid w:val="0055539F"/>
    <w:rsid w:val="00566C11"/>
    <w:rsid w:val="005762E5"/>
    <w:rsid w:val="00592705"/>
    <w:rsid w:val="005C3B97"/>
    <w:rsid w:val="005D26FE"/>
    <w:rsid w:val="005D4BF4"/>
    <w:rsid w:val="005E399A"/>
    <w:rsid w:val="005E45D9"/>
    <w:rsid w:val="00616075"/>
    <w:rsid w:val="00616DFF"/>
    <w:rsid w:val="006370E3"/>
    <w:rsid w:val="0064435F"/>
    <w:rsid w:val="006722B2"/>
    <w:rsid w:val="00676CF7"/>
    <w:rsid w:val="00687556"/>
    <w:rsid w:val="00691494"/>
    <w:rsid w:val="00693122"/>
    <w:rsid w:val="006A7492"/>
    <w:rsid w:val="006B0D46"/>
    <w:rsid w:val="006B46B9"/>
    <w:rsid w:val="006D5026"/>
    <w:rsid w:val="006F5391"/>
    <w:rsid w:val="00734709"/>
    <w:rsid w:val="007417EC"/>
    <w:rsid w:val="00751013"/>
    <w:rsid w:val="00756C28"/>
    <w:rsid w:val="007748ED"/>
    <w:rsid w:val="00783EC3"/>
    <w:rsid w:val="007A3724"/>
    <w:rsid w:val="007D5BEC"/>
    <w:rsid w:val="007E5D3D"/>
    <w:rsid w:val="007E6E7D"/>
    <w:rsid w:val="007F623A"/>
    <w:rsid w:val="00816418"/>
    <w:rsid w:val="008355C7"/>
    <w:rsid w:val="00845A43"/>
    <w:rsid w:val="00875372"/>
    <w:rsid w:val="0088441C"/>
    <w:rsid w:val="008A4102"/>
    <w:rsid w:val="008B2CDE"/>
    <w:rsid w:val="008B3444"/>
    <w:rsid w:val="008B7918"/>
    <w:rsid w:val="008F001D"/>
    <w:rsid w:val="008F5BCE"/>
    <w:rsid w:val="008F7782"/>
    <w:rsid w:val="00911E72"/>
    <w:rsid w:val="00942D4F"/>
    <w:rsid w:val="00944AA6"/>
    <w:rsid w:val="00947E65"/>
    <w:rsid w:val="00950B41"/>
    <w:rsid w:val="00951531"/>
    <w:rsid w:val="00973370"/>
    <w:rsid w:val="0097554D"/>
    <w:rsid w:val="009A0A3D"/>
    <w:rsid w:val="009D5C6C"/>
    <w:rsid w:val="009E449B"/>
    <w:rsid w:val="00A03E09"/>
    <w:rsid w:val="00A0514E"/>
    <w:rsid w:val="00A06AAD"/>
    <w:rsid w:val="00A46D13"/>
    <w:rsid w:val="00A52AA6"/>
    <w:rsid w:val="00A54539"/>
    <w:rsid w:val="00A56B58"/>
    <w:rsid w:val="00A637CD"/>
    <w:rsid w:val="00A853D8"/>
    <w:rsid w:val="00B02A21"/>
    <w:rsid w:val="00B068A5"/>
    <w:rsid w:val="00B41777"/>
    <w:rsid w:val="00B72EAA"/>
    <w:rsid w:val="00B7348A"/>
    <w:rsid w:val="00B9687B"/>
    <w:rsid w:val="00BB12A1"/>
    <w:rsid w:val="00BB594B"/>
    <w:rsid w:val="00BC56F3"/>
    <w:rsid w:val="00BD45C3"/>
    <w:rsid w:val="00BF7F49"/>
    <w:rsid w:val="00C07395"/>
    <w:rsid w:val="00C3151E"/>
    <w:rsid w:val="00C8007B"/>
    <w:rsid w:val="00CB6B10"/>
    <w:rsid w:val="00CE4DBE"/>
    <w:rsid w:val="00CF08C1"/>
    <w:rsid w:val="00D07D3A"/>
    <w:rsid w:val="00D31881"/>
    <w:rsid w:val="00D46FC6"/>
    <w:rsid w:val="00D70AEA"/>
    <w:rsid w:val="00DB23BE"/>
    <w:rsid w:val="00DD7E0D"/>
    <w:rsid w:val="00DF6AF1"/>
    <w:rsid w:val="00E00FDA"/>
    <w:rsid w:val="00E042F5"/>
    <w:rsid w:val="00E05DB5"/>
    <w:rsid w:val="00E5022D"/>
    <w:rsid w:val="00E608EB"/>
    <w:rsid w:val="00E61B05"/>
    <w:rsid w:val="00E70BEF"/>
    <w:rsid w:val="00E766DE"/>
    <w:rsid w:val="00EB0FA8"/>
    <w:rsid w:val="00EB586E"/>
    <w:rsid w:val="00ED00C0"/>
    <w:rsid w:val="00ED61D7"/>
    <w:rsid w:val="00EF24FC"/>
    <w:rsid w:val="00F267AA"/>
    <w:rsid w:val="00F56CC2"/>
    <w:rsid w:val="00F600D6"/>
    <w:rsid w:val="00F7591C"/>
    <w:rsid w:val="00F8434E"/>
    <w:rsid w:val="00FB1232"/>
    <w:rsid w:val="00FC74CF"/>
    <w:rsid w:val="00FD4AE8"/>
    <w:rsid w:val="00FD653E"/>
    <w:rsid w:val="00FD7621"/>
    <w:rsid w:val="00FE30EF"/>
    <w:rsid w:val="00FF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C19DD04"/>
  <w15:docId w15:val="{AA162C6E-5FB0-4788-8A21-552D6FBB2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Times New Roman" w:hAnsi="Segoe UI" w:cs="Times New Roman"/>
        <w:sz w:val="22"/>
        <w:szCs w:val="22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535CA8"/>
  </w:style>
  <w:style w:type="paragraph" w:styleId="berschrift1">
    <w:name w:val="heading 1"/>
    <w:basedOn w:val="Standard"/>
    <w:next w:val="Standard"/>
    <w:link w:val="berschrift1Zchn"/>
    <w:uiPriority w:val="9"/>
    <w:qFormat/>
    <w:rsid w:val="00C3151E"/>
    <w:pPr>
      <w:keepNext/>
      <w:keepLines/>
      <w:numPr>
        <w:numId w:val="3"/>
      </w:numPr>
      <w:spacing w:before="240" w:after="120"/>
      <w:outlineLvl w:val="0"/>
    </w:pPr>
    <w:rPr>
      <w:rFonts w:cs="Arial"/>
      <w:b/>
      <w:bCs/>
      <w:sz w:val="2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qFormat/>
    <w:rsid w:val="00086EFC"/>
    <w:pPr>
      <w:keepNext/>
      <w:keepLines/>
      <w:numPr>
        <w:ilvl w:val="1"/>
        <w:numId w:val="3"/>
      </w:numPr>
      <w:spacing w:before="240" w:after="60"/>
      <w:outlineLvl w:val="1"/>
    </w:pPr>
    <w:rPr>
      <w:rFonts w:cs="Arial"/>
      <w:b/>
      <w:bCs/>
      <w:iCs/>
      <w:sz w:val="24"/>
      <w:szCs w:val="28"/>
    </w:rPr>
  </w:style>
  <w:style w:type="paragraph" w:styleId="berschrift3">
    <w:name w:val="heading 3"/>
    <w:basedOn w:val="Standard"/>
    <w:next w:val="Standard"/>
    <w:link w:val="berschrift3Zchn"/>
    <w:uiPriority w:val="9"/>
    <w:qFormat/>
    <w:rsid w:val="00086EFC"/>
    <w:pPr>
      <w:keepNext/>
      <w:keepLines/>
      <w:numPr>
        <w:ilvl w:val="2"/>
        <w:numId w:val="3"/>
      </w:numPr>
      <w:spacing w:before="240" w:after="60"/>
      <w:outlineLvl w:val="2"/>
    </w:pPr>
    <w:rPr>
      <w:rFonts w:cs="Arial"/>
      <w:b/>
      <w:bCs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qFormat/>
    <w:rsid w:val="00FB17BC"/>
    <w:pPr>
      <w:keepNext/>
      <w:keepLines/>
      <w:numPr>
        <w:ilvl w:val="3"/>
        <w:numId w:val="3"/>
      </w:numPr>
      <w:spacing w:before="240"/>
      <w:outlineLvl w:val="3"/>
    </w:pPr>
    <w:rPr>
      <w:b/>
      <w:bCs/>
      <w:szCs w:val="28"/>
    </w:rPr>
  </w:style>
  <w:style w:type="paragraph" w:styleId="berschrift5">
    <w:name w:val="heading 5"/>
    <w:basedOn w:val="Standard"/>
    <w:next w:val="Standard"/>
    <w:uiPriority w:val="9"/>
    <w:rsid w:val="00985C95"/>
    <w:pPr>
      <w:numPr>
        <w:ilvl w:val="4"/>
        <w:numId w:val="3"/>
      </w:numPr>
      <w:spacing w:before="240" w:after="60"/>
      <w:outlineLvl w:val="4"/>
    </w:pPr>
    <w:rPr>
      <w:b/>
      <w:bCs/>
      <w:iCs/>
      <w:szCs w:val="26"/>
    </w:rPr>
  </w:style>
  <w:style w:type="paragraph" w:styleId="berschrift6">
    <w:name w:val="heading 6"/>
    <w:basedOn w:val="Standard"/>
    <w:next w:val="Standard"/>
    <w:uiPriority w:val="9"/>
    <w:rsid w:val="00985C95"/>
    <w:pPr>
      <w:numPr>
        <w:ilvl w:val="5"/>
        <w:numId w:val="3"/>
      </w:numPr>
      <w:spacing w:before="240" w:after="60"/>
      <w:outlineLvl w:val="5"/>
    </w:pPr>
    <w:rPr>
      <w:b/>
      <w:bCs/>
    </w:rPr>
  </w:style>
  <w:style w:type="paragraph" w:styleId="berschrift7">
    <w:name w:val="heading 7"/>
    <w:basedOn w:val="Standard"/>
    <w:next w:val="Standard"/>
    <w:uiPriority w:val="9"/>
    <w:rsid w:val="00985C95"/>
    <w:pPr>
      <w:numPr>
        <w:ilvl w:val="6"/>
        <w:numId w:val="3"/>
      </w:numPr>
      <w:spacing w:before="240" w:after="60"/>
      <w:outlineLvl w:val="6"/>
    </w:pPr>
    <w:rPr>
      <w:b/>
    </w:rPr>
  </w:style>
  <w:style w:type="paragraph" w:styleId="berschrift8">
    <w:name w:val="heading 8"/>
    <w:basedOn w:val="Standard"/>
    <w:next w:val="Standard"/>
    <w:uiPriority w:val="9"/>
    <w:rsid w:val="00985C95"/>
    <w:pPr>
      <w:numPr>
        <w:ilvl w:val="7"/>
        <w:numId w:val="3"/>
      </w:numPr>
      <w:spacing w:before="240" w:after="60"/>
      <w:outlineLvl w:val="7"/>
    </w:pPr>
    <w:rPr>
      <w:b/>
      <w:iCs/>
    </w:rPr>
  </w:style>
  <w:style w:type="paragraph" w:styleId="berschrift9">
    <w:name w:val="heading 9"/>
    <w:basedOn w:val="Standard"/>
    <w:next w:val="Standard"/>
    <w:uiPriority w:val="9"/>
    <w:rsid w:val="00985C95"/>
    <w:pPr>
      <w:numPr>
        <w:ilvl w:val="8"/>
        <w:numId w:val="3"/>
      </w:numPr>
      <w:spacing w:before="240" w:after="60"/>
      <w:outlineLvl w:val="8"/>
    </w:pPr>
    <w:rPr>
      <w:rFonts w:cs="Arial"/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3151E"/>
    <w:rPr>
      <w:rFonts w:ascii="Segoe UI" w:hAnsi="Segoe UI" w:cs="Arial"/>
      <w:b/>
      <w:bCs/>
      <w:kern w:val="10"/>
      <w:sz w:val="28"/>
      <w:szCs w:val="32"/>
      <w:lang w:val="de-CH"/>
    </w:rPr>
  </w:style>
  <w:style w:type="paragraph" w:customStyle="1" w:styleId="Betreff">
    <w:name w:val="Betreff"/>
    <w:basedOn w:val="Standard"/>
    <w:rsid w:val="00BC56F3"/>
    <w:rPr>
      <w:b/>
      <w:sz w:val="24"/>
    </w:rPr>
  </w:style>
  <w:style w:type="paragraph" w:customStyle="1" w:styleId="AbsenderText">
    <w:name w:val="Absender_Text"/>
    <w:basedOn w:val="Standard"/>
    <w:uiPriority w:val="1"/>
    <w:rPr>
      <w:rFonts w:cs="Arial"/>
      <w:sz w:val="16"/>
      <w:szCs w:val="16"/>
    </w:rPr>
  </w:style>
  <w:style w:type="paragraph" w:customStyle="1" w:styleId="AbsenderTitel">
    <w:name w:val="Absender_Titel"/>
    <w:basedOn w:val="AbsenderText"/>
    <w:rsid w:val="00BC56F3"/>
    <w:rPr>
      <w:b/>
    </w:rPr>
  </w:style>
  <w:style w:type="character" w:styleId="Platzhaltertext">
    <w:name w:val="Placeholder Text"/>
    <w:basedOn w:val="Absatz-Standardschriftart"/>
    <w:uiPriority w:val="99"/>
    <w:semiHidden/>
    <w:rsid w:val="00363BB4"/>
    <w:rPr>
      <w:color w:val="808080"/>
      <w:lang w:val="de-CH"/>
    </w:rPr>
  </w:style>
  <w:style w:type="paragraph" w:customStyle="1" w:styleId="Topic450">
    <w:name w:val="Topic450"/>
    <w:basedOn w:val="Standard"/>
    <w:rsid w:val="007B5068"/>
    <w:pPr>
      <w:ind w:left="2552" w:hanging="2552"/>
    </w:pPr>
    <w:rPr>
      <w:lang w:val="en-US"/>
    </w:rPr>
  </w:style>
  <w:style w:type="paragraph" w:customStyle="1" w:styleId="Topic450Line">
    <w:name w:val="Topic450Line"/>
    <w:basedOn w:val="Standard"/>
    <w:rsid w:val="00832D01"/>
    <w:pPr>
      <w:tabs>
        <w:tab w:val="right" w:leader="underscore" w:pos="9072"/>
      </w:tabs>
      <w:ind w:left="2552" w:hanging="2552"/>
    </w:pPr>
  </w:style>
  <w:style w:type="paragraph" w:customStyle="1" w:styleId="Topic750">
    <w:name w:val="Topic750"/>
    <w:basedOn w:val="Standard"/>
    <w:rsid w:val="007B5068"/>
    <w:pPr>
      <w:ind w:left="4253" w:hanging="4253"/>
    </w:pPr>
  </w:style>
  <w:style w:type="paragraph" w:customStyle="1" w:styleId="NormalKeepTogether">
    <w:name w:val="NormalKeepTogether"/>
    <w:basedOn w:val="Standard"/>
    <w:rsid w:val="00156F24"/>
    <w:pPr>
      <w:keepNext/>
      <w:keepLines/>
    </w:pPr>
  </w:style>
  <w:style w:type="paragraph" w:customStyle="1" w:styleId="PositionWithValue">
    <w:name w:val="PositionWithValue"/>
    <w:basedOn w:val="Standard"/>
    <w:rsid w:val="00156F24"/>
    <w:pPr>
      <w:tabs>
        <w:tab w:val="left" w:pos="6946"/>
        <w:tab w:val="decimal" w:pos="8675"/>
      </w:tabs>
      <w:ind w:right="2835"/>
    </w:pPr>
  </w:style>
  <w:style w:type="paragraph" w:customStyle="1" w:styleId="SignatureText">
    <w:name w:val="SignatureText"/>
    <w:basedOn w:val="Standard"/>
    <w:next w:val="Standard"/>
    <w:rsid w:val="00156F24"/>
    <w:pPr>
      <w:keepNext/>
      <w:keepLines/>
      <w:tabs>
        <w:tab w:val="left" w:pos="5103"/>
      </w:tabs>
    </w:pPr>
    <w:rPr>
      <w:sz w:val="16"/>
    </w:rPr>
  </w:style>
  <w:style w:type="paragraph" w:customStyle="1" w:styleId="SignatureLines">
    <w:name w:val="SignatureLines"/>
    <w:basedOn w:val="Standard"/>
    <w:next w:val="SignatureText"/>
    <w:rsid w:val="00156F24"/>
    <w:pPr>
      <w:keepNext/>
      <w:keepLines/>
      <w:tabs>
        <w:tab w:val="right" w:leader="dot" w:pos="3119"/>
        <w:tab w:val="left" w:pos="5080"/>
        <w:tab w:val="right" w:leader="dot" w:pos="8222"/>
      </w:tabs>
    </w:pPr>
    <w:rPr>
      <w:sz w:val="8"/>
    </w:rPr>
  </w:style>
  <w:style w:type="paragraph" w:customStyle="1" w:styleId="Topic075">
    <w:name w:val="Topic075"/>
    <w:basedOn w:val="Standard"/>
    <w:rsid w:val="007B5068"/>
    <w:pPr>
      <w:ind w:left="425" w:hanging="425"/>
    </w:pPr>
  </w:style>
  <w:style w:type="paragraph" w:customStyle="1" w:styleId="Topic300">
    <w:name w:val="Topic300"/>
    <w:basedOn w:val="Standard"/>
    <w:rsid w:val="007B5068"/>
    <w:pPr>
      <w:ind w:left="1701" w:hanging="1701"/>
    </w:pPr>
  </w:style>
  <w:style w:type="paragraph" w:customStyle="1" w:styleId="Topic600">
    <w:name w:val="Topic600"/>
    <w:basedOn w:val="Standard"/>
    <w:rsid w:val="007B5068"/>
    <w:pPr>
      <w:ind w:left="3402" w:hanging="3402"/>
    </w:pPr>
  </w:style>
  <w:style w:type="paragraph" w:customStyle="1" w:styleId="Topic900">
    <w:name w:val="Topic900"/>
    <w:basedOn w:val="Standard"/>
    <w:rsid w:val="007B5068"/>
    <w:pPr>
      <w:ind w:left="5103" w:hanging="5103"/>
    </w:pPr>
  </w:style>
  <w:style w:type="paragraph" w:customStyle="1" w:styleId="Topic075Line">
    <w:name w:val="Topic075Line"/>
    <w:basedOn w:val="Standard"/>
    <w:rsid w:val="00832D01"/>
    <w:pPr>
      <w:tabs>
        <w:tab w:val="right" w:leader="underscore" w:pos="9072"/>
      </w:tabs>
      <w:ind w:left="425" w:hanging="425"/>
    </w:pPr>
  </w:style>
  <w:style w:type="paragraph" w:customStyle="1" w:styleId="Topic300Line">
    <w:name w:val="Topic300Line"/>
    <w:basedOn w:val="Standard"/>
    <w:rsid w:val="00832D01"/>
    <w:pPr>
      <w:tabs>
        <w:tab w:val="right" w:leader="underscore" w:pos="9072"/>
      </w:tabs>
      <w:ind w:left="1701" w:hanging="1701"/>
    </w:pPr>
  </w:style>
  <w:style w:type="paragraph" w:customStyle="1" w:styleId="Topic600Line">
    <w:name w:val="Topic600Line"/>
    <w:basedOn w:val="Standard"/>
    <w:rsid w:val="00832D01"/>
    <w:pPr>
      <w:tabs>
        <w:tab w:val="right" w:leader="underscore" w:pos="9072"/>
      </w:tabs>
      <w:ind w:left="3402" w:hanging="3402"/>
    </w:pPr>
  </w:style>
  <w:style w:type="paragraph" w:customStyle="1" w:styleId="Topic900Line">
    <w:name w:val="Topic900Line"/>
    <w:basedOn w:val="Standard"/>
    <w:rsid w:val="00832D01"/>
    <w:pPr>
      <w:tabs>
        <w:tab w:val="right" w:leader="underscore" w:pos="9072"/>
      </w:tabs>
      <w:ind w:left="5103" w:hanging="5103"/>
    </w:pPr>
  </w:style>
  <w:style w:type="paragraph" w:customStyle="1" w:styleId="ListWithSymbols">
    <w:name w:val="ListWithSymbols"/>
    <w:basedOn w:val="Standard"/>
    <w:rsid w:val="00033EFE"/>
    <w:pPr>
      <w:numPr>
        <w:numId w:val="1"/>
      </w:numPr>
      <w:ind w:left="425" w:hanging="425"/>
    </w:pPr>
  </w:style>
  <w:style w:type="paragraph" w:customStyle="1" w:styleId="ListWithLetters">
    <w:name w:val="ListWithLetters"/>
    <w:basedOn w:val="Standard"/>
    <w:rsid w:val="00A36F0F"/>
    <w:pPr>
      <w:numPr>
        <w:numId w:val="2"/>
      </w:numPr>
      <w:tabs>
        <w:tab w:val="left" w:pos="425"/>
      </w:tabs>
      <w:ind w:left="425" w:hanging="425"/>
    </w:pPr>
  </w:style>
  <w:style w:type="paragraph" w:customStyle="1" w:styleId="ListWithCheckboxes">
    <w:name w:val="ListWithCheckboxes"/>
    <w:basedOn w:val="Standard"/>
    <w:rsid w:val="00C3151E"/>
    <w:pPr>
      <w:numPr>
        <w:numId w:val="6"/>
      </w:numPr>
      <w:tabs>
        <w:tab w:val="left" w:pos="425"/>
      </w:tabs>
      <w:ind w:left="425" w:hanging="425"/>
    </w:pPr>
  </w:style>
  <w:style w:type="paragraph" w:customStyle="1" w:styleId="PositionWithValueLine">
    <w:name w:val="PositionWithValueLine"/>
    <w:basedOn w:val="PositionWithValue"/>
    <w:next w:val="PositionWithValue"/>
    <w:rsid w:val="00BE199D"/>
    <w:pPr>
      <w:tabs>
        <w:tab w:val="clear" w:pos="8675"/>
        <w:tab w:val="left" w:leader="underscore" w:pos="8987"/>
      </w:tabs>
    </w:pPr>
    <w:rPr>
      <w:sz w:val="8"/>
    </w:rPr>
  </w:style>
  <w:style w:type="character" w:styleId="Fett">
    <w:name w:val="Strong"/>
    <w:qFormat/>
    <w:rsid w:val="00256E98"/>
    <w:rPr>
      <w:b/>
      <w:bCs/>
    </w:rPr>
  </w:style>
  <w:style w:type="paragraph" w:customStyle="1" w:styleId="Inhalts-Typ">
    <w:name w:val="Inhalts-Typ"/>
    <w:basedOn w:val="Standard"/>
    <w:link w:val="Inhalts-TypZchn"/>
    <w:rsid w:val="00BC56F3"/>
    <w:rPr>
      <w:b/>
      <w:caps/>
      <w:sz w:val="24"/>
    </w:rPr>
  </w:style>
  <w:style w:type="character" w:customStyle="1" w:styleId="Inhalts-TypZchn">
    <w:name w:val="Inhalts-Typ Zchn"/>
    <w:link w:val="Inhalts-Typ"/>
    <w:rsid w:val="00BC56F3"/>
    <w:rPr>
      <w:rFonts w:ascii="Segoe UI" w:hAnsi="Segoe UI"/>
      <w:b/>
      <w:caps/>
      <w:kern w:val="10"/>
      <w:sz w:val="24"/>
    </w:rPr>
  </w:style>
  <w:style w:type="paragraph" w:styleId="Untertitel">
    <w:name w:val="Subtitle"/>
    <w:basedOn w:val="Standard"/>
    <w:next w:val="Standard"/>
    <w:qFormat/>
    <w:rsid w:val="0058360E"/>
    <w:pPr>
      <w:keepNext/>
      <w:keepLines/>
      <w:spacing w:before="220" w:after="120"/>
      <w:outlineLvl w:val="1"/>
    </w:pPr>
    <w:rPr>
      <w:rFonts w:cs="Arial"/>
      <w:b/>
      <w:sz w:val="24"/>
    </w:rPr>
  </w:style>
  <w:style w:type="paragraph" w:customStyle="1" w:styleId="Topic750Line">
    <w:name w:val="Topic750Line"/>
    <w:basedOn w:val="Standard"/>
    <w:rsid w:val="00832D01"/>
    <w:pPr>
      <w:tabs>
        <w:tab w:val="right" w:leader="underscore" w:pos="9072"/>
      </w:tabs>
      <w:ind w:left="4253" w:hanging="4253"/>
    </w:pPr>
  </w:style>
  <w:style w:type="paragraph" w:customStyle="1" w:styleId="Art-Text">
    <w:name w:val="Art-Text"/>
    <w:basedOn w:val="Standard"/>
    <w:rsid w:val="00095D55"/>
    <w:pPr>
      <w:ind w:left="425" w:hanging="425"/>
    </w:pPr>
    <w:rPr>
      <w:lang w:val="en-US"/>
    </w:rPr>
  </w:style>
  <w:style w:type="character" w:styleId="Hervorhebung">
    <w:name w:val="Emphasis"/>
    <w:uiPriority w:val="3"/>
    <w:rsid w:val="00203054"/>
    <w:rPr>
      <w:b/>
      <w:iCs/>
    </w:rPr>
  </w:style>
  <w:style w:type="paragraph" w:customStyle="1" w:styleId="CityDate">
    <w:name w:val="CityDate"/>
    <w:basedOn w:val="Standard"/>
    <w:rsid w:val="008B7918"/>
    <w:pPr>
      <w:spacing w:before="240"/>
    </w:pPr>
  </w:style>
  <w:style w:type="paragraph" w:customStyle="1" w:styleId="Klassifizierungen">
    <w:name w:val="Klassifizierungen"/>
    <w:basedOn w:val="AbsenderText"/>
    <w:rsid w:val="000847D5"/>
    <w:rPr>
      <w:noProof/>
    </w:rPr>
  </w:style>
  <w:style w:type="paragraph" w:customStyle="1" w:styleId="Fusszeile-Pfad">
    <w:name w:val="Fusszeile-Pfad"/>
    <w:basedOn w:val="Standard"/>
    <w:rsid w:val="002C10EE"/>
    <w:rPr>
      <w:color w:val="808080"/>
      <w:sz w:val="12"/>
    </w:rPr>
  </w:style>
  <w:style w:type="paragraph" w:styleId="Umschlagabsenderadresse">
    <w:name w:val="envelope return"/>
    <w:basedOn w:val="Standard"/>
    <w:semiHidden/>
    <w:rsid w:val="00FE274A"/>
    <w:rPr>
      <w:rFonts w:cs="Arial"/>
    </w:rPr>
  </w:style>
  <w:style w:type="paragraph" w:styleId="Umschlagadresse">
    <w:name w:val="envelope address"/>
    <w:basedOn w:val="Standard"/>
    <w:semiHidden/>
    <w:rsid w:val="00FE274A"/>
    <w:pPr>
      <w:framePr w:w="4320" w:h="2160" w:hRule="exact" w:hSpace="141" w:wrap="auto" w:hAnchor="page" w:xAlign="center" w:yAlign="bottom"/>
      <w:ind w:left="1"/>
    </w:pPr>
    <w:rPr>
      <w:rFonts w:cs="Arial"/>
      <w:sz w:val="24"/>
    </w:rPr>
  </w:style>
  <w:style w:type="paragraph" w:customStyle="1" w:styleId="berschrift1oNr">
    <w:name w:val="Überschrift 1 o. Nr."/>
    <w:basedOn w:val="Standard"/>
    <w:next w:val="Standard"/>
    <w:qFormat/>
    <w:rsid w:val="00C3151E"/>
    <w:pPr>
      <w:spacing w:before="240" w:after="120"/>
    </w:pPr>
    <w:rPr>
      <w:b/>
      <w:sz w:val="28"/>
    </w:rPr>
  </w:style>
  <w:style w:type="paragraph" w:customStyle="1" w:styleId="berschrift2oNr">
    <w:name w:val="Überschrift 2 o. Nr."/>
    <w:basedOn w:val="Standard"/>
    <w:next w:val="Standard"/>
    <w:qFormat/>
    <w:rsid w:val="00086EFC"/>
    <w:pPr>
      <w:spacing w:before="240" w:after="60"/>
    </w:pPr>
    <w:rPr>
      <w:b/>
      <w:sz w:val="24"/>
    </w:rPr>
  </w:style>
  <w:style w:type="paragraph" w:customStyle="1" w:styleId="berschrift3oNr">
    <w:name w:val="Überschrift 3 o. Nr."/>
    <w:basedOn w:val="Standard"/>
    <w:next w:val="Standard"/>
    <w:qFormat/>
    <w:rsid w:val="00E76AE9"/>
    <w:pPr>
      <w:spacing w:before="240" w:after="60"/>
    </w:pPr>
    <w:rPr>
      <w:b/>
    </w:rPr>
  </w:style>
  <w:style w:type="paragraph" w:customStyle="1" w:styleId="berschrift4oNr">
    <w:name w:val="Überschrift 4 o. Nr."/>
    <w:basedOn w:val="Standard"/>
    <w:next w:val="Standard"/>
    <w:qFormat/>
    <w:rsid w:val="00086EFC"/>
    <w:pPr>
      <w:spacing w:before="120"/>
    </w:pPr>
    <w:rPr>
      <w:b/>
    </w:rPr>
  </w:style>
  <w:style w:type="paragraph" w:customStyle="1" w:styleId="Abschnitt">
    <w:name w:val="Abschnitt"/>
    <w:basedOn w:val="Standard"/>
    <w:next w:val="Standard"/>
    <w:qFormat/>
    <w:rsid w:val="008B0078"/>
    <w:pPr>
      <w:pageBreakBefore/>
      <w:pBdr>
        <w:bottom w:val="single" w:sz="4" w:space="1" w:color="auto"/>
      </w:pBdr>
      <w:spacing w:after="240"/>
      <w:outlineLvl w:val="5"/>
    </w:pPr>
    <w:rPr>
      <w:b/>
      <w:sz w:val="32"/>
    </w:rPr>
  </w:style>
  <w:style w:type="paragraph" w:styleId="Verzeichnis1">
    <w:name w:val="toc 1"/>
    <w:basedOn w:val="Standard"/>
    <w:next w:val="Standard"/>
    <w:uiPriority w:val="39"/>
    <w:rsid w:val="003C6BE6"/>
    <w:pPr>
      <w:tabs>
        <w:tab w:val="right" w:pos="9061"/>
      </w:tabs>
      <w:spacing w:before="120" w:after="60"/>
    </w:pPr>
    <w:rPr>
      <w:b/>
    </w:rPr>
  </w:style>
  <w:style w:type="paragraph" w:styleId="Verzeichnis2">
    <w:name w:val="toc 2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paragraph" w:styleId="Verzeichnis3">
    <w:name w:val="toc 3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character" w:styleId="Hyperlink">
    <w:name w:val="Hyperlink"/>
    <w:basedOn w:val="Absatz-Standardschriftart"/>
    <w:uiPriority w:val="99"/>
    <w:unhideWhenUsed/>
    <w:rsid w:val="00236843"/>
    <w:rPr>
      <w:color w:val="0563C1" w:themeColor="hyperlink"/>
      <w:u w:val="single"/>
      <w:lang w:val="de-CH"/>
    </w:rPr>
  </w:style>
  <w:style w:type="paragraph" w:styleId="Verzeichnis6">
    <w:name w:val="toc 6"/>
    <w:basedOn w:val="Standard"/>
    <w:next w:val="Standard"/>
    <w:uiPriority w:val="39"/>
    <w:rsid w:val="00535CA8"/>
    <w:pPr>
      <w:pBdr>
        <w:bottom w:val="single" w:sz="4" w:space="1" w:color="auto"/>
      </w:pBdr>
      <w:tabs>
        <w:tab w:val="right" w:pos="9061"/>
      </w:tabs>
      <w:spacing w:before="240" w:after="120"/>
    </w:pPr>
    <w:rPr>
      <w:b/>
    </w:rPr>
  </w:style>
  <w:style w:type="paragraph" w:styleId="Verzeichnis4">
    <w:name w:val="toc 4"/>
    <w:basedOn w:val="Standard"/>
    <w:next w:val="Standard"/>
    <w:uiPriority w:val="39"/>
    <w:rsid w:val="003C6BE6"/>
    <w:pPr>
      <w:tabs>
        <w:tab w:val="right" w:pos="9061"/>
      </w:tabs>
      <w:spacing w:before="60"/>
      <w:ind w:left="284"/>
    </w:pPr>
    <w:rPr>
      <w:b/>
    </w:rPr>
  </w:style>
  <w:style w:type="table" w:styleId="Tabellenraster">
    <w:name w:val="Table Grid"/>
    <w:basedOn w:val="NormaleTabelle"/>
    <w:rsid w:val="00C313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erzeichnis5">
    <w:name w:val="toc 5"/>
    <w:basedOn w:val="Standard"/>
    <w:next w:val="Standard"/>
    <w:uiPriority w:val="39"/>
    <w:rsid w:val="003C6BE6"/>
    <w:pPr>
      <w:tabs>
        <w:tab w:val="left" w:pos="9061"/>
      </w:tabs>
      <w:spacing w:before="60"/>
      <w:ind w:left="284"/>
    </w:pPr>
    <w:rPr>
      <w:b/>
    </w:rPr>
  </w:style>
  <w:style w:type="paragraph" w:styleId="Verzeichnis7">
    <w:name w:val="toc 7"/>
    <w:basedOn w:val="Standard"/>
    <w:next w:val="Standard"/>
    <w:autoRedefine/>
    <w:uiPriority w:val="39"/>
    <w:rsid w:val="003C6BE6"/>
    <w:pPr>
      <w:spacing w:after="100"/>
      <w:ind w:left="1321"/>
    </w:pPr>
  </w:style>
  <w:style w:type="paragraph" w:styleId="Verzeichnis8">
    <w:name w:val="toc 8"/>
    <w:basedOn w:val="Standard"/>
    <w:next w:val="Standard"/>
    <w:autoRedefine/>
    <w:uiPriority w:val="39"/>
    <w:rsid w:val="003C6BE6"/>
    <w:pPr>
      <w:spacing w:after="100"/>
      <w:ind w:left="1542"/>
    </w:pPr>
  </w:style>
  <w:style w:type="paragraph" w:styleId="Verzeichnis9">
    <w:name w:val="toc 9"/>
    <w:basedOn w:val="Standard"/>
    <w:next w:val="Standard"/>
    <w:autoRedefine/>
    <w:uiPriority w:val="39"/>
    <w:rsid w:val="003C6BE6"/>
    <w:pPr>
      <w:spacing w:after="100"/>
      <w:ind w:left="1758"/>
    </w:pPr>
  </w:style>
  <w:style w:type="paragraph" w:customStyle="1" w:styleId="Appendix">
    <w:name w:val="Appendix"/>
    <w:basedOn w:val="berschrift1oNr"/>
    <w:next w:val="Standard"/>
    <w:uiPriority w:val="1"/>
    <w:rsid w:val="00783EC3"/>
    <w:pPr>
      <w:keepNext/>
      <w:keepLines/>
      <w:outlineLvl w:val="0"/>
    </w:pPr>
    <w:rPr>
      <w:sz w:val="24"/>
    </w:rPr>
  </w:style>
  <w:style w:type="paragraph" w:styleId="Funotentext">
    <w:name w:val="footnote text"/>
    <w:basedOn w:val="Standard"/>
    <w:link w:val="FunotentextZchn"/>
    <w:uiPriority w:val="99"/>
    <w:rsid w:val="00860C3F"/>
    <w:rPr>
      <w:sz w:val="12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860C3F"/>
    <w:rPr>
      <w:rFonts w:ascii="Arial" w:hAnsi="Arial"/>
      <w:kern w:val="10"/>
      <w:sz w:val="12"/>
      <w:lang w:val="de-CH" w:eastAsia="en-US"/>
    </w:rPr>
  </w:style>
  <w:style w:type="character" w:styleId="Funotenzeichen">
    <w:name w:val="footnote reference"/>
    <w:basedOn w:val="Absatz-Standardschriftart"/>
    <w:uiPriority w:val="99"/>
    <w:unhideWhenUsed/>
    <w:rsid w:val="006A7867"/>
    <w:rPr>
      <w:vertAlign w:val="superscript"/>
      <w:lang w:val="de-CH"/>
    </w:rPr>
  </w:style>
  <w:style w:type="paragraph" w:customStyle="1" w:styleId="Metadaten">
    <w:name w:val="Metadaten"/>
    <w:basedOn w:val="Standard"/>
    <w:next w:val="Standard"/>
    <w:rsid w:val="00623549"/>
    <w:rPr>
      <w:rFonts w:cs="Arial"/>
    </w:rPr>
  </w:style>
  <w:style w:type="paragraph" w:customStyle="1" w:styleId="Vorstossnummer">
    <w:name w:val="Vorstossnummer"/>
    <w:basedOn w:val="Standard"/>
    <w:next w:val="Standard"/>
    <w:link w:val="VorstossnummerZchn"/>
    <w:rsid w:val="00535CA8"/>
    <w:pPr>
      <w:jc w:val="right"/>
    </w:pPr>
    <w:rPr>
      <w:b/>
      <w:caps/>
      <w:sz w:val="24"/>
      <w:szCs w:val="24"/>
    </w:rPr>
  </w:style>
  <w:style w:type="character" w:customStyle="1" w:styleId="VorstossnummerZchn">
    <w:name w:val="Vorstossnummer Zchn"/>
    <w:basedOn w:val="Absatz-Standardschriftart"/>
    <w:link w:val="Vorstossnummer"/>
    <w:rsid w:val="00535CA8"/>
    <w:rPr>
      <w:b/>
      <w:caps/>
      <w:sz w:val="24"/>
      <w:szCs w:val="24"/>
      <w:lang w:val="de-CH"/>
    </w:rPr>
  </w:style>
  <w:style w:type="paragraph" w:styleId="Listenabsatz">
    <w:name w:val="List Paragraph"/>
    <w:basedOn w:val="Standard"/>
    <w:uiPriority w:val="34"/>
    <w:qFormat/>
    <w:rsid w:val="00875108"/>
    <w:pPr>
      <w:ind w:left="720"/>
      <w:contextualSpacing/>
    </w:pPr>
    <w:rPr>
      <w:szCs w:val="24"/>
      <w:lang w:eastAsia="en-US"/>
    </w:rPr>
  </w:style>
  <w:style w:type="paragraph" w:customStyle="1" w:styleId="Fusszeile">
    <w:name w:val="Fusszeile"/>
    <w:basedOn w:val="Standard"/>
    <w:rsid w:val="003A1AC5"/>
    <w:pPr>
      <w:tabs>
        <w:tab w:val="center" w:pos="4321"/>
        <w:tab w:val="right" w:pos="8641"/>
      </w:tabs>
    </w:pPr>
    <w:rPr>
      <w:sz w:val="16"/>
    </w:rPr>
  </w:style>
  <w:style w:type="paragraph" w:customStyle="1" w:styleId="Fusszeile-Seite">
    <w:name w:val="Fusszeile-Seite"/>
    <w:basedOn w:val="Standard"/>
    <w:rsid w:val="00C60765"/>
    <w:pPr>
      <w:jc w:val="right"/>
    </w:pPr>
    <w:rPr>
      <w:sz w:val="16"/>
    </w:rPr>
  </w:style>
  <w:style w:type="paragraph" w:customStyle="1" w:styleId="ListLevelsWithNumbers">
    <w:name w:val="ListLevelsWithNumbers"/>
    <w:basedOn w:val="Standard"/>
    <w:rsid w:val="00A46D13"/>
    <w:pPr>
      <w:numPr>
        <w:numId w:val="7"/>
      </w:numPr>
    </w:pPr>
  </w:style>
  <w:style w:type="paragraph" w:customStyle="1" w:styleId="ListWithNumbers">
    <w:name w:val="ListWithNumbers"/>
    <w:basedOn w:val="Standard"/>
    <w:rsid w:val="00D46FC6"/>
    <w:pPr>
      <w:numPr>
        <w:numId w:val="8"/>
      </w:numPr>
    </w:pPr>
  </w:style>
  <w:style w:type="paragraph" w:customStyle="1" w:styleId="AufzhlungVif">
    <w:name w:val="Aufzählung Vif"/>
    <w:basedOn w:val="ListWithSymbols"/>
    <w:rsid w:val="00CA1B44"/>
    <w:pPr>
      <w:ind w:left="142" w:hanging="142"/>
    </w:pPr>
  </w:style>
  <w:style w:type="character" w:customStyle="1" w:styleId="berschrift2Zchn">
    <w:name w:val="Überschrift 2 Zchn"/>
    <w:basedOn w:val="Absatz-Standardschriftart"/>
    <w:link w:val="berschrift2"/>
    <w:uiPriority w:val="9"/>
    <w:locked/>
    <w:rsid w:val="003E215C"/>
    <w:rPr>
      <w:rFonts w:ascii="Segoe UI" w:hAnsi="Segoe UI" w:cs="Arial"/>
      <w:b/>
      <w:bCs/>
      <w:iCs/>
      <w:kern w:val="10"/>
      <w:sz w:val="24"/>
      <w:szCs w:val="28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locked/>
    <w:rsid w:val="003E215C"/>
    <w:rPr>
      <w:rFonts w:ascii="Segoe UI" w:hAnsi="Segoe UI" w:cs="Arial"/>
      <w:b/>
      <w:bCs/>
      <w:kern w:val="10"/>
      <w:szCs w:val="26"/>
      <w:lang w:val="de-CH"/>
    </w:rPr>
  </w:style>
  <w:style w:type="character" w:customStyle="1" w:styleId="berschrift4Zchn">
    <w:name w:val="Überschrift 4 Zchn"/>
    <w:basedOn w:val="Absatz-Standardschriftart"/>
    <w:link w:val="berschrift4"/>
    <w:uiPriority w:val="9"/>
    <w:locked/>
    <w:rsid w:val="003E215C"/>
    <w:rPr>
      <w:rFonts w:ascii="Segoe UI" w:hAnsi="Segoe UI"/>
      <w:b/>
      <w:bCs/>
      <w:kern w:val="10"/>
      <w:szCs w:val="28"/>
      <w:lang w:val="de-CH"/>
    </w:rPr>
  </w:style>
  <w:style w:type="paragraph" w:styleId="Titel">
    <w:name w:val="Title"/>
    <w:basedOn w:val="Standard"/>
    <w:next w:val="Standard"/>
    <w:link w:val="TitelZchn"/>
    <w:uiPriority w:val="9"/>
    <w:qFormat/>
    <w:rsid w:val="00E1330E"/>
    <w:pPr>
      <w:contextualSpacing/>
    </w:pPr>
    <w:rPr>
      <w:rFonts w:eastAsiaTheme="majorEastAsia" w:cstheme="majorBidi"/>
      <w:b/>
      <w:sz w:val="32"/>
      <w:szCs w:val="56"/>
    </w:rPr>
  </w:style>
  <w:style w:type="character" w:customStyle="1" w:styleId="TitelZchn">
    <w:name w:val="Titel Zchn"/>
    <w:basedOn w:val="Absatz-Standardschriftart"/>
    <w:link w:val="Titel"/>
    <w:uiPriority w:val="9"/>
    <w:rsid w:val="00E1330E"/>
    <w:rPr>
      <w:rFonts w:eastAsiaTheme="majorEastAsia" w:cstheme="majorBidi"/>
      <w:b/>
      <w:kern w:val="10"/>
      <w:sz w:val="32"/>
      <w:szCs w:val="56"/>
      <w:lang w:val="de-CH"/>
    </w:rPr>
  </w:style>
  <w:style w:type="character" w:customStyle="1" w:styleId="Hidden">
    <w:name w:val="Hidden"/>
    <w:basedOn w:val="Absatz-Standardschriftart"/>
    <w:uiPriority w:val="1"/>
    <w:qFormat/>
    <w:rsid w:val="00783EC3"/>
    <w:rPr>
      <w:rFonts w:ascii="Segoe UI" w:hAnsi="Segoe UI"/>
      <w:vanish/>
      <w:color w:val="C00000"/>
      <w:kern w:val="0"/>
      <w:sz w:val="18"/>
      <w:lang w:val="de-CH"/>
    </w:rPr>
  </w:style>
  <w:style w:type="paragraph" w:styleId="Kopfzeile">
    <w:name w:val="header"/>
    <w:basedOn w:val="Standard"/>
    <w:link w:val="KopfzeileZchn"/>
    <w:unhideWhenUsed/>
    <w:rsid w:val="00944AA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944AA6"/>
    <w:rPr>
      <w:rFonts w:ascii="Segoe UI" w:hAnsi="Segoe UI"/>
      <w:kern w:val="10"/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944AA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44AA6"/>
    <w:rPr>
      <w:rFonts w:ascii="Segoe UI" w:hAnsi="Segoe UI"/>
      <w:kern w:val="10"/>
      <w:lang w:val="de-CH"/>
    </w:rPr>
  </w:style>
  <w:style w:type="paragraph" w:styleId="KeinLeerraum">
    <w:name w:val="No Spacing"/>
    <w:uiPriority w:val="1"/>
    <w:qFormat/>
    <w:rsid w:val="008355C7"/>
    <w:rPr>
      <w:rFonts w:asciiTheme="minorHAnsi" w:eastAsiaTheme="minorHAnsi" w:hAnsiTheme="minorHAnsi" w:cstheme="minorBidi"/>
      <w:lang w:eastAsia="en-US"/>
    </w:rPr>
  </w:style>
  <w:style w:type="paragraph" w:styleId="berarbeitung">
    <w:name w:val="Revision"/>
    <w:hidden/>
    <w:uiPriority w:val="99"/>
    <w:semiHidden/>
    <w:rsid w:val="00EB0FA8"/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kus_Ineichen\Documents\Vorlagen\S-Arbeitsblatt_mit_Log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AB1DD13-98DD-43F8-A622-C0ABED07789C}"/>
      </w:docPartPr>
      <w:docPartBody>
        <w:p w:rsidR="00000000" w:rsidRDefault="00A939D7">
          <w:r w:rsidRPr="00FE523F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D7"/>
    <w:rsid w:val="002750E4"/>
    <w:rsid w:val="002B1F17"/>
    <w:rsid w:val="00A9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A939D7"/>
    <w:rPr>
      <w:color w:val="808080"/>
      <w:lang w:val="de-CH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S-Arbeitsblatt_mit_Logo</Template>
  <TotalTime>0</TotalTime>
  <Pages>3</Pages>
  <Words>551</Words>
  <Characters>3472</Characters>
  <Application>Microsoft Office Word</Application>
  <DocSecurity>0</DocSecurity>
  <Lines>28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Organisation</vt:lpstr>
    </vt:vector>
  </TitlesOfParts>
  <Manager>Franco Mantovani</Manager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Markus Ineichen</dc:creator>
  <cp:keywords/>
  <cp:lastModifiedBy>Markus Ineichen</cp:lastModifiedBy>
  <cp:revision>2</cp:revision>
  <dcterms:created xsi:type="dcterms:W3CDTF">2026-05-06T14:57:00Z</dcterms:created>
  <dcterms:modified xsi:type="dcterms:W3CDTF">2026-05-06T15:07:00Z</dcterms:modified>
</cp:coreProperties>
</file>