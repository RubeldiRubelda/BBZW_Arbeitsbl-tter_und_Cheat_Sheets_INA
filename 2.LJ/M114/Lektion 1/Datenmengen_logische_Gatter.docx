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873B" w14:textId="77777777" w:rsidR="003B26C4" w:rsidRDefault="00000000">
      <w:pPr>
        <w:pStyle w:val="berschrift1"/>
      </w:pPr>
      <w:bookmarkStart w:id="0" w:name="datenmengen-und-logische-gatter"/>
      <w:r>
        <w:t>Datenmengen und logische Gatter</w:t>
      </w:r>
    </w:p>
    <w:p w14:paraId="1D4BE0EA" w14:textId="77777777" w:rsidR="003B26C4" w:rsidRDefault="00000000">
      <w:r>
        <w:rPr>
          <w:b/>
          <w:bCs/>
        </w:rPr>
        <w:t>Modul M114 - Doppellektion 1</w:t>
      </w:r>
      <w:r>
        <w:t xml:space="preserve"> </w:t>
      </w:r>
      <w:r>
        <w:rPr>
          <w:b/>
          <w:bCs/>
        </w:rPr>
        <w:t>Dauer:</w:t>
      </w:r>
      <w:r>
        <w:t xml:space="preserve"> 2 x 45 Minuten</w:t>
      </w:r>
    </w:p>
    <w:p w14:paraId="03003BDD" w14:textId="77777777" w:rsidR="003B26C4" w:rsidRDefault="00000000">
      <w:pPr>
        <w:pStyle w:val="berschrift2"/>
      </w:pPr>
      <w:bookmarkStart w:id="1" w:name="lernziele"/>
      <w:r>
        <w:t>Lernziele</w:t>
      </w:r>
    </w:p>
    <w:p w14:paraId="3B05525F" w14:textId="77777777" w:rsidR="003B26C4" w:rsidRDefault="00000000">
      <w:r>
        <w:t>Nach dieser Doppellektion kannst du:</w:t>
      </w:r>
    </w:p>
    <w:p w14:paraId="5635CC1F" w14:textId="77777777" w:rsidR="003B26C4" w:rsidRDefault="00000000">
      <w:pPr>
        <w:numPr>
          <w:ilvl w:val="0"/>
          <w:numId w:val="8"/>
        </w:numPr>
      </w:pPr>
      <w:r>
        <w:t>erklären, was ein Bit und ein Byte sind;</w:t>
      </w:r>
    </w:p>
    <w:p w14:paraId="68E4A849" w14:textId="77777777" w:rsidR="003B26C4" w:rsidRDefault="00000000">
      <w:pPr>
        <w:numPr>
          <w:ilvl w:val="0"/>
          <w:numId w:val="8"/>
        </w:numPr>
      </w:pPr>
      <w:r>
        <w:t>einfache Datenmengen umrechnen;</w:t>
      </w:r>
    </w:p>
    <w:p w14:paraId="2718EF5C" w14:textId="77777777" w:rsidR="003B26C4" w:rsidRDefault="00000000">
      <w:pPr>
        <w:numPr>
          <w:ilvl w:val="0"/>
          <w:numId w:val="8"/>
        </w:numPr>
      </w:pPr>
      <w:r>
        <w:t>die logischen Gatter AND, OR, NOT und XOR erklären;</w:t>
      </w:r>
    </w:p>
    <w:p w14:paraId="02A3530C" w14:textId="77777777" w:rsidR="003B26C4" w:rsidRDefault="00000000">
      <w:pPr>
        <w:numPr>
          <w:ilvl w:val="0"/>
          <w:numId w:val="8"/>
        </w:numPr>
      </w:pPr>
      <w:r>
        <w:t>Wahrheitstabellen lesen und ergänzen;</w:t>
      </w:r>
    </w:p>
    <w:p w14:paraId="4EB5B6CB" w14:textId="77777777" w:rsidR="003B26C4" w:rsidRDefault="00000000">
      <w:pPr>
        <w:numPr>
          <w:ilvl w:val="0"/>
          <w:numId w:val="8"/>
        </w:numPr>
      </w:pPr>
      <w:r>
        <w:t>für eine einfache Aufgabe das passende Gatter wählen;</w:t>
      </w:r>
    </w:p>
    <w:p w14:paraId="2C3275DF" w14:textId="77777777" w:rsidR="003B26C4" w:rsidRDefault="00000000">
      <w:pPr>
        <w:numPr>
          <w:ilvl w:val="0"/>
          <w:numId w:val="8"/>
        </w:numPr>
      </w:pPr>
      <w:r>
        <w:t>mit LogikSim eine einfache Schaltung bauen, testen und speichern.</w:t>
      </w:r>
    </w:p>
    <w:p w14:paraId="26E0BA9D" w14:textId="77777777" w:rsidR="003B26C4" w:rsidRDefault="00000000">
      <w:pPr>
        <w:pStyle w:val="berschrift2"/>
      </w:pPr>
      <w:bookmarkStart w:id="2" w:name="material"/>
      <w:bookmarkEnd w:id="1"/>
      <w:r>
        <w:t>Material</w:t>
      </w:r>
    </w:p>
    <w:p w14:paraId="1663E145" w14:textId="77777777" w:rsidR="003B26C4" w:rsidRDefault="00000000">
      <w:pPr>
        <w:numPr>
          <w:ilvl w:val="0"/>
          <w:numId w:val="9"/>
        </w:numPr>
      </w:pPr>
      <w:r>
        <w:t>dieses Theorie- und Übungsdokument</w:t>
      </w:r>
    </w:p>
    <w:p w14:paraId="10C5CB71" w14:textId="77777777" w:rsidR="003B26C4" w:rsidRDefault="00000000">
      <w:pPr>
        <w:numPr>
          <w:ilvl w:val="0"/>
          <w:numId w:val="9"/>
        </w:numPr>
      </w:pPr>
      <w:r>
        <w:t>Computer</w:t>
      </w:r>
    </w:p>
    <w:p w14:paraId="0F1A6A72" w14:textId="77777777" w:rsidR="003B26C4" w:rsidRDefault="00000000">
      <w:pPr>
        <w:numPr>
          <w:ilvl w:val="0"/>
          <w:numId w:val="9"/>
        </w:numPr>
      </w:pPr>
      <w:r>
        <w:t>LogikSim_0.6.4.zip</w:t>
      </w:r>
    </w:p>
    <w:p w14:paraId="03725A54" w14:textId="77777777" w:rsidR="003B26C4" w:rsidRDefault="00000000">
      <w:pPr>
        <w:numPr>
          <w:ilvl w:val="0"/>
          <w:numId w:val="9"/>
        </w:numPr>
      </w:pPr>
      <w:r>
        <w:t>Beispieldatei Volladdierer.sim</w:t>
      </w:r>
    </w:p>
    <w:p w14:paraId="550003DC" w14:textId="77777777" w:rsidR="003B26C4" w:rsidRDefault="00000000">
      <w:pPr>
        <w:pStyle w:val="berschrift2"/>
      </w:pPr>
      <w:bookmarkStart w:id="3" w:name="ablauf"/>
      <w:bookmarkEnd w:id="2"/>
      <w:r>
        <w:t>Ablauf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134"/>
        <w:gridCol w:w="1701"/>
        <w:gridCol w:w="6236"/>
      </w:tblGrid>
      <w:tr w:rsidR="003B26C4" w14:paraId="0A72508E" w14:textId="77777777" w:rsidTr="00715559">
        <w:trPr>
          <w:tblHeader/>
        </w:trPr>
        <w:tc>
          <w:tcPr>
            <w:tcW w:w="1134" w:type="dxa"/>
          </w:tcPr>
          <w:p w14:paraId="7CA0E35D" w14:textId="77777777" w:rsidR="003B26C4" w:rsidRDefault="00000000">
            <w:pPr>
              <w:jc w:val="right"/>
            </w:pPr>
            <w:r>
              <w:t>Zeit</w:t>
            </w:r>
          </w:p>
        </w:tc>
        <w:tc>
          <w:tcPr>
            <w:tcW w:w="1701" w:type="dxa"/>
          </w:tcPr>
          <w:p w14:paraId="433F5BD3" w14:textId="77777777" w:rsidR="003B26C4" w:rsidRDefault="00000000">
            <w:r>
              <w:t>Teil</w:t>
            </w:r>
          </w:p>
        </w:tc>
        <w:tc>
          <w:tcPr>
            <w:tcW w:w="6236" w:type="dxa"/>
          </w:tcPr>
          <w:p w14:paraId="70B27D00" w14:textId="77777777" w:rsidR="003B26C4" w:rsidRDefault="00000000">
            <w:r>
              <w:t>Deine Arbeit</w:t>
            </w:r>
          </w:p>
        </w:tc>
      </w:tr>
      <w:tr w:rsidR="003B26C4" w14:paraId="5273F628" w14:textId="77777777" w:rsidTr="00715559">
        <w:tc>
          <w:tcPr>
            <w:tcW w:w="1134" w:type="dxa"/>
          </w:tcPr>
          <w:p w14:paraId="5E890C42" w14:textId="77777777" w:rsidR="003B26C4" w:rsidRDefault="00000000">
            <w:pPr>
              <w:jc w:val="right"/>
            </w:pPr>
            <w:r>
              <w:t>10 Min.</w:t>
            </w:r>
          </w:p>
        </w:tc>
        <w:tc>
          <w:tcPr>
            <w:tcW w:w="1701" w:type="dxa"/>
          </w:tcPr>
          <w:p w14:paraId="4AA8346A" w14:textId="77777777" w:rsidR="003B26C4" w:rsidRDefault="00000000">
            <w:r>
              <w:t>Einstieg</w:t>
            </w:r>
          </w:p>
        </w:tc>
        <w:tc>
          <w:tcPr>
            <w:tcW w:w="6236" w:type="dxa"/>
          </w:tcPr>
          <w:p w14:paraId="31EFAAB0" w14:textId="77777777" w:rsidR="003B26C4" w:rsidRDefault="00000000">
            <w:r>
              <w:t>Binäre Zustände und Datenmengen kennenlernen</w:t>
            </w:r>
          </w:p>
        </w:tc>
      </w:tr>
      <w:tr w:rsidR="003B26C4" w14:paraId="2E92D47D" w14:textId="77777777" w:rsidTr="00715559">
        <w:tc>
          <w:tcPr>
            <w:tcW w:w="1134" w:type="dxa"/>
          </w:tcPr>
          <w:p w14:paraId="45B73CAA" w14:textId="77777777" w:rsidR="003B26C4" w:rsidRDefault="00000000">
            <w:pPr>
              <w:jc w:val="right"/>
            </w:pPr>
            <w:r>
              <w:t>20 Min.</w:t>
            </w:r>
          </w:p>
        </w:tc>
        <w:tc>
          <w:tcPr>
            <w:tcW w:w="1701" w:type="dxa"/>
          </w:tcPr>
          <w:p w14:paraId="219F2153" w14:textId="77777777" w:rsidR="003B26C4" w:rsidRDefault="00000000">
            <w:r>
              <w:t>Grundlagen</w:t>
            </w:r>
          </w:p>
        </w:tc>
        <w:tc>
          <w:tcPr>
            <w:tcW w:w="6236" w:type="dxa"/>
          </w:tcPr>
          <w:p w14:paraId="70CE1F47" w14:textId="77777777" w:rsidR="003B26C4" w:rsidRDefault="00000000">
            <w:r>
              <w:t>Bit, Byte, Wahrheitstabellen und Gatter verstehen</w:t>
            </w:r>
          </w:p>
        </w:tc>
      </w:tr>
      <w:tr w:rsidR="003B26C4" w14:paraId="2363B1BE" w14:textId="77777777" w:rsidTr="00715559">
        <w:tc>
          <w:tcPr>
            <w:tcW w:w="1134" w:type="dxa"/>
          </w:tcPr>
          <w:p w14:paraId="51EE9640" w14:textId="77777777" w:rsidR="003B26C4" w:rsidRDefault="00000000">
            <w:pPr>
              <w:jc w:val="right"/>
            </w:pPr>
            <w:r>
              <w:t>15 Min.</w:t>
            </w:r>
          </w:p>
        </w:tc>
        <w:tc>
          <w:tcPr>
            <w:tcW w:w="1701" w:type="dxa"/>
          </w:tcPr>
          <w:p w14:paraId="49070318" w14:textId="77777777" w:rsidR="003B26C4" w:rsidRDefault="00000000">
            <w:r>
              <w:t>Demonstration</w:t>
            </w:r>
          </w:p>
        </w:tc>
        <w:tc>
          <w:tcPr>
            <w:tcW w:w="6236" w:type="dxa"/>
          </w:tcPr>
          <w:p w14:paraId="2D0E9480" w14:textId="77777777" w:rsidR="003B26C4" w:rsidRDefault="00000000">
            <w:r>
              <w:t>Bedienung von LogikSim beobachten und nachvollziehen</w:t>
            </w:r>
          </w:p>
        </w:tc>
      </w:tr>
      <w:tr w:rsidR="003B26C4" w14:paraId="595A7ABB" w14:textId="77777777" w:rsidTr="00715559">
        <w:tc>
          <w:tcPr>
            <w:tcW w:w="1134" w:type="dxa"/>
          </w:tcPr>
          <w:p w14:paraId="42A68530" w14:textId="77777777" w:rsidR="003B26C4" w:rsidRDefault="00000000">
            <w:pPr>
              <w:jc w:val="right"/>
            </w:pPr>
            <w:r>
              <w:t>35 Min.</w:t>
            </w:r>
          </w:p>
        </w:tc>
        <w:tc>
          <w:tcPr>
            <w:tcW w:w="1701" w:type="dxa"/>
          </w:tcPr>
          <w:p w14:paraId="09506100" w14:textId="77777777" w:rsidR="003B26C4" w:rsidRDefault="00000000">
            <w:r>
              <w:t>Übungen</w:t>
            </w:r>
          </w:p>
        </w:tc>
        <w:tc>
          <w:tcPr>
            <w:tcW w:w="6236" w:type="dxa"/>
          </w:tcPr>
          <w:p w14:paraId="6BA5F951" w14:textId="77777777" w:rsidR="003B26C4" w:rsidRDefault="00000000">
            <w:r>
              <w:t>Aufgaben lösen und eine Schaltung bauen</w:t>
            </w:r>
          </w:p>
        </w:tc>
      </w:tr>
      <w:tr w:rsidR="003B26C4" w14:paraId="2EA9C4A7" w14:textId="77777777" w:rsidTr="00715559">
        <w:tc>
          <w:tcPr>
            <w:tcW w:w="1134" w:type="dxa"/>
          </w:tcPr>
          <w:p w14:paraId="7F233DC2" w14:textId="77777777" w:rsidR="003B26C4" w:rsidRDefault="00000000">
            <w:pPr>
              <w:jc w:val="right"/>
            </w:pPr>
            <w:r>
              <w:t>10 Min.</w:t>
            </w:r>
          </w:p>
        </w:tc>
        <w:tc>
          <w:tcPr>
            <w:tcW w:w="1701" w:type="dxa"/>
          </w:tcPr>
          <w:p w14:paraId="060535EA" w14:textId="77777777" w:rsidR="003B26C4" w:rsidRDefault="00000000">
            <w:r>
              <w:t>Sicherung</w:t>
            </w:r>
          </w:p>
        </w:tc>
        <w:tc>
          <w:tcPr>
            <w:tcW w:w="6236" w:type="dxa"/>
          </w:tcPr>
          <w:p w14:paraId="10F1FDFE" w14:textId="77777777" w:rsidR="003B26C4" w:rsidRDefault="00000000">
            <w:r>
              <w:t>Ergebnisse prüfen und Merksätze festhalten</w:t>
            </w:r>
          </w:p>
        </w:tc>
      </w:tr>
    </w:tbl>
    <w:p w14:paraId="41EA0A2B" w14:textId="77777777" w:rsidR="003B26C4" w:rsidRDefault="00000000">
      <w:pPr>
        <w:pStyle w:val="berschrift2"/>
      </w:pPr>
      <w:bookmarkStart w:id="4" w:name="ein-computer-kennt-zwei-zustände"/>
      <w:bookmarkEnd w:id="3"/>
      <w:r>
        <w:t>1. Ein Computer kennt zwei Zustände</w:t>
      </w:r>
    </w:p>
    <w:p w14:paraId="4A94E2BF" w14:textId="77777777" w:rsidR="003B26C4" w:rsidRDefault="00000000">
      <w:r>
        <w:t xml:space="preserve">Ein Computer arbeitet mit </w:t>
      </w:r>
      <w:r>
        <w:rPr>
          <w:b/>
          <w:bCs/>
        </w:rPr>
        <w:t>digitalen Daten</w:t>
      </w:r>
      <w:r>
        <w:t>. Dabei verwendet er zwei Zustände: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80"/>
        <w:gridCol w:w="1202"/>
      </w:tblGrid>
      <w:tr w:rsidR="003B26C4" w14:paraId="0D3B41EA" w14:textId="77777777">
        <w:trPr>
          <w:tblHeader/>
        </w:trPr>
        <w:tc>
          <w:tcPr>
            <w:tcW w:w="0" w:type="auto"/>
          </w:tcPr>
          <w:p w14:paraId="4CCB8C08" w14:textId="77777777" w:rsidR="003B26C4" w:rsidRDefault="00000000">
            <w:r>
              <w:t>Zustand 0</w:t>
            </w:r>
          </w:p>
        </w:tc>
        <w:tc>
          <w:tcPr>
            <w:tcW w:w="0" w:type="auto"/>
          </w:tcPr>
          <w:p w14:paraId="37C7F629" w14:textId="77777777" w:rsidR="003B26C4" w:rsidRDefault="00000000">
            <w:r>
              <w:t>Zustand 1</w:t>
            </w:r>
          </w:p>
        </w:tc>
      </w:tr>
      <w:tr w:rsidR="003B26C4" w14:paraId="1B04C2AF" w14:textId="77777777">
        <w:tc>
          <w:tcPr>
            <w:tcW w:w="0" w:type="auto"/>
          </w:tcPr>
          <w:p w14:paraId="355C5845" w14:textId="77777777" w:rsidR="003B26C4" w:rsidRDefault="00000000">
            <w:r>
              <w:t>falsch</w:t>
            </w:r>
          </w:p>
        </w:tc>
        <w:tc>
          <w:tcPr>
            <w:tcW w:w="0" w:type="auto"/>
          </w:tcPr>
          <w:p w14:paraId="32B313A0" w14:textId="77777777" w:rsidR="003B26C4" w:rsidRDefault="00000000">
            <w:r>
              <w:t>wahr</w:t>
            </w:r>
          </w:p>
        </w:tc>
      </w:tr>
      <w:tr w:rsidR="003B26C4" w14:paraId="109F1F50" w14:textId="77777777">
        <w:tc>
          <w:tcPr>
            <w:tcW w:w="0" w:type="auto"/>
          </w:tcPr>
          <w:p w14:paraId="20AD7A15" w14:textId="77777777" w:rsidR="003B26C4" w:rsidRDefault="00000000">
            <w:r>
              <w:t>aus</w:t>
            </w:r>
          </w:p>
        </w:tc>
        <w:tc>
          <w:tcPr>
            <w:tcW w:w="0" w:type="auto"/>
          </w:tcPr>
          <w:p w14:paraId="3A314E8C" w14:textId="77777777" w:rsidR="003B26C4" w:rsidRDefault="00000000">
            <w:r>
              <w:t>ein</w:t>
            </w:r>
          </w:p>
        </w:tc>
      </w:tr>
      <w:tr w:rsidR="003B26C4" w14:paraId="22DE4A47" w14:textId="77777777">
        <w:tc>
          <w:tcPr>
            <w:tcW w:w="0" w:type="auto"/>
          </w:tcPr>
          <w:p w14:paraId="4380FA5B" w14:textId="77777777" w:rsidR="003B26C4" w:rsidRDefault="00000000">
            <w:r>
              <w:t>nein</w:t>
            </w:r>
          </w:p>
        </w:tc>
        <w:tc>
          <w:tcPr>
            <w:tcW w:w="0" w:type="auto"/>
          </w:tcPr>
          <w:p w14:paraId="46115B09" w14:textId="77777777" w:rsidR="003B26C4" w:rsidRDefault="00000000">
            <w:r>
              <w:t>ja</w:t>
            </w:r>
          </w:p>
        </w:tc>
      </w:tr>
      <w:tr w:rsidR="003B26C4" w14:paraId="5CBC8C3F" w14:textId="77777777">
        <w:tc>
          <w:tcPr>
            <w:tcW w:w="0" w:type="auto"/>
          </w:tcPr>
          <w:p w14:paraId="44D44FBF" w14:textId="77777777" w:rsidR="003B26C4" w:rsidRDefault="00000000">
            <w:r>
              <w:t>keine Spannung</w:t>
            </w:r>
          </w:p>
        </w:tc>
        <w:tc>
          <w:tcPr>
            <w:tcW w:w="0" w:type="auto"/>
          </w:tcPr>
          <w:p w14:paraId="200436F1" w14:textId="77777777" w:rsidR="003B26C4" w:rsidRDefault="00000000">
            <w:r>
              <w:t>Spannung</w:t>
            </w:r>
          </w:p>
        </w:tc>
      </w:tr>
    </w:tbl>
    <w:p w14:paraId="485D3EC7" w14:textId="77777777" w:rsidR="003B26C4" w:rsidRDefault="00000000">
      <w:r>
        <w:t xml:space="preserve">Ein einzelner Zustand 0 oder 1 heisst </w:t>
      </w:r>
      <w:r>
        <w:rPr>
          <w:b/>
          <w:bCs/>
        </w:rPr>
        <w:t>Bit</w:t>
      </w:r>
      <w:r>
        <w:t>.</w:t>
      </w:r>
    </w:p>
    <w:p w14:paraId="3C3E35BB" w14:textId="77777777" w:rsidR="003B26C4" w:rsidRDefault="00000000">
      <w:pPr>
        <w:pStyle w:val="berschrift3"/>
      </w:pPr>
      <w:bookmarkStart w:id="5" w:name="beispiel"/>
      <w:r>
        <w:t>Beispiel</w:t>
      </w:r>
    </w:p>
    <w:p w14:paraId="39A00DD1" w14:textId="77777777" w:rsidR="003B26C4" w:rsidRDefault="00000000">
      <w:r>
        <w:t>Eine Lampe kann zwei Zustände haben:</w:t>
      </w:r>
    </w:p>
    <w:p w14:paraId="4C3EDE52" w14:textId="77777777" w:rsidR="003B26C4" w:rsidRDefault="00000000">
      <w:pPr>
        <w:numPr>
          <w:ilvl w:val="0"/>
          <w:numId w:val="10"/>
        </w:numPr>
      </w:pPr>
      <w:r>
        <w:t>0: Die Lampe ist aus.</w:t>
      </w:r>
    </w:p>
    <w:p w14:paraId="22E3D000" w14:textId="77777777" w:rsidR="003B26C4" w:rsidRDefault="00000000">
      <w:pPr>
        <w:numPr>
          <w:ilvl w:val="0"/>
          <w:numId w:val="10"/>
        </w:numPr>
      </w:pPr>
      <w:r>
        <w:t>1: Die Lampe ist ein.</w:t>
      </w:r>
    </w:p>
    <w:p w14:paraId="18AF4C2C" w14:textId="77777777" w:rsidR="003B26C4" w:rsidRDefault="00000000">
      <w:r>
        <w:t>Auch Aussagen können zwei Zustände haben:</w:t>
      </w:r>
    </w:p>
    <w:p w14:paraId="1809E1FE" w14:textId="77777777" w:rsidR="003B26C4" w:rsidRDefault="00000000">
      <w:pPr>
        <w:numPr>
          <w:ilvl w:val="0"/>
          <w:numId w:val="11"/>
        </w:numPr>
      </w:pPr>
      <w:r>
        <w:t>«Die Tür ist offen.» ist entweder falsch (0) oder wahr (1).</w:t>
      </w:r>
    </w:p>
    <w:p w14:paraId="4E2F94FB" w14:textId="77777777" w:rsidR="003B26C4" w:rsidRDefault="00000000">
      <w:pPr>
        <w:numPr>
          <w:ilvl w:val="0"/>
          <w:numId w:val="11"/>
        </w:numPr>
      </w:pPr>
      <w:r>
        <w:lastRenderedPageBreak/>
        <w:t>«Das Passwort ist korrekt.» ist entweder falsch (0) oder wahr (1).</w:t>
      </w:r>
    </w:p>
    <w:p w14:paraId="12733482" w14:textId="77777777" w:rsidR="003B26C4" w:rsidRDefault="00000000">
      <w:pPr>
        <w:pStyle w:val="berschrift3"/>
      </w:pPr>
      <w:bookmarkStart w:id="6" w:name="aufgabe-1---zwei-zustände-im-alltag"/>
      <w:bookmarkEnd w:id="5"/>
      <w:r>
        <w:t>Aufgabe 1 - Zwei Zustände im Alltag</w:t>
      </w:r>
    </w:p>
    <w:p w14:paraId="68B2121A" w14:textId="77777777" w:rsidR="003B26C4" w:rsidRDefault="00000000">
      <w:r>
        <w:t>Nenne zwei weitere Beispiele, bei denen es genau zwei Zustände gibt.</w:t>
      </w:r>
    </w:p>
    <w:p w14:paraId="126D561A" w14:textId="7144CD20" w:rsidR="003B26C4" w:rsidRDefault="00000000">
      <w:pPr>
        <w:numPr>
          <w:ilvl w:val="0"/>
          <w:numId w:val="12"/>
        </w:numPr>
      </w:pPr>
      <w:r>
        <w:t xml:space="preserve">Beispiel: </w:t>
      </w:r>
      <w:r w:rsidR="00715559">
        <w:br/>
      </w:r>
      <w:r>
        <w:t xml:space="preserve">Zustand 0: </w:t>
      </w:r>
      <w:sdt>
        <w:sdtPr>
          <w:id w:val="-1122916397"/>
          <w:placeholder>
            <w:docPart w:val="DefaultPlaceholder_-1854013440"/>
          </w:placeholder>
        </w:sdtPr>
        <w:sdtContent>
          <w:r w:rsidR="00B81686">
            <w:t>Zündung am Motorrad aus</w:t>
          </w:r>
        </w:sdtContent>
      </w:sdt>
      <w:r w:rsidR="00715559">
        <w:br/>
      </w:r>
      <w:r>
        <w:t xml:space="preserve">Zustand 1: </w:t>
      </w:r>
      <w:sdt>
        <w:sdtPr>
          <w:id w:val="-1100563914"/>
          <w:placeholder>
            <w:docPart w:val="DefaultPlaceholder_-1854013440"/>
          </w:placeholder>
        </w:sdtPr>
        <w:sdtContent>
          <w:r w:rsidR="00B81686">
            <w:t>Zündung am Motorrad ein</w:t>
          </w:r>
        </w:sdtContent>
      </w:sdt>
    </w:p>
    <w:p w14:paraId="078CD115" w14:textId="269339BD" w:rsidR="003B26C4" w:rsidRDefault="00000000">
      <w:pPr>
        <w:numPr>
          <w:ilvl w:val="0"/>
          <w:numId w:val="12"/>
        </w:numPr>
      </w:pPr>
      <w:r>
        <w:t xml:space="preserve">Beispiel: </w:t>
      </w:r>
      <w:r w:rsidR="00715559">
        <w:br/>
      </w:r>
      <w:r>
        <w:t xml:space="preserve">Zustand 0: </w:t>
      </w:r>
      <w:sdt>
        <w:sdtPr>
          <w:id w:val="710231607"/>
          <w:placeholder>
            <w:docPart w:val="DefaultPlaceholder_-1854013440"/>
          </w:placeholder>
        </w:sdtPr>
        <w:sdtContent>
          <w:r w:rsidR="00B81686">
            <w:t xml:space="preserve">VPN aus, Luzern </w:t>
          </w:r>
          <w:proofErr w:type="gramStart"/>
          <w:r w:rsidR="00B81686">
            <w:t>Hackt</w:t>
          </w:r>
          <w:proofErr w:type="gramEnd"/>
          <w:r w:rsidR="00B81686">
            <w:t xml:space="preserve"> mich</w:t>
          </w:r>
        </w:sdtContent>
      </w:sdt>
      <w:r w:rsidR="00715559">
        <w:br/>
      </w:r>
      <w:r>
        <w:t xml:space="preserve">Zustand 1: </w:t>
      </w:r>
      <w:sdt>
        <w:sdtPr>
          <w:id w:val="1431236802"/>
          <w:placeholder>
            <w:docPart w:val="DefaultPlaceholder_-1854013440"/>
          </w:placeholder>
        </w:sdtPr>
        <w:sdtContent>
          <w:r w:rsidR="00B81686">
            <w:t xml:space="preserve">VPN ein, BBZW </w:t>
          </w:r>
          <w:proofErr w:type="spellStart"/>
          <w:r w:rsidR="00B81686">
            <w:t>gseht</w:t>
          </w:r>
          <w:proofErr w:type="spellEnd"/>
          <w:r w:rsidR="00B81686">
            <w:t xml:space="preserve"> </w:t>
          </w:r>
          <w:proofErr w:type="spellStart"/>
          <w:r w:rsidR="00B81686">
            <w:t>nüüt</w:t>
          </w:r>
          <w:proofErr w:type="spellEnd"/>
        </w:sdtContent>
      </w:sdt>
    </w:p>
    <w:p w14:paraId="403DB77E" w14:textId="77777777" w:rsidR="003B26C4" w:rsidRDefault="00000000">
      <w:pPr>
        <w:pStyle w:val="berschrift2"/>
      </w:pPr>
      <w:bookmarkStart w:id="7" w:name="datenmengen"/>
      <w:bookmarkEnd w:id="4"/>
      <w:bookmarkEnd w:id="6"/>
      <w:r>
        <w:t>2. Datenmengen</w:t>
      </w:r>
    </w:p>
    <w:p w14:paraId="1AB544B4" w14:textId="1DCD3087" w:rsidR="003B26C4" w:rsidRDefault="00000000">
      <w:pPr>
        <w:pStyle w:val="berschrift3"/>
      </w:pPr>
      <w:bookmarkStart w:id="8" w:name="bit-und-byte"/>
      <w:r>
        <w:t>Bit und Byte</w:t>
      </w:r>
    </w:p>
    <w:p w14:paraId="37195E65" w14:textId="77777777" w:rsidR="003B26C4" w:rsidRDefault="00000000">
      <w:r>
        <w:t xml:space="preserve">Das </w:t>
      </w:r>
      <w:r>
        <w:rPr>
          <w:b/>
          <w:bCs/>
        </w:rPr>
        <w:t>Bit</w:t>
      </w:r>
      <w:r>
        <w:t xml:space="preserve"> ist die kleinste digitale Einheit.</w:t>
      </w:r>
    </w:p>
    <w:p w14:paraId="63471A96" w14:textId="77777777" w:rsidR="003B26C4" w:rsidRDefault="00000000">
      <w:pPr>
        <w:numPr>
          <w:ilvl w:val="0"/>
          <w:numId w:val="13"/>
        </w:numPr>
      </w:pPr>
      <w:r>
        <w:t>Abkürzung für Bit: b</w:t>
      </w:r>
    </w:p>
    <w:p w14:paraId="39D3DACA" w14:textId="77777777" w:rsidR="003B26C4" w:rsidRDefault="00000000">
      <w:pPr>
        <w:numPr>
          <w:ilvl w:val="0"/>
          <w:numId w:val="13"/>
        </w:numPr>
      </w:pPr>
      <w:r>
        <w:t>Ein Bit hat den Wert 0 oder 1.</w:t>
      </w:r>
    </w:p>
    <w:p w14:paraId="0F7D3940" w14:textId="77777777" w:rsidR="003B26C4" w:rsidRDefault="00000000">
      <w:r>
        <w:t xml:space="preserve">Acht Bits bilden ein </w:t>
      </w:r>
      <w:r>
        <w:rPr>
          <w:b/>
          <w:bCs/>
        </w:rPr>
        <w:t>Byte</w:t>
      </w:r>
      <w:r>
        <w:t>.</w:t>
      </w:r>
    </w:p>
    <w:p w14:paraId="5209F2C3" w14:textId="77777777" w:rsidR="003B26C4" w:rsidRDefault="00000000">
      <w:pPr>
        <w:numPr>
          <w:ilvl w:val="0"/>
          <w:numId w:val="14"/>
        </w:numPr>
      </w:pPr>
      <w:r>
        <w:t>Abkürzung für Byte: B</w:t>
      </w:r>
    </w:p>
    <w:p w14:paraId="62B30A9D" w14:textId="77777777" w:rsidR="003B26C4" w:rsidRDefault="00000000">
      <w:pPr>
        <w:numPr>
          <w:ilvl w:val="0"/>
          <w:numId w:val="14"/>
        </w:numPr>
      </w:pPr>
      <w:r>
        <w:t>1 B = 8 b</w:t>
      </w:r>
    </w:p>
    <w:p w14:paraId="09AB18D5" w14:textId="77777777" w:rsidR="003B26C4" w:rsidRDefault="00000000">
      <w:r>
        <w:rPr>
          <w:b/>
          <w:bCs/>
        </w:rPr>
        <w:t>Wichtig:</w:t>
      </w:r>
      <w:r>
        <w:t xml:space="preserve"> Ein kleines b steht für Bit. Ein grosses B steht für Byte.</w:t>
      </w:r>
    </w:p>
    <w:p w14:paraId="03E45729" w14:textId="77777777" w:rsidR="003B26C4" w:rsidRDefault="00000000">
      <w:pPr>
        <w:pStyle w:val="berschrift3"/>
      </w:pPr>
      <w:bookmarkStart w:id="9" w:name="beispiele"/>
      <w:bookmarkEnd w:id="8"/>
      <w:r>
        <w:t>Beispiele</w:t>
      </w:r>
    </w:p>
    <w:p w14:paraId="69F060B6" w14:textId="77777777" w:rsidR="003B26C4" w:rsidRDefault="00000000">
      <w:pPr>
        <w:numPr>
          <w:ilvl w:val="0"/>
          <w:numId w:val="15"/>
        </w:numPr>
      </w:pPr>
      <w:r>
        <w:t>4 B = 4 x 8 b = 32 b</w:t>
      </w:r>
    </w:p>
    <w:p w14:paraId="45BB1563" w14:textId="77777777" w:rsidR="003B26C4" w:rsidRDefault="00000000">
      <w:pPr>
        <w:numPr>
          <w:ilvl w:val="0"/>
          <w:numId w:val="15"/>
        </w:numPr>
      </w:pPr>
      <w:r>
        <w:t xml:space="preserve">24 b = </w:t>
      </w:r>
      <w:proofErr w:type="gramStart"/>
      <w:r>
        <w:t>24 :</w:t>
      </w:r>
      <w:proofErr w:type="gramEnd"/>
      <w:r>
        <w:t xml:space="preserve"> 8 = 3 B</w:t>
      </w:r>
    </w:p>
    <w:p w14:paraId="353046B1" w14:textId="1C841140" w:rsidR="003B26C4" w:rsidRDefault="00000000">
      <w:pPr>
        <w:pStyle w:val="berschrift3"/>
      </w:pPr>
      <w:bookmarkStart w:id="10" w:name="grössere-einheiten"/>
      <w:bookmarkEnd w:id="9"/>
      <w:r>
        <w:t>Grössere Einheiten</w:t>
      </w:r>
    </w:p>
    <w:p w14:paraId="1814B1F8" w14:textId="77777777" w:rsidR="003B26C4" w:rsidRDefault="00000000">
      <w:r>
        <w:t>Bei Speichergrössen werden zwei verschiedene Systeme verwendet.</w:t>
      </w:r>
    </w:p>
    <w:p w14:paraId="6CFC3D60" w14:textId="77777777" w:rsidR="003B26C4" w:rsidRDefault="00000000">
      <w:pPr>
        <w:pStyle w:val="berschrift4"/>
      </w:pPr>
      <w:bookmarkStart w:id="11" w:name="dezimale-einheiten"/>
      <w:r>
        <w:t>Dezimale Einheiten</w:t>
      </w:r>
    </w:p>
    <w:p w14:paraId="23CB7441" w14:textId="77777777" w:rsidR="003B26C4" w:rsidRDefault="00000000">
      <w:r>
        <w:t>Diese Einheiten verwenden den Faktor 1000.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96"/>
        <w:gridCol w:w="1276"/>
        <w:gridCol w:w="1802"/>
      </w:tblGrid>
      <w:tr w:rsidR="003B26C4" w14:paraId="72DE7FE3" w14:textId="77777777">
        <w:trPr>
          <w:tblHeader/>
        </w:trPr>
        <w:tc>
          <w:tcPr>
            <w:tcW w:w="0" w:type="auto"/>
          </w:tcPr>
          <w:p w14:paraId="4F379623" w14:textId="77777777" w:rsidR="003B26C4" w:rsidRDefault="00000000">
            <w:r>
              <w:t>Einheit</w:t>
            </w:r>
          </w:p>
        </w:tc>
        <w:tc>
          <w:tcPr>
            <w:tcW w:w="0" w:type="auto"/>
          </w:tcPr>
          <w:p w14:paraId="2287A338" w14:textId="77777777" w:rsidR="003B26C4" w:rsidRDefault="00000000">
            <w:pPr>
              <w:jc w:val="right"/>
            </w:pPr>
            <w:r>
              <w:t>Abkürzung</w:t>
            </w:r>
          </w:p>
        </w:tc>
        <w:tc>
          <w:tcPr>
            <w:tcW w:w="0" w:type="auto"/>
          </w:tcPr>
          <w:p w14:paraId="488D6167" w14:textId="77777777" w:rsidR="003B26C4" w:rsidRDefault="00000000">
            <w:pPr>
              <w:jc w:val="right"/>
            </w:pPr>
            <w:r>
              <w:t>Umrechnung</w:t>
            </w:r>
          </w:p>
        </w:tc>
      </w:tr>
      <w:tr w:rsidR="003B26C4" w14:paraId="4423601B" w14:textId="77777777">
        <w:tc>
          <w:tcPr>
            <w:tcW w:w="0" w:type="auto"/>
          </w:tcPr>
          <w:p w14:paraId="5CDD0EA4" w14:textId="77777777" w:rsidR="003B26C4" w:rsidRDefault="00000000">
            <w:r>
              <w:t>Kilobyte</w:t>
            </w:r>
          </w:p>
        </w:tc>
        <w:tc>
          <w:tcPr>
            <w:tcW w:w="0" w:type="auto"/>
          </w:tcPr>
          <w:p w14:paraId="27878811" w14:textId="77777777" w:rsidR="003B26C4" w:rsidRDefault="00000000">
            <w:pPr>
              <w:jc w:val="right"/>
            </w:pPr>
            <w:r>
              <w:t>kB</w:t>
            </w:r>
          </w:p>
        </w:tc>
        <w:tc>
          <w:tcPr>
            <w:tcW w:w="0" w:type="auto"/>
          </w:tcPr>
          <w:p w14:paraId="157BA987" w14:textId="77777777" w:rsidR="003B26C4" w:rsidRDefault="00000000">
            <w:pPr>
              <w:jc w:val="right"/>
            </w:pPr>
            <w:r>
              <w:t>1 kB = 1000 B</w:t>
            </w:r>
          </w:p>
        </w:tc>
      </w:tr>
      <w:tr w:rsidR="003B26C4" w14:paraId="7C735745" w14:textId="77777777">
        <w:tc>
          <w:tcPr>
            <w:tcW w:w="0" w:type="auto"/>
          </w:tcPr>
          <w:p w14:paraId="1C2AD144" w14:textId="77777777" w:rsidR="003B26C4" w:rsidRDefault="00000000">
            <w:r>
              <w:t>Megabyte</w:t>
            </w:r>
          </w:p>
        </w:tc>
        <w:tc>
          <w:tcPr>
            <w:tcW w:w="0" w:type="auto"/>
          </w:tcPr>
          <w:p w14:paraId="31AACEEF" w14:textId="77777777" w:rsidR="003B26C4" w:rsidRDefault="00000000">
            <w:pPr>
              <w:jc w:val="right"/>
            </w:pPr>
            <w:r>
              <w:t>MB</w:t>
            </w:r>
          </w:p>
        </w:tc>
        <w:tc>
          <w:tcPr>
            <w:tcW w:w="0" w:type="auto"/>
          </w:tcPr>
          <w:p w14:paraId="00D16744" w14:textId="77777777" w:rsidR="003B26C4" w:rsidRDefault="00000000">
            <w:pPr>
              <w:jc w:val="right"/>
            </w:pPr>
            <w:r>
              <w:t>1 MB = 1000 kB</w:t>
            </w:r>
          </w:p>
        </w:tc>
      </w:tr>
      <w:tr w:rsidR="003B26C4" w14:paraId="0E4CE424" w14:textId="77777777">
        <w:tc>
          <w:tcPr>
            <w:tcW w:w="0" w:type="auto"/>
          </w:tcPr>
          <w:p w14:paraId="6FE7DB6A" w14:textId="77777777" w:rsidR="003B26C4" w:rsidRDefault="00000000">
            <w:r>
              <w:t>Gigabyte</w:t>
            </w:r>
          </w:p>
        </w:tc>
        <w:tc>
          <w:tcPr>
            <w:tcW w:w="0" w:type="auto"/>
          </w:tcPr>
          <w:p w14:paraId="2CD965B9" w14:textId="77777777" w:rsidR="003B26C4" w:rsidRDefault="00000000">
            <w:pPr>
              <w:jc w:val="right"/>
            </w:pPr>
            <w:r>
              <w:t>GB</w:t>
            </w:r>
          </w:p>
        </w:tc>
        <w:tc>
          <w:tcPr>
            <w:tcW w:w="0" w:type="auto"/>
          </w:tcPr>
          <w:p w14:paraId="2B20398F" w14:textId="77777777" w:rsidR="003B26C4" w:rsidRDefault="00000000">
            <w:pPr>
              <w:jc w:val="right"/>
            </w:pPr>
            <w:r>
              <w:t>1 GB = 1000 MB</w:t>
            </w:r>
          </w:p>
        </w:tc>
      </w:tr>
    </w:tbl>
    <w:p w14:paraId="36D8ED9B" w14:textId="77777777" w:rsidR="003B26C4" w:rsidRDefault="00000000">
      <w:pPr>
        <w:pStyle w:val="berschrift4"/>
      </w:pPr>
      <w:bookmarkStart w:id="12" w:name="binäre-einheiten"/>
      <w:bookmarkEnd w:id="11"/>
      <w:r>
        <w:t>Binäre Einheiten</w:t>
      </w:r>
    </w:p>
    <w:p w14:paraId="3B201373" w14:textId="77777777" w:rsidR="003B26C4" w:rsidRDefault="00000000">
      <w:r>
        <w:t>Diese Einheiten verwenden den Faktor 1024.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37"/>
        <w:gridCol w:w="1276"/>
        <w:gridCol w:w="1908"/>
      </w:tblGrid>
      <w:tr w:rsidR="003B26C4" w14:paraId="3E02E528" w14:textId="77777777">
        <w:trPr>
          <w:tblHeader/>
        </w:trPr>
        <w:tc>
          <w:tcPr>
            <w:tcW w:w="0" w:type="auto"/>
          </w:tcPr>
          <w:p w14:paraId="5896E8D6" w14:textId="77777777" w:rsidR="003B26C4" w:rsidRDefault="00000000">
            <w:r>
              <w:t>Einheit</w:t>
            </w:r>
          </w:p>
        </w:tc>
        <w:tc>
          <w:tcPr>
            <w:tcW w:w="0" w:type="auto"/>
          </w:tcPr>
          <w:p w14:paraId="306F2D37" w14:textId="77777777" w:rsidR="003B26C4" w:rsidRDefault="00000000">
            <w:pPr>
              <w:jc w:val="right"/>
            </w:pPr>
            <w:r>
              <w:t>Abkürzung</w:t>
            </w:r>
          </w:p>
        </w:tc>
        <w:tc>
          <w:tcPr>
            <w:tcW w:w="0" w:type="auto"/>
          </w:tcPr>
          <w:p w14:paraId="342657CB" w14:textId="77777777" w:rsidR="003B26C4" w:rsidRDefault="00000000">
            <w:pPr>
              <w:jc w:val="right"/>
            </w:pPr>
            <w:r>
              <w:t>Umrechnung</w:t>
            </w:r>
          </w:p>
        </w:tc>
      </w:tr>
      <w:tr w:rsidR="003B26C4" w14:paraId="6B1D54AA" w14:textId="77777777">
        <w:tc>
          <w:tcPr>
            <w:tcW w:w="0" w:type="auto"/>
          </w:tcPr>
          <w:p w14:paraId="101E0447" w14:textId="77777777" w:rsidR="003B26C4" w:rsidRDefault="00000000">
            <w:r>
              <w:t>Kibibyte</w:t>
            </w:r>
          </w:p>
        </w:tc>
        <w:tc>
          <w:tcPr>
            <w:tcW w:w="0" w:type="auto"/>
          </w:tcPr>
          <w:p w14:paraId="6A96DBFA" w14:textId="77777777" w:rsidR="003B26C4" w:rsidRDefault="00000000">
            <w:pPr>
              <w:jc w:val="right"/>
            </w:pPr>
            <w:r>
              <w:t>KiB</w:t>
            </w:r>
          </w:p>
        </w:tc>
        <w:tc>
          <w:tcPr>
            <w:tcW w:w="0" w:type="auto"/>
          </w:tcPr>
          <w:p w14:paraId="3881EAE6" w14:textId="77777777" w:rsidR="003B26C4" w:rsidRDefault="00000000">
            <w:pPr>
              <w:jc w:val="right"/>
            </w:pPr>
            <w:r>
              <w:t>1 KiB = 1024 B</w:t>
            </w:r>
          </w:p>
        </w:tc>
      </w:tr>
      <w:tr w:rsidR="003B26C4" w14:paraId="55E7BE51" w14:textId="77777777">
        <w:tc>
          <w:tcPr>
            <w:tcW w:w="0" w:type="auto"/>
          </w:tcPr>
          <w:p w14:paraId="5F45F92A" w14:textId="77777777" w:rsidR="003B26C4" w:rsidRDefault="00000000">
            <w:r>
              <w:t>Mebibyte</w:t>
            </w:r>
          </w:p>
        </w:tc>
        <w:tc>
          <w:tcPr>
            <w:tcW w:w="0" w:type="auto"/>
          </w:tcPr>
          <w:p w14:paraId="1A74A065" w14:textId="77777777" w:rsidR="003B26C4" w:rsidRDefault="00000000">
            <w:pPr>
              <w:jc w:val="right"/>
            </w:pPr>
            <w:r>
              <w:t>MiB</w:t>
            </w:r>
          </w:p>
        </w:tc>
        <w:tc>
          <w:tcPr>
            <w:tcW w:w="0" w:type="auto"/>
          </w:tcPr>
          <w:p w14:paraId="0739F7E5" w14:textId="77777777" w:rsidR="003B26C4" w:rsidRDefault="00000000">
            <w:pPr>
              <w:jc w:val="right"/>
            </w:pPr>
            <w:r>
              <w:t>1 MiB = 1024 KiB</w:t>
            </w:r>
          </w:p>
        </w:tc>
      </w:tr>
      <w:tr w:rsidR="003B26C4" w14:paraId="5C3671CF" w14:textId="77777777">
        <w:tc>
          <w:tcPr>
            <w:tcW w:w="0" w:type="auto"/>
          </w:tcPr>
          <w:p w14:paraId="367D171F" w14:textId="77777777" w:rsidR="003B26C4" w:rsidRDefault="00000000">
            <w:r>
              <w:t>Gibibyte</w:t>
            </w:r>
          </w:p>
        </w:tc>
        <w:tc>
          <w:tcPr>
            <w:tcW w:w="0" w:type="auto"/>
          </w:tcPr>
          <w:p w14:paraId="77ECD71A" w14:textId="77777777" w:rsidR="003B26C4" w:rsidRDefault="00000000">
            <w:pPr>
              <w:jc w:val="right"/>
            </w:pPr>
            <w:r>
              <w:t>GiB</w:t>
            </w:r>
          </w:p>
        </w:tc>
        <w:tc>
          <w:tcPr>
            <w:tcW w:w="0" w:type="auto"/>
          </w:tcPr>
          <w:p w14:paraId="5404EE4A" w14:textId="77777777" w:rsidR="003B26C4" w:rsidRDefault="00000000">
            <w:pPr>
              <w:jc w:val="right"/>
            </w:pPr>
            <w:r>
              <w:t>1 GiB = 1024 MiB</w:t>
            </w:r>
          </w:p>
        </w:tc>
      </w:tr>
    </w:tbl>
    <w:p w14:paraId="2FB905BD" w14:textId="77777777" w:rsidR="003B26C4" w:rsidRDefault="00000000">
      <w:pPr>
        <w:pStyle w:val="berschrift3"/>
      </w:pPr>
      <w:bookmarkStart w:id="13" w:name="beispiele-1"/>
      <w:bookmarkEnd w:id="10"/>
      <w:bookmarkEnd w:id="12"/>
      <w:r>
        <w:t>Beispiele</w:t>
      </w:r>
    </w:p>
    <w:p w14:paraId="681E00F2" w14:textId="77777777" w:rsidR="003B26C4" w:rsidRDefault="00000000">
      <w:pPr>
        <w:numPr>
          <w:ilvl w:val="0"/>
          <w:numId w:val="16"/>
        </w:numPr>
      </w:pPr>
      <w:r>
        <w:t>2 kB = 2000 B</w:t>
      </w:r>
    </w:p>
    <w:p w14:paraId="62172339" w14:textId="77777777" w:rsidR="003B26C4" w:rsidRDefault="00000000">
      <w:pPr>
        <w:numPr>
          <w:ilvl w:val="0"/>
          <w:numId w:val="16"/>
        </w:numPr>
      </w:pPr>
      <w:r>
        <w:t>2 KiB = 2048 B</w:t>
      </w:r>
    </w:p>
    <w:p w14:paraId="2CAF1D59" w14:textId="77777777" w:rsidR="003B26C4" w:rsidRDefault="00000000">
      <w:r>
        <w:t>kB und KiB bedeuten deshalb nicht genau dasselbe.</w:t>
      </w:r>
    </w:p>
    <w:p w14:paraId="5505986D" w14:textId="05FB7F79" w:rsidR="003B26C4" w:rsidRDefault="00000000">
      <w:pPr>
        <w:pStyle w:val="berschrift3"/>
      </w:pPr>
      <w:bookmarkStart w:id="14" w:name="wie-viele-zustände-sind-möglich"/>
      <w:bookmarkEnd w:id="13"/>
      <w:r>
        <w:lastRenderedPageBreak/>
        <w:t>Wie viele Zustände sind möglich?</w:t>
      </w:r>
    </w:p>
    <w:p w14:paraId="52B5772C" w14:textId="77777777" w:rsidR="003B26C4" w:rsidRDefault="00000000">
      <w:r>
        <w:t>Mit mehreren Bits können mehr Zustände dargestellt werden.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80"/>
        <w:gridCol w:w="2079"/>
        <w:gridCol w:w="2012"/>
      </w:tblGrid>
      <w:tr w:rsidR="003B26C4" w14:paraId="38FC7CA0" w14:textId="77777777">
        <w:trPr>
          <w:tblHeader/>
        </w:trPr>
        <w:tc>
          <w:tcPr>
            <w:tcW w:w="0" w:type="auto"/>
          </w:tcPr>
          <w:p w14:paraId="16A9AA34" w14:textId="77777777" w:rsidR="003B26C4" w:rsidRDefault="00000000">
            <w:pPr>
              <w:jc w:val="right"/>
            </w:pPr>
            <w:r>
              <w:t>Anzahl Bits</w:t>
            </w:r>
          </w:p>
        </w:tc>
        <w:tc>
          <w:tcPr>
            <w:tcW w:w="0" w:type="auto"/>
          </w:tcPr>
          <w:p w14:paraId="05F350DB" w14:textId="77777777" w:rsidR="003B26C4" w:rsidRDefault="00000000">
            <w:pPr>
              <w:jc w:val="right"/>
            </w:pPr>
            <w:r>
              <w:t>Mögliche Zustände</w:t>
            </w:r>
          </w:p>
        </w:tc>
        <w:tc>
          <w:tcPr>
            <w:tcW w:w="0" w:type="auto"/>
          </w:tcPr>
          <w:p w14:paraId="62718B5E" w14:textId="77777777" w:rsidR="003B26C4" w:rsidRDefault="00000000">
            <w:r>
              <w:t>Beispiel</w:t>
            </w:r>
          </w:p>
        </w:tc>
      </w:tr>
      <w:tr w:rsidR="003B26C4" w14:paraId="038BD369" w14:textId="77777777">
        <w:tc>
          <w:tcPr>
            <w:tcW w:w="0" w:type="auto"/>
          </w:tcPr>
          <w:p w14:paraId="4945DA0B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7CAC29F" w14:textId="77777777" w:rsidR="003B26C4" w:rsidRDefault="00000000">
            <w:pPr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8991372" w14:textId="77777777" w:rsidR="003B26C4" w:rsidRDefault="00000000">
            <w:r>
              <w:t>0, 1</w:t>
            </w:r>
          </w:p>
        </w:tc>
      </w:tr>
      <w:tr w:rsidR="003B26C4" w14:paraId="4D7268BE" w14:textId="77777777">
        <w:tc>
          <w:tcPr>
            <w:tcW w:w="0" w:type="auto"/>
          </w:tcPr>
          <w:p w14:paraId="263A1234" w14:textId="77777777" w:rsidR="003B26C4" w:rsidRDefault="00000000">
            <w:pPr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CD90B11" w14:textId="77777777" w:rsidR="003B26C4" w:rsidRDefault="00000000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4D8A4B2A" w14:textId="77777777" w:rsidR="003B26C4" w:rsidRDefault="00000000">
            <w:r>
              <w:t>00, 01, 10, 11</w:t>
            </w:r>
          </w:p>
        </w:tc>
      </w:tr>
      <w:tr w:rsidR="003B26C4" w14:paraId="63923F22" w14:textId="77777777">
        <w:tc>
          <w:tcPr>
            <w:tcW w:w="0" w:type="auto"/>
          </w:tcPr>
          <w:p w14:paraId="39291CBD" w14:textId="77777777" w:rsidR="003B26C4" w:rsidRDefault="00000000">
            <w:pPr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9403EB8" w14:textId="77777777" w:rsidR="003B26C4" w:rsidRDefault="00000000">
            <w:pPr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30B324A9" w14:textId="47B9B5F2" w:rsidR="003B26C4" w:rsidRDefault="003E5070">
            <w:r>
              <w:t>Von 000 bis 111</w:t>
            </w:r>
          </w:p>
        </w:tc>
      </w:tr>
      <w:tr w:rsidR="003B26C4" w14:paraId="6EE60638" w14:textId="77777777">
        <w:tc>
          <w:tcPr>
            <w:tcW w:w="0" w:type="auto"/>
          </w:tcPr>
          <w:p w14:paraId="7C8CF016" w14:textId="77777777" w:rsidR="003B26C4" w:rsidRDefault="00000000">
            <w:pPr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45E37C0B" w14:textId="77777777" w:rsidR="003B26C4" w:rsidRDefault="00000000">
            <w:pPr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431A9C2B" w14:textId="4ACEEBF3" w:rsidR="003B26C4" w:rsidRDefault="003E5070">
            <w:r>
              <w:t>Von 0000 bis 1111</w:t>
            </w:r>
          </w:p>
        </w:tc>
      </w:tr>
    </w:tbl>
    <w:p w14:paraId="09898211" w14:textId="77777777" w:rsidR="003B26C4" w:rsidRDefault="00000000">
      <w:r>
        <w:t>Die Regel lautet:</w:t>
      </w:r>
    </w:p>
    <w:p w14:paraId="7B4F730E" w14:textId="77777777" w:rsidR="003B26C4" w:rsidRDefault="00000000">
      <w:r>
        <w:rPr>
          <w:b/>
          <w:bCs/>
        </w:rPr>
        <w:t>Anzahl Zustände = 2 hoch Anzahl Bits</w:t>
      </w:r>
    </w:p>
    <w:p w14:paraId="31FDD8B9" w14:textId="6DB86470" w:rsidR="003B26C4" w:rsidRDefault="00000000">
      <w:pPr>
        <w:pStyle w:val="berschrift3"/>
      </w:pPr>
      <w:bookmarkStart w:id="15" w:name="msb-und-lsb"/>
      <w:bookmarkEnd w:id="14"/>
      <w:r>
        <w:t>MSB und LSB</w:t>
      </w:r>
    </w:p>
    <w:p w14:paraId="726FF5C3" w14:textId="77777777" w:rsidR="003B26C4" w:rsidRDefault="00000000">
      <w:r>
        <w:t>In einer Binärzahl haben die Stellen unterschiedliche Werte.</w:t>
      </w:r>
    </w:p>
    <w:p w14:paraId="4C3441C2" w14:textId="77777777" w:rsidR="003B26C4" w:rsidRDefault="00000000">
      <w:r>
        <w:t>Beispiel: 10110010</w:t>
      </w:r>
    </w:p>
    <w:p w14:paraId="0BCB9C80" w14:textId="77777777" w:rsidR="003B26C4" w:rsidRDefault="00000000">
      <w:pPr>
        <w:numPr>
          <w:ilvl w:val="0"/>
          <w:numId w:val="17"/>
        </w:numPr>
      </w:pPr>
      <w:r>
        <w:t xml:space="preserve">Das Bit ganz links ist das </w:t>
      </w:r>
      <w:r>
        <w:rPr>
          <w:b/>
          <w:bCs/>
        </w:rPr>
        <w:t>MSB</w:t>
      </w:r>
      <w:r>
        <w:t>. Es hat den grössten Stellenwert.</w:t>
      </w:r>
    </w:p>
    <w:p w14:paraId="1D3F98FE" w14:textId="77777777" w:rsidR="003B26C4" w:rsidRDefault="00000000">
      <w:pPr>
        <w:numPr>
          <w:ilvl w:val="0"/>
          <w:numId w:val="17"/>
        </w:numPr>
      </w:pPr>
      <w:r>
        <w:t xml:space="preserve">Das Bit ganz rechts ist das </w:t>
      </w:r>
      <w:r>
        <w:rPr>
          <w:b/>
          <w:bCs/>
        </w:rPr>
        <w:t>LSB</w:t>
      </w:r>
      <w:r>
        <w:t>. Es hat den kleinsten Stellenwert.</w:t>
      </w:r>
    </w:p>
    <w:p w14:paraId="2BDD0E7C" w14:textId="77777777" w:rsidR="003B26C4" w:rsidRPr="00715559" w:rsidRDefault="00000000">
      <w:pPr>
        <w:rPr>
          <w:lang w:val="en-US"/>
        </w:rPr>
      </w:pPr>
      <w:r w:rsidRPr="00715559">
        <w:rPr>
          <w:lang w:val="en-US"/>
        </w:rPr>
        <w:t xml:space="preserve">MSB </w:t>
      </w:r>
      <w:proofErr w:type="spellStart"/>
      <w:r w:rsidRPr="00715559">
        <w:rPr>
          <w:lang w:val="en-US"/>
        </w:rPr>
        <w:t>bedeutet</w:t>
      </w:r>
      <w:proofErr w:type="spellEnd"/>
      <w:r w:rsidRPr="00715559">
        <w:rPr>
          <w:lang w:val="en-US"/>
        </w:rPr>
        <w:t xml:space="preserve"> </w:t>
      </w:r>
      <w:r w:rsidRPr="00715559">
        <w:rPr>
          <w:b/>
          <w:bCs/>
          <w:lang w:val="en-US"/>
        </w:rPr>
        <w:t>Most Significant Bit</w:t>
      </w:r>
      <w:r w:rsidRPr="00715559">
        <w:rPr>
          <w:lang w:val="en-US"/>
        </w:rPr>
        <w:t xml:space="preserve">. LSB </w:t>
      </w:r>
      <w:proofErr w:type="spellStart"/>
      <w:r w:rsidRPr="00715559">
        <w:rPr>
          <w:lang w:val="en-US"/>
        </w:rPr>
        <w:t>bedeutet</w:t>
      </w:r>
      <w:proofErr w:type="spellEnd"/>
      <w:r w:rsidRPr="00715559">
        <w:rPr>
          <w:lang w:val="en-US"/>
        </w:rPr>
        <w:t xml:space="preserve"> </w:t>
      </w:r>
      <w:r w:rsidRPr="00715559">
        <w:rPr>
          <w:b/>
          <w:bCs/>
          <w:lang w:val="en-US"/>
        </w:rPr>
        <w:t>Least Significant Bit</w:t>
      </w:r>
      <w:r w:rsidRPr="00715559">
        <w:rPr>
          <w:lang w:val="en-US"/>
        </w:rPr>
        <w:t>.</w:t>
      </w:r>
    </w:p>
    <w:p w14:paraId="5A816617" w14:textId="3205D3DA" w:rsidR="003B26C4" w:rsidRDefault="00000000">
      <w:pPr>
        <w:pStyle w:val="berschrift2"/>
      </w:pPr>
      <w:bookmarkStart w:id="16" w:name="logische-gatter"/>
      <w:bookmarkEnd w:id="7"/>
      <w:bookmarkEnd w:id="15"/>
      <w:r>
        <w:t>Logische Gatter</w:t>
      </w:r>
    </w:p>
    <w:p w14:paraId="31365F4A" w14:textId="77777777" w:rsidR="003B26C4" w:rsidRDefault="00000000">
      <w:r>
        <w:t xml:space="preserve">Ein </w:t>
      </w:r>
      <w:r>
        <w:rPr>
          <w:b/>
          <w:bCs/>
        </w:rPr>
        <w:t>logisches Gatter</w:t>
      </w:r>
      <w:r>
        <w:t xml:space="preserve"> verarbeitet einen oder mehrere binäre Eingänge. Das Ergebnis ist wieder 0 oder 1.</w:t>
      </w:r>
    </w:p>
    <w:p w14:paraId="0DF2790C" w14:textId="77777777" w:rsidR="003B26C4" w:rsidRDefault="00000000">
      <w:pPr>
        <w:numPr>
          <w:ilvl w:val="0"/>
          <w:numId w:val="18"/>
        </w:numPr>
      </w:pPr>
      <w:r>
        <w:t>Die Eingänge heissen in den Beispielen A und B.</w:t>
      </w:r>
    </w:p>
    <w:p w14:paraId="2A1A68B3" w14:textId="77777777" w:rsidR="003B26C4" w:rsidRDefault="00000000">
      <w:pPr>
        <w:numPr>
          <w:ilvl w:val="0"/>
          <w:numId w:val="18"/>
        </w:numPr>
      </w:pPr>
      <w:r>
        <w:t>Der Ausgang heisst Y.</w:t>
      </w:r>
    </w:p>
    <w:p w14:paraId="522F5C5D" w14:textId="77777777" w:rsidR="003B26C4" w:rsidRDefault="00000000">
      <w:pPr>
        <w:numPr>
          <w:ilvl w:val="0"/>
          <w:numId w:val="18"/>
        </w:numPr>
      </w:pPr>
      <w:r>
        <w:t xml:space="preserve">Eine </w:t>
      </w:r>
      <w:r>
        <w:rPr>
          <w:b/>
          <w:bCs/>
        </w:rPr>
        <w:t>Wahrheitstabelle</w:t>
      </w:r>
      <w:r>
        <w:t xml:space="preserve"> zeigt alle möglichen Eingaben und die passenden Ausgaben.</w:t>
      </w:r>
    </w:p>
    <w:p w14:paraId="7DF7449B" w14:textId="77777777" w:rsidR="003B26C4" w:rsidRDefault="00000000">
      <w:pPr>
        <w:numPr>
          <w:ilvl w:val="0"/>
          <w:numId w:val="18"/>
        </w:numPr>
      </w:pPr>
      <w:r>
        <w:t xml:space="preserve">Mehrere verbundene Gatter bilden eine </w:t>
      </w:r>
      <w:r>
        <w:rPr>
          <w:b/>
          <w:bCs/>
        </w:rPr>
        <w:t>logische Schaltung</w:t>
      </w:r>
      <w:r>
        <w:t xml:space="preserve"> oder ein </w:t>
      </w:r>
      <w:r>
        <w:rPr>
          <w:b/>
          <w:bCs/>
        </w:rPr>
        <w:t>logisches Netzwerk</w:t>
      </w:r>
      <w:r>
        <w:t>.</w:t>
      </w:r>
    </w:p>
    <w:p w14:paraId="120FF2EF" w14:textId="2ECBD1FD" w:rsidR="003B26C4" w:rsidRDefault="00000000">
      <w:pPr>
        <w:pStyle w:val="berschrift3"/>
      </w:pPr>
      <w:bookmarkStart w:id="17" w:name="übersicht"/>
      <w:r>
        <w:t>Übersicht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851"/>
        <w:gridCol w:w="3282"/>
        <w:gridCol w:w="2246"/>
        <w:gridCol w:w="2692"/>
      </w:tblGrid>
      <w:tr w:rsidR="003B26C4" w14:paraId="6621127F" w14:textId="77777777" w:rsidTr="00715559">
        <w:trPr>
          <w:tblHeader/>
        </w:trPr>
        <w:tc>
          <w:tcPr>
            <w:tcW w:w="851" w:type="dxa"/>
          </w:tcPr>
          <w:p w14:paraId="08E781C9" w14:textId="77777777" w:rsidR="003B26C4" w:rsidRDefault="00000000">
            <w:r>
              <w:t>Gatter</w:t>
            </w:r>
          </w:p>
        </w:tc>
        <w:tc>
          <w:tcPr>
            <w:tcW w:w="3282" w:type="dxa"/>
          </w:tcPr>
          <w:p w14:paraId="346AB005" w14:textId="77777777" w:rsidR="003B26C4" w:rsidRDefault="00000000">
            <w:r>
              <w:t>Einfache Regel</w:t>
            </w:r>
          </w:p>
        </w:tc>
        <w:tc>
          <w:tcPr>
            <w:tcW w:w="2246" w:type="dxa"/>
          </w:tcPr>
          <w:p w14:paraId="7BEF8BE6" w14:textId="77777777" w:rsidR="003B26C4" w:rsidRDefault="00000000">
            <w:pPr>
              <w:jc w:val="right"/>
            </w:pPr>
            <w:r>
              <w:t>Symbol in LogikSim</w:t>
            </w:r>
          </w:p>
        </w:tc>
        <w:tc>
          <w:tcPr>
            <w:tcW w:w="2692" w:type="dxa"/>
          </w:tcPr>
          <w:p w14:paraId="2FD6FFD3" w14:textId="77777777" w:rsidR="003B26C4" w:rsidRDefault="00000000">
            <w:r>
              <w:t>Schreibweise in Python</w:t>
            </w:r>
          </w:p>
        </w:tc>
      </w:tr>
      <w:tr w:rsidR="003B26C4" w14:paraId="77E793E1" w14:textId="77777777" w:rsidTr="00715559">
        <w:tc>
          <w:tcPr>
            <w:tcW w:w="851" w:type="dxa"/>
          </w:tcPr>
          <w:p w14:paraId="1DCF91F7" w14:textId="77777777" w:rsidR="003B26C4" w:rsidRDefault="00000000">
            <w:r>
              <w:t>AND</w:t>
            </w:r>
          </w:p>
        </w:tc>
        <w:tc>
          <w:tcPr>
            <w:tcW w:w="3282" w:type="dxa"/>
          </w:tcPr>
          <w:p w14:paraId="3F1F85ED" w14:textId="77777777" w:rsidR="003B26C4" w:rsidRDefault="00000000">
            <w:r>
              <w:t>Beide Eingänge müssen 1 sein.</w:t>
            </w:r>
          </w:p>
        </w:tc>
        <w:tc>
          <w:tcPr>
            <w:tcW w:w="2246" w:type="dxa"/>
          </w:tcPr>
          <w:p w14:paraId="37619CBB" w14:textId="77777777" w:rsidR="003B26C4" w:rsidRDefault="00000000">
            <w:pPr>
              <w:jc w:val="right"/>
            </w:pPr>
            <w:r>
              <w:t>&amp;</w:t>
            </w:r>
          </w:p>
        </w:tc>
        <w:tc>
          <w:tcPr>
            <w:tcW w:w="2692" w:type="dxa"/>
          </w:tcPr>
          <w:p w14:paraId="36C67E49" w14:textId="77777777" w:rsidR="003B26C4" w:rsidRDefault="00000000">
            <w:r>
              <w:t>and</w:t>
            </w:r>
          </w:p>
        </w:tc>
      </w:tr>
      <w:tr w:rsidR="003B26C4" w14:paraId="355AC30F" w14:textId="77777777" w:rsidTr="00715559">
        <w:tc>
          <w:tcPr>
            <w:tcW w:w="851" w:type="dxa"/>
          </w:tcPr>
          <w:p w14:paraId="0A210505" w14:textId="77777777" w:rsidR="003B26C4" w:rsidRDefault="00000000">
            <w:r>
              <w:t>OR</w:t>
            </w:r>
          </w:p>
        </w:tc>
        <w:tc>
          <w:tcPr>
            <w:tcW w:w="3282" w:type="dxa"/>
          </w:tcPr>
          <w:p w14:paraId="2FCA420C" w14:textId="77777777" w:rsidR="003B26C4" w:rsidRDefault="00000000">
            <w:r>
              <w:t>Mindestens ein Eingang muss 1 sein.</w:t>
            </w:r>
          </w:p>
        </w:tc>
        <w:tc>
          <w:tcPr>
            <w:tcW w:w="2246" w:type="dxa"/>
          </w:tcPr>
          <w:p w14:paraId="7D5486CB" w14:textId="77777777" w:rsidR="003B26C4" w:rsidRDefault="00000000">
            <w:pPr>
              <w:jc w:val="right"/>
            </w:pPr>
            <w:r>
              <w:t>≥1</w:t>
            </w:r>
          </w:p>
        </w:tc>
        <w:tc>
          <w:tcPr>
            <w:tcW w:w="2692" w:type="dxa"/>
          </w:tcPr>
          <w:p w14:paraId="2EC4220B" w14:textId="77777777" w:rsidR="003B26C4" w:rsidRDefault="00000000">
            <w:r>
              <w:t>or</w:t>
            </w:r>
          </w:p>
        </w:tc>
      </w:tr>
      <w:tr w:rsidR="003B26C4" w14:paraId="54BBBE74" w14:textId="77777777" w:rsidTr="00715559">
        <w:tc>
          <w:tcPr>
            <w:tcW w:w="851" w:type="dxa"/>
          </w:tcPr>
          <w:p w14:paraId="75F9DFBA" w14:textId="77777777" w:rsidR="003B26C4" w:rsidRDefault="00000000">
            <w:r>
              <w:t>NOT</w:t>
            </w:r>
          </w:p>
        </w:tc>
        <w:tc>
          <w:tcPr>
            <w:tcW w:w="3282" w:type="dxa"/>
          </w:tcPr>
          <w:p w14:paraId="0E08D524" w14:textId="77777777" w:rsidR="003B26C4" w:rsidRDefault="00000000">
            <w:r>
              <w:t>Der Zustand wird umgekehrt.</w:t>
            </w:r>
          </w:p>
        </w:tc>
        <w:tc>
          <w:tcPr>
            <w:tcW w:w="2246" w:type="dxa"/>
          </w:tcPr>
          <w:p w14:paraId="03E56F38" w14:textId="77777777" w:rsidR="003B26C4" w:rsidRDefault="00000000">
            <w:pPr>
              <w:jc w:val="right"/>
            </w:pPr>
            <w:r>
              <w:t>Kreis am Ausgang</w:t>
            </w:r>
          </w:p>
        </w:tc>
        <w:tc>
          <w:tcPr>
            <w:tcW w:w="2692" w:type="dxa"/>
          </w:tcPr>
          <w:p w14:paraId="13E8601C" w14:textId="77777777" w:rsidR="003B26C4" w:rsidRDefault="00000000">
            <w:r>
              <w:t>not</w:t>
            </w:r>
          </w:p>
        </w:tc>
      </w:tr>
      <w:tr w:rsidR="003B26C4" w14:paraId="0AD2C0AB" w14:textId="77777777" w:rsidTr="00715559">
        <w:tc>
          <w:tcPr>
            <w:tcW w:w="851" w:type="dxa"/>
          </w:tcPr>
          <w:p w14:paraId="41864F64" w14:textId="77777777" w:rsidR="003B26C4" w:rsidRDefault="00000000">
            <w:r>
              <w:t>XOR</w:t>
            </w:r>
          </w:p>
        </w:tc>
        <w:tc>
          <w:tcPr>
            <w:tcW w:w="3282" w:type="dxa"/>
          </w:tcPr>
          <w:p w14:paraId="58A094B4" w14:textId="77777777" w:rsidR="003B26C4" w:rsidRDefault="00000000">
            <w:r>
              <w:t>Genau ein Eingang muss 1 sein.</w:t>
            </w:r>
          </w:p>
        </w:tc>
        <w:tc>
          <w:tcPr>
            <w:tcW w:w="2246" w:type="dxa"/>
          </w:tcPr>
          <w:p w14:paraId="2375B461" w14:textId="77777777" w:rsidR="003B26C4" w:rsidRDefault="00000000">
            <w:pPr>
              <w:jc w:val="right"/>
            </w:pPr>
            <w:r>
              <w:t>=1</w:t>
            </w:r>
          </w:p>
        </w:tc>
        <w:tc>
          <w:tcPr>
            <w:tcW w:w="2692" w:type="dxa"/>
          </w:tcPr>
          <w:p w14:paraId="7595B1CB" w14:textId="77777777" w:rsidR="003B26C4" w:rsidRDefault="00000000">
            <w:proofErr w:type="gramStart"/>
            <w:r>
              <w:t>!=</w:t>
            </w:r>
            <w:proofErr w:type="gramEnd"/>
            <w:r>
              <w:t xml:space="preserve"> bei zwei Wahrheitswerten</w:t>
            </w:r>
          </w:p>
        </w:tc>
      </w:tr>
    </w:tbl>
    <w:p w14:paraId="523626C7" w14:textId="60C1A25F" w:rsidR="003B26C4" w:rsidRDefault="00000000">
      <w:pPr>
        <w:pStyle w:val="berschrift3"/>
      </w:pPr>
      <w:bookmarkStart w:id="18" w:name="and"/>
      <w:bookmarkEnd w:id="17"/>
      <w:r>
        <w:t>AND</w:t>
      </w:r>
    </w:p>
    <w:p w14:paraId="027A8527" w14:textId="77777777" w:rsidR="003B26C4" w:rsidRDefault="00000000">
      <w:r>
        <w:t xml:space="preserve">AND bedeutet </w:t>
      </w:r>
      <w:r>
        <w:rPr>
          <w:b/>
          <w:bCs/>
        </w:rPr>
        <w:t>UND</w:t>
      </w:r>
      <w:r>
        <w:t>. Der Ausgang ist nur dann 1, wenn beide Eingänge 1 sind.</w:t>
      </w:r>
    </w:p>
    <w:p w14:paraId="3152C904" w14:textId="77777777" w:rsidR="003B26C4" w:rsidRPr="00715559" w:rsidRDefault="00000000">
      <w:pPr>
        <w:rPr>
          <w:lang w:val="en-US"/>
        </w:rPr>
      </w:pPr>
      <w:proofErr w:type="spellStart"/>
      <w:r w:rsidRPr="00715559">
        <w:rPr>
          <w:lang w:val="en-US"/>
        </w:rPr>
        <w:t>Beispiel</w:t>
      </w:r>
      <w:proofErr w:type="spellEnd"/>
      <w:r w:rsidRPr="00715559">
        <w:rPr>
          <w:lang w:val="en-US"/>
        </w:rPr>
        <w:t xml:space="preserve"> Login:</w:t>
      </w:r>
    </w:p>
    <w:p w14:paraId="4FF65980" w14:textId="77777777" w:rsidR="003B26C4" w:rsidRPr="00715559" w:rsidRDefault="00000000">
      <w:pPr>
        <w:rPr>
          <w:lang w:val="en-US"/>
        </w:rPr>
      </w:pPr>
      <w:proofErr w:type="spellStart"/>
      <w:r w:rsidRPr="00715559">
        <w:rPr>
          <w:lang w:val="en-US"/>
        </w:rPr>
        <w:t>login_allowed</w:t>
      </w:r>
      <w:proofErr w:type="spellEnd"/>
      <w:r w:rsidRPr="00715559">
        <w:rPr>
          <w:lang w:val="en-US"/>
        </w:rPr>
        <w:t xml:space="preserve"> = </w:t>
      </w:r>
      <w:proofErr w:type="spellStart"/>
      <w:r w:rsidRPr="00715559">
        <w:rPr>
          <w:lang w:val="en-US"/>
        </w:rPr>
        <w:t>username_ok</w:t>
      </w:r>
      <w:proofErr w:type="spellEnd"/>
      <w:r w:rsidRPr="00715559">
        <w:rPr>
          <w:lang w:val="en-US"/>
        </w:rPr>
        <w:t xml:space="preserve"> AND </w:t>
      </w:r>
      <w:proofErr w:type="spellStart"/>
      <w:r w:rsidRPr="00715559">
        <w:rPr>
          <w:lang w:val="en-US"/>
        </w:rPr>
        <w:t>password_ok</w:t>
      </w:r>
      <w:proofErr w:type="spellEnd"/>
    </w:p>
    <w:p w14:paraId="38D45313" w14:textId="77777777" w:rsidR="003B26C4" w:rsidRDefault="00000000">
      <w:r>
        <w:t xml:space="preserve">Das Login wird nur erlaubt, wenn der Benutzername </w:t>
      </w:r>
      <w:r>
        <w:rPr>
          <w:b/>
          <w:bCs/>
        </w:rPr>
        <w:t>und</w:t>
      </w:r>
      <w:r>
        <w:t xml:space="preserve"> das Passwort korrekt sind.</w:t>
      </w:r>
    </w:p>
    <w:p w14:paraId="4483D5FF" w14:textId="2B2371D2" w:rsidR="003B26C4" w:rsidRDefault="00000000">
      <w:pPr>
        <w:pStyle w:val="berschrift3"/>
      </w:pPr>
      <w:bookmarkStart w:id="19" w:name="or"/>
      <w:bookmarkEnd w:id="18"/>
      <w:r>
        <w:t>OR</w:t>
      </w:r>
    </w:p>
    <w:p w14:paraId="10B5662A" w14:textId="77777777" w:rsidR="003B26C4" w:rsidRDefault="00000000">
      <w:r>
        <w:t xml:space="preserve">OR bedeutet </w:t>
      </w:r>
      <w:r>
        <w:rPr>
          <w:b/>
          <w:bCs/>
        </w:rPr>
        <w:t>ODER</w:t>
      </w:r>
      <w:r>
        <w:t>. Der Ausgang ist 1, wenn mindestens ein Eingang 1 ist. Auch beide Eingänge dürfen 1 sein.</w:t>
      </w:r>
    </w:p>
    <w:p w14:paraId="1A1D1A86" w14:textId="77777777" w:rsidR="003B26C4" w:rsidRDefault="00000000">
      <w:r>
        <w:t>Beispiel Serverraum:</w:t>
      </w:r>
    </w:p>
    <w:p w14:paraId="698F422C" w14:textId="77777777" w:rsidR="003B26C4" w:rsidRDefault="00000000">
      <w:r>
        <w:t>alert = temperature_alert OR smoke_alert</w:t>
      </w:r>
    </w:p>
    <w:p w14:paraId="37EA745E" w14:textId="77777777" w:rsidR="003B26C4" w:rsidRDefault="00000000">
      <w:r>
        <w:lastRenderedPageBreak/>
        <w:t>Der Alarm startet, wenn der Temperatursensor oder der Rauchsensor oder beide Sensoren einen möglichen Brand melden.</w:t>
      </w:r>
    </w:p>
    <w:p w14:paraId="387F0095" w14:textId="5F3DD09B" w:rsidR="003B26C4" w:rsidRDefault="00000000">
      <w:pPr>
        <w:pStyle w:val="berschrift3"/>
      </w:pPr>
      <w:bookmarkStart w:id="20" w:name="not"/>
      <w:bookmarkEnd w:id="19"/>
      <w:r>
        <w:t>NOT</w:t>
      </w:r>
    </w:p>
    <w:p w14:paraId="7B462413" w14:textId="77777777" w:rsidR="003B26C4" w:rsidRDefault="00000000">
      <w:r>
        <w:t xml:space="preserve">NOT bedeutet </w:t>
      </w:r>
      <w:r>
        <w:rPr>
          <w:b/>
          <w:bCs/>
        </w:rPr>
        <w:t>NICHT</w:t>
      </w:r>
      <w:r>
        <w:t>. NOT kehrt einen Zustand um.</w:t>
      </w:r>
    </w:p>
    <w:p w14:paraId="4CE2E5D6" w14:textId="77777777" w:rsidR="003B26C4" w:rsidRDefault="00000000">
      <w:pPr>
        <w:numPr>
          <w:ilvl w:val="0"/>
          <w:numId w:val="19"/>
        </w:numPr>
      </w:pPr>
      <w:r>
        <w:t>Aus 0 wird 1.</w:t>
      </w:r>
    </w:p>
    <w:p w14:paraId="3798232D" w14:textId="77777777" w:rsidR="003B26C4" w:rsidRDefault="00000000">
      <w:pPr>
        <w:numPr>
          <w:ilvl w:val="0"/>
          <w:numId w:val="19"/>
        </w:numPr>
      </w:pPr>
      <w:r>
        <w:t>Aus 1 wird 0.</w:t>
      </w:r>
    </w:p>
    <w:p w14:paraId="628A466B" w14:textId="77777777" w:rsidR="003B26C4" w:rsidRDefault="00000000">
      <w:r>
        <w:t>Beispiel Warnlampe:</w:t>
      </w:r>
    </w:p>
    <w:p w14:paraId="6DBC653D" w14:textId="77777777" w:rsidR="003B26C4" w:rsidRDefault="00000000">
      <w:r>
        <w:t>warning = NOT system_ok</w:t>
      </w:r>
    </w:p>
    <w:p w14:paraId="6F84C45A" w14:textId="77777777" w:rsidR="003B26C4" w:rsidRDefault="00000000">
      <w:r>
        <w:t>Wenn das System nicht in Ordnung ist, leuchtet die Warnlampe.</w:t>
      </w:r>
    </w:p>
    <w:p w14:paraId="536D9FD0" w14:textId="7CF7CDDF" w:rsidR="003B26C4" w:rsidRDefault="00000000">
      <w:pPr>
        <w:pStyle w:val="berschrift3"/>
      </w:pPr>
      <w:bookmarkStart w:id="21" w:name="xor"/>
      <w:bookmarkEnd w:id="20"/>
      <w:r>
        <w:t>XOR</w:t>
      </w:r>
    </w:p>
    <w:p w14:paraId="2F98D6CA" w14:textId="77777777" w:rsidR="003B26C4" w:rsidRDefault="00000000">
      <w:r>
        <w:t xml:space="preserve">XOR bedeutet </w:t>
      </w:r>
      <w:r>
        <w:rPr>
          <w:b/>
          <w:bCs/>
        </w:rPr>
        <w:t>exklusives ODER</w:t>
      </w:r>
      <w:r>
        <w:t>. Der Ausgang ist nur dann 1, wenn genau ein Eingang 1 ist.</w:t>
      </w:r>
    </w:p>
    <w:p w14:paraId="1574D043" w14:textId="77777777" w:rsidR="003B26C4" w:rsidRDefault="00000000">
      <w:r>
        <w:t>Beispiel mit zwei Schaltern:</w:t>
      </w:r>
    </w:p>
    <w:p w14:paraId="3D665BC1" w14:textId="77777777" w:rsidR="003B26C4" w:rsidRDefault="00000000">
      <w:r>
        <w:t>light_on = switch_a XOR switch_b</w:t>
      </w:r>
    </w:p>
    <w:p w14:paraId="1ADAC48C" w14:textId="77777777" w:rsidR="003B26C4" w:rsidRDefault="00000000">
      <w:r>
        <w:t>Die Lampe leuchtet, wenn sich die beiden Schalter in unterschiedlichen Zuständen befinden.</w:t>
      </w:r>
    </w:p>
    <w:p w14:paraId="55B2E2A2" w14:textId="210F124D" w:rsidR="003B26C4" w:rsidRDefault="00000000">
      <w:pPr>
        <w:pStyle w:val="berschrift3"/>
      </w:pPr>
      <w:bookmarkStart w:id="22" w:name="wahrheitstabellen"/>
      <w:bookmarkEnd w:id="21"/>
      <w:r>
        <w:t>Wahrheitstabellen</w:t>
      </w:r>
    </w:p>
    <w:p w14:paraId="4AAD4E65" w14:textId="77777777" w:rsidR="003B26C4" w:rsidRDefault="00000000">
      <w:pPr>
        <w:pStyle w:val="berschrift4"/>
      </w:pPr>
      <w:bookmarkStart w:id="23" w:name="and-or-und-xor"/>
      <w:r>
        <w:t>AND, OR und XOR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58"/>
        <w:gridCol w:w="343"/>
        <w:gridCol w:w="1066"/>
        <w:gridCol w:w="902"/>
        <w:gridCol w:w="1032"/>
      </w:tblGrid>
      <w:tr w:rsidR="003B26C4" w14:paraId="32B3FC27" w14:textId="77777777">
        <w:trPr>
          <w:tblHeader/>
        </w:trPr>
        <w:tc>
          <w:tcPr>
            <w:tcW w:w="0" w:type="auto"/>
          </w:tcPr>
          <w:p w14:paraId="75A567F5" w14:textId="77777777" w:rsidR="003B26C4" w:rsidRDefault="00000000">
            <w:pPr>
              <w:jc w:val="right"/>
            </w:pPr>
            <w:r>
              <w:t>A</w:t>
            </w:r>
          </w:p>
        </w:tc>
        <w:tc>
          <w:tcPr>
            <w:tcW w:w="0" w:type="auto"/>
          </w:tcPr>
          <w:p w14:paraId="65921817" w14:textId="77777777" w:rsidR="003B26C4" w:rsidRDefault="00000000">
            <w:pPr>
              <w:jc w:val="right"/>
            </w:pPr>
            <w:r>
              <w:t>B</w:t>
            </w:r>
          </w:p>
        </w:tc>
        <w:tc>
          <w:tcPr>
            <w:tcW w:w="0" w:type="auto"/>
          </w:tcPr>
          <w:p w14:paraId="30B30E63" w14:textId="77777777" w:rsidR="003B26C4" w:rsidRDefault="00000000">
            <w:pPr>
              <w:jc w:val="right"/>
            </w:pPr>
            <w:r>
              <w:t>A AND B</w:t>
            </w:r>
          </w:p>
        </w:tc>
        <w:tc>
          <w:tcPr>
            <w:tcW w:w="0" w:type="auto"/>
          </w:tcPr>
          <w:p w14:paraId="603BB23F" w14:textId="77777777" w:rsidR="003B26C4" w:rsidRDefault="00000000">
            <w:pPr>
              <w:jc w:val="right"/>
            </w:pPr>
            <w:r>
              <w:t>A OR B</w:t>
            </w:r>
          </w:p>
        </w:tc>
        <w:tc>
          <w:tcPr>
            <w:tcW w:w="0" w:type="auto"/>
          </w:tcPr>
          <w:p w14:paraId="6D320342" w14:textId="77777777" w:rsidR="003B26C4" w:rsidRDefault="00000000">
            <w:pPr>
              <w:jc w:val="right"/>
            </w:pPr>
            <w:r>
              <w:t>A XOR B</w:t>
            </w:r>
          </w:p>
        </w:tc>
      </w:tr>
      <w:tr w:rsidR="003B26C4" w14:paraId="30B61BA3" w14:textId="77777777">
        <w:tc>
          <w:tcPr>
            <w:tcW w:w="0" w:type="auto"/>
          </w:tcPr>
          <w:p w14:paraId="3DDD43B4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C7B1A91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49B72622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123ED121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0EE98C40" w14:textId="77777777" w:rsidR="003B26C4" w:rsidRDefault="00000000">
            <w:pPr>
              <w:jc w:val="right"/>
            </w:pPr>
            <w:r>
              <w:t>0</w:t>
            </w:r>
          </w:p>
        </w:tc>
      </w:tr>
      <w:tr w:rsidR="003B26C4" w14:paraId="1BB6D9B4" w14:textId="77777777">
        <w:tc>
          <w:tcPr>
            <w:tcW w:w="0" w:type="auto"/>
          </w:tcPr>
          <w:p w14:paraId="554F1262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55810F18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32CEF39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7DE23FEF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BBBB90B" w14:textId="77777777" w:rsidR="003B26C4" w:rsidRDefault="00000000">
            <w:pPr>
              <w:jc w:val="right"/>
            </w:pPr>
            <w:r>
              <w:t>1</w:t>
            </w:r>
          </w:p>
        </w:tc>
      </w:tr>
      <w:tr w:rsidR="003B26C4" w14:paraId="230E200C" w14:textId="77777777">
        <w:tc>
          <w:tcPr>
            <w:tcW w:w="0" w:type="auto"/>
          </w:tcPr>
          <w:p w14:paraId="50CA87DC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4CAE8FA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7758816E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196A4529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CEBF476" w14:textId="77777777" w:rsidR="003B26C4" w:rsidRDefault="00000000">
            <w:pPr>
              <w:jc w:val="right"/>
            </w:pPr>
            <w:r>
              <w:t>1</w:t>
            </w:r>
          </w:p>
        </w:tc>
      </w:tr>
      <w:tr w:rsidR="003B26C4" w14:paraId="51DE9BE4" w14:textId="77777777">
        <w:tc>
          <w:tcPr>
            <w:tcW w:w="0" w:type="auto"/>
          </w:tcPr>
          <w:p w14:paraId="6FF02347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A866076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02F90DE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BD5741B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6D41962" w14:textId="77777777" w:rsidR="003B26C4" w:rsidRDefault="00000000">
            <w:pPr>
              <w:jc w:val="right"/>
            </w:pPr>
            <w:r>
              <w:t>0</w:t>
            </w:r>
          </w:p>
        </w:tc>
      </w:tr>
    </w:tbl>
    <w:p w14:paraId="640F6B1E" w14:textId="77777777" w:rsidR="003B26C4" w:rsidRDefault="00000000">
      <w:pPr>
        <w:pStyle w:val="berschrift4"/>
      </w:pPr>
      <w:bookmarkStart w:id="24" w:name="not-1"/>
      <w:bookmarkEnd w:id="23"/>
      <w:r>
        <w:t>NOT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58"/>
        <w:gridCol w:w="864"/>
      </w:tblGrid>
      <w:tr w:rsidR="003B26C4" w14:paraId="46168568" w14:textId="77777777">
        <w:trPr>
          <w:tblHeader/>
        </w:trPr>
        <w:tc>
          <w:tcPr>
            <w:tcW w:w="0" w:type="auto"/>
          </w:tcPr>
          <w:p w14:paraId="3E8D5050" w14:textId="77777777" w:rsidR="003B26C4" w:rsidRDefault="00000000">
            <w:pPr>
              <w:jc w:val="right"/>
            </w:pPr>
            <w:r>
              <w:t>A</w:t>
            </w:r>
          </w:p>
        </w:tc>
        <w:tc>
          <w:tcPr>
            <w:tcW w:w="0" w:type="auto"/>
          </w:tcPr>
          <w:p w14:paraId="4E4EF4EA" w14:textId="77777777" w:rsidR="003B26C4" w:rsidRDefault="00000000">
            <w:pPr>
              <w:jc w:val="right"/>
            </w:pPr>
            <w:r>
              <w:t>NOT A</w:t>
            </w:r>
          </w:p>
        </w:tc>
      </w:tr>
      <w:tr w:rsidR="003B26C4" w14:paraId="1D83144B" w14:textId="77777777">
        <w:tc>
          <w:tcPr>
            <w:tcW w:w="0" w:type="auto"/>
          </w:tcPr>
          <w:p w14:paraId="6908BCCC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0F3FCC08" w14:textId="77777777" w:rsidR="003B26C4" w:rsidRDefault="00000000">
            <w:pPr>
              <w:jc w:val="right"/>
            </w:pPr>
            <w:r>
              <w:t>1</w:t>
            </w:r>
          </w:p>
        </w:tc>
      </w:tr>
      <w:tr w:rsidR="003B26C4" w14:paraId="669DB7F9" w14:textId="77777777">
        <w:tc>
          <w:tcPr>
            <w:tcW w:w="0" w:type="auto"/>
          </w:tcPr>
          <w:p w14:paraId="48AE3C5D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F4EA1B0" w14:textId="77777777" w:rsidR="003B26C4" w:rsidRDefault="00000000">
            <w:pPr>
              <w:jc w:val="right"/>
            </w:pPr>
            <w:r>
              <w:t>0</w:t>
            </w:r>
          </w:p>
        </w:tc>
      </w:tr>
    </w:tbl>
    <w:p w14:paraId="4BA7BFE5" w14:textId="77777777" w:rsidR="003B26C4" w:rsidRDefault="00000000">
      <w:r>
        <w:rPr>
          <w:b/>
          <w:bCs/>
        </w:rPr>
        <w:t>Merke:</w:t>
      </w:r>
      <w:r>
        <w:t xml:space="preserve"> OR erlaubt auch zweimal 1. XOR erlaubt nur genau einmal 1.</w:t>
      </w:r>
    </w:p>
    <w:p w14:paraId="7D79985E" w14:textId="6AB48C59" w:rsidR="003B26C4" w:rsidRDefault="00000000">
      <w:pPr>
        <w:pStyle w:val="berschrift3"/>
      </w:pPr>
      <w:bookmarkStart w:id="25" w:name="mehrere-gatter-verbinden"/>
      <w:bookmarkEnd w:id="22"/>
      <w:bookmarkEnd w:id="24"/>
      <w:r>
        <w:t>Mehrere Gatter verbinden</w:t>
      </w:r>
    </w:p>
    <w:p w14:paraId="3CD748BB" w14:textId="77777777" w:rsidR="003B26C4" w:rsidRDefault="00000000">
      <w:r>
        <w:t>In einem logischen Netzwerk werden oft mehrere Bedingungen verbunden.</w:t>
      </w:r>
    </w:p>
    <w:p w14:paraId="2A0E0E11" w14:textId="77777777" w:rsidR="003B26C4" w:rsidRPr="00715559" w:rsidRDefault="00000000">
      <w:pPr>
        <w:rPr>
          <w:lang w:val="en-US"/>
        </w:rPr>
      </w:pPr>
      <w:proofErr w:type="spellStart"/>
      <w:r w:rsidRPr="00715559">
        <w:rPr>
          <w:lang w:val="en-US"/>
        </w:rPr>
        <w:t>Beispiel</w:t>
      </w:r>
      <w:proofErr w:type="spellEnd"/>
      <w:r w:rsidRPr="00715559">
        <w:rPr>
          <w:lang w:val="en-US"/>
        </w:rPr>
        <w:t xml:space="preserve"> Backup:</w:t>
      </w:r>
    </w:p>
    <w:p w14:paraId="783E7DBC" w14:textId="77777777" w:rsidR="003B26C4" w:rsidRPr="00715559" w:rsidRDefault="00000000">
      <w:pPr>
        <w:rPr>
          <w:lang w:val="en-US"/>
        </w:rPr>
      </w:pPr>
      <w:proofErr w:type="spellStart"/>
      <w:r w:rsidRPr="00715559">
        <w:rPr>
          <w:lang w:val="en-US"/>
        </w:rPr>
        <w:t>backup_run</w:t>
      </w:r>
      <w:proofErr w:type="spellEnd"/>
      <w:r w:rsidRPr="00715559">
        <w:rPr>
          <w:lang w:val="en-US"/>
        </w:rPr>
        <w:t xml:space="preserve"> = (</w:t>
      </w:r>
      <w:proofErr w:type="spellStart"/>
      <w:r w:rsidRPr="00715559">
        <w:rPr>
          <w:lang w:val="en-US"/>
        </w:rPr>
        <w:t>time_ok</w:t>
      </w:r>
      <w:proofErr w:type="spellEnd"/>
      <w:r w:rsidRPr="00715559">
        <w:rPr>
          <w:lang w:val="en-US"/>
        </w:rPr>
        <w:t xml:space="preserve"> AND </w:t>
      </w:r>
      <w:proofErr w:type="spellStart"/>
      <w:r w:rsidRPr="00715559">
        <w:rPr>
          <w:lang w:val="en-US"/>
        </w:rPr>
        <w:t>storage_ok</w:t>
      </w:r>
      <w:proofErr w:type="spellEnd"/>
      <w:r w:rsidRPr="00715559">
        <w:rPr>
          <w:lang w:val="en-US"/>
        </w:rPr>
        <w:t xml:space="preserve">) AND </w:t>
      </w:r>
      <w:proofErr w:type="spellStart"/>
      <w:r w:rsidRPr="00715559">
        <w:rPr>
          <w:lang w:val="en-US"/>
        </w:rPr>
        <w:t>backup_enabled</w:t>
      </w:r>
      <w:proofErr w:type="spellEnd"/>
    </w:p>
    <w:p w14:paraId="106A9427" w14:textId="77777777" w:rsidR="003B26C4" w:rsidRDefault="00000000">
      <w:r>
        <w:t>Das Backup startet nur, wenn alle drei Bedingungen erfüllt sind:</w:t>
      </w:r>
    </w:p>
    <w:p w14:paraId="63C26393" w14:textId="77777777" w:rsidR="003B26C4" w:rsidRDefault="00000000">
      <w:pPr>
        <w:numPr>
          <w:ilvl w:val="0"/>
          <w:numId w:val="20"/>
        </w:numPr>
      </w:pPr>
      <w:r>
        <w:t>Die Uhrzeit stimmt.</w:t>
      </w:r>
    </w:p>
    <w:p w14:paraId="3372DC37" w14:textId="77777777" w:rsidR="003B26C4" w:rsidRDefault="00000000">
      <w:pPr>
        <w:numPr>
          <w:ilvl w:val="0"/>
          <w:numId w:val="20"/>
        </w:numPr>
      </w:pPr>
      <w:r>
        <w:t>Es ist genügend Speicherplatz frei.</w:t>
      </w:r>
    </w:p>
    <w:p w14:paraId="5876ED57" w14:textId="77777777" w:rsidR="003B26C4" w:rsidRDefault="00000000">
      <w:pPr>
        <w:numPr>
          <w:ilvl w:val="0"/>
          <w:numId w:val="20"/>
        </w:numPr>
      </w:pPr>
      <w:r>
        <w:t>Das Backup ist freigegeben.</w:t>
      </w:r>
    </w:p>
    <w:p w14:paraId="657C07C2" w14:textId="77777777" w:rsidR="003B26C4" w:rsidRDefault="00000000">
      <w:r>
        <w:t>Klammern machen die Reihenfolge gut sichtbar. Verwende bei längeren Ausdrücken immer Klammern.</w:t>
      </w:r>
    </w:p>
    <w:p w14:paraId="62427F8E" w14:textId="0F3E99B6" w:rsidR="003B26C4" w:rsidRDefault="00000000">
      <w:pPr>
        <w:pStyle w:val="berschrift2"/>
      </w:pPr>
      <w:bookmarkStart w:id="26" w:name="beobachtungsauftrag-zur-demonstration"/>
      <w:bookmarkEnd w:id="16"/>
      <w:bookmarkEnd w:id="25"/>
      <w:r>
        <w:t>Beobachtungsauftrag zur Demonstration</w:t>
      </w:r>
    </w:p>
    <w:p w14:paraId="2C2461E0" w14:textId="77777777" w:rsidR="003B26C4" w:rsidRDefault="00000000">
      <w:r>
        <w:t>Die Lehrperson zeigt die wichtigsten Schritte in LogikSim.</w:t>
      </w:r>
    </w:p>
    <w:p w14:paraId="0ACB8873" w14:textId="77777777" w:rsidR="003B26C4" w:rsidRDefault="00000000">
      <w:r>
        <w:t>Achte dabei auf folgende Punkte und hake sie ab:</w:t>
      </w:r>
    </w:p>
    <w:p w14:paraId="3D3E4E7D" w14:textId="77777777" w:rsidR="003B26C4" w:rsidRDefault="00000000">
      <w:pPr>
        <w:numPr>
          <w:ilvl w:val="0"/>
          <w:numId w:val="21"/>
        </w:numPr>
      </w:pPr>
      <w:r>
        <w:t>Wie wird ein Eingang eingefügt?</w:t>
      </w:r>
    </w:p>
    <w:p w14:paraId="1A55D96B" w14:textId="77777777" w:rsidR="003B26C4" w:rsidRDefault="00000000">
      <w:pPr>
        <w:numPr>
          <w:ilvl w:val="0"/>
          <w:numId w:val="22"/>
        </w:numPr>
      </w:pPr>
      <w:r>
        <w:t>Wie wird ein Ausgang eingefügt?</w:t>
      </w:r>
    </w:p>
    <w:p w14:paraId="6A82A6B3" w14:textId="77777777" w:rsidR="003B26C4" w:rsidRDefault="00000000">
      <w:pPr>
        <w:numPr>
          <w:ilvl w:val="0"/>
          <w:numId w:val="23"/>
        </w:numPr>
      </w:pPr>
      <w:r>
        <w:lastRenderedPageBreak/>
        <w:t>Wie wird ein Gatter eingefügt?</w:t>
      </w:r>
    </w:p>
    <w:p w14:paraId="31421026" w14:textId="77777777" w:rsidR="003B26C4" w:rsidRDefault="00000000">
      <w:pPr>
        <w:numPr>
          <w:ilvl w:val="0"/>
          <w:numId w:val="24"/>
        </w:numPr>
      </w:pPr>
      <w:r>
        <w:t>Wie werden Bauteile mit Leitungen verbunden?</w:t>
      </w:r>
    </w:p>
    <w:p w14:paraId="4E724397" w14:textId="77777777" w:rsidR="003B26C4" w:rsidRDefault="00000000">
      <w:pPr>
        <w:numPr>
          <w:ilvl w:val="0"/>
          <w:numId w:val="25"/>
        </w:numPr>
      </w:pPr>
      <w:r>
        <w:t>Wie wird ein Eingang zwischen 0 und 1 umgeschaltet?</w:t>
      </w:r>
    </w:p>
    <w:p w14:paraId="1097E421" w14:textId="77777777" w:rsidR="003B26C4" w:rsidRDefault="00000000">
      <w:pPr>
        <w:numPr>
          <w:ilvl w:val="0"/>
          <w:numId w:val="26"/>
        </w:numPr>
      </w:pPr>
      <w:r>
        <w:t>Wie wird eine Schaltung getestet?</w:t>
      </w:r>
    </w:p>
    <w:p w14:paraId="2E178B86" w14:textId="77777777" w:rsidR="003B26C4" w:rsidRDefault="00000000">
      <w:pPr>
        <w:numPr>
          <w:ilvl w:val="0"/>
          <w:numId w:val="27"/>
        </w:numPr>
      </w:pPr>
      <w:r>
        <w:t>Wie wird eine Schaltung gespeichert?</w:t>
      </w:r>
    </w:p>
    <w:p w14:paraId="58505CBC" w14:textId="77777777" w:rsidR="003B26C4" w:rsidRDefault="00000000">
      <w:pPr>
        <w:numPr>
          <w:ilvl w:val="0"/>
          <w:numId w:val="28"/>
        </w:numPr>
      </w:pPr>
      <w:r>
        <w:t>Welche Eingänge und Ausgänge hat die Datei Volladdierer.sim?</w:t>
      </w:r>
    </w:p>
    <w:p w14:paraId="1E0275F6" w14:textId="77777777" w:rsidR="003B26C4" w:rsidRDefault="00000000">
      <w:pPr>
        <w:pStyle w:val="berschrift2"/>
      </w:pPr>
      <w:bookmarkStart w:id="27" w:name="übungen"/>
      <w:bookmarkEnd w:id="26"/>
      <w:r>
        <w:t>5. Übungen</w:t>
      </w:r>
    </w:p>
    <w:p w14:paraId="5F7413CA" w14:textId="77777777" w:rsidR="003B26C4" w:rsidRDefault="00000000">
      <w:pPr>
        <w:pStyle w:val="berschrift3"/>
      </w:pPr>
      <w:bookmarkStart w:id="28" w:name="aufgabe-2---datenmengen"/>
      <w:r>
        <w:t>Aufgabe 2 - Datenmengen</w:t>
      </w:r>
    </w:p>
    <w:p w14:paraId="032819C8" w14:textId="77777777" w:rsidR="003B26C4" w:rsidRDefault="00000000">
      <w:pPr>
        <w:numPr>
          <w:ilvl w:val="0"/>
          <w:numId w:val="29"/>
        </w:numPr>
      </w:pPr>
      <w:r>
        <w:t>Mit welchen zwei logischen Zuständen arbeitet ein Computer?</w:t>
      </w:r>
    </w:p>
    <w:p w14:paraId="3471C8A0" w14:textId="3F9A8A75" w:rsidR="003B26C4" w:rsidRDefault="00000000">
      <w:pPr>
        <w:numPr>
          <w:ilvl w:val="0"/>
          <w:numId w:val="7"/>
        </w:numPr>
      </w:pPr>
      <w:r>
        <w:t xml:space="preserve">Antwort: </w:t>
      </w:r>
      <w:sdt>
        <w:sdtPr>
          <w:id w:val="1693488530"/>
          <w:placeholder>
            <w:docPart w:val="DefaultPlaceholder_-1854013440"/>
          </w:placeholder>
        </w:sdtPr>
        <w:sdtContent>
          <w:r w:rsidR="00BA0CBC">
            <w:t>Mit 0 und 1</w:t>
          </w:r>
        </w:sdtContent>
      </w:sdt>
    </w:p>
    <w:p w14:paraId="0C2A7A19" w14:textId="77777777" w:rsidR="003B26C4" w:rsidRDefault="00000000">
      <w:pPr>
        <w:numPr>
          <w:ilvl w:val="0"/>
          <w:numId w:val="29"/>
        </w:numPr>
      </w:pPr>
      <w:r>
        <w:t>Wie viele Bits hat ein Byte?</w:t>
      </w:r>
    </w:p>
    <w:p w14:paraId="549ABEA3" w14:textId="4EAFB6F2" w:rsidR="003B26C4" w:rsidRDefault="00000000">
      <w:pPr>
        <w:numPr>
          <w:ilvl w:val="0"/>
          <w:numId w:val="7"/>
        </w:numPr>
      </w:pPr>
      <w:r>
        <w:t xml:space="preserve">Antwort: </w:t>
      </w:r>
      <w:sdt>
        <w:sdtPr>
          <w:id w:val="120812408"/>
          <w:placeholder>
            <w:docPart w:val="DefaultPlaceholder_-1854013440"/>
          </w:placeholder>
        </w:sdtPr>
        <w:sdtContent>
          <w:r w:rsidR="00BA0CBC">
            <w:t>8</w:t>
          </w:r>
        </w:sdtContent>
      </w:sdt>
    </w:p>
    <w:p w14:paraId="4F905DD6" w14:textId="77777777" w:rsidR="003B26C4" w:rsidRDefault="00000000">
      <w:pPr>
        <w:numPr>
          <w:ilvl w:val="0"/>
          <w:numId w:val="29"/>
        </w:numPr>
      </w:pPr>
      <w:r>
        <w:t>Rechne um.</w:t>
      </w:r>
    </w:p>
    <w:p w14:paraId="706CC6C9" w14:textId="478269E6" w:rsidR="003B26C4" w:rsidRDefault="00000000">
      <w:pPr>
        <w:numPr>
          <w:ilvl w:val="1"/>
          <w:numId w:val="30"/>
        </w:numPr>
      </w:pPr>
      <w:r>
        <w:t xml:space="preserve">5 B = </w:t>
      </w:r>
      <w:r w:rsidR="00BA0CBC">
        <w:t>40</w:t>
      </w:r>
      <w:r>
        <w:t xml:space="preserve"> b</w:t>
      </w:r>
    </w:p>
    <w:p w14:paraId="18130A61" w14:textId="77777777" w:rsidR="003B26C4" w:rsidRDefault="003B26C4">
      <w:pPr>
        <w:numPr>
          <w:ilvl w:val="0"/>
          <w:numId w:val="29"/>
        </w:numPr>
      </w:pPr>
    </w:p>
    <w:p w14:paraId="2D81DA5F" w14:textId="4638C6FC" w:rsidR="003B26C4" w:rsidRDefault="00000000">
      <w:pPr>
        <w:numPr>
          <w:ilvl w:val="1"/>
          <w:numId w:val="31"/>
        </w:numPr>
      </w:pPr>
      <w:r>
        <w:t xml:space="preserve">40 b = </w:t>
      </w:r>
      <w:r w:rsidR="00BA0CBC">
        <w:t>5</w:t>
      </w:r>
      <w:r>
        <w:t xml:space="preserve"> B</w:t>
      </w:r>
    </w:p>
    <w:p w14:paraId="69A32BA7" w14:textId="77777777" w:rsidR="003B26C4" w:rsidRDefault="003B26C4">
      <w:pPr>
        <w:numPr>
          <w:ilvl w:val="0"/>
          <w:numId w:val="29"/>
        </w:numPr>
      </w:pPr>
    </w:p>
    <w:p w14:paraId="33CE87E6" w14:textId="038A6471" w:rsidR="003B26C4" w:rsidRDefault="00000000">
      <w:pPr>
        <w:numPr>
          <w:ilvl w:val="1"/>
          <w:numId w:val="32"/>
        </w:numPr>
      </w:pPr>
      <w:r>
        <w:t xml:space="preserve">3 kB = </w:t>
      </w:r>
      <w:r w:rsidR="00BA0CBC">
        <w:t>3000</w:t>
      </w:r>
      <w:r>
        <w:t xml:space="preserve"> B</w:t>
      </w:r>
    </w:p>
    <w:p w14:paraId="1540616B" w14:textId="77777777" w:rsidR="003B26C4" w:rsidRDefault="003B26C4">
      <w:pPr>
        <w:numPr>
          <w:ilvl w:val="0"/>
          <w:numId w:val="29"/>
        </w:numPr>
      </w:pPr>
    </w:p>
    <w:p w14:paraId="61E5F7B2" w14:textId="7CACF5A7" w:rsidR="003B26C4" w:rsidRDefault="00000000">
      <w:pPr>
        <w:numPr>
          <w:ilvl w:val="1"/>
          <w:numId w:val="33"/>
        </w:numPr>
      </w:pPr>
      <w:r>
        <w:t xml:space="preserve">3 </w:t>
      </w:r>
      <w:proofErr w:type="spellStart"/>
      <w:r>
        <w:t>KiB</w:t>
      </w:r>
      <w:proofErr w:type="spellEnd"/>
      <w:r>
        <w:t xml:space="preserve"> = </w:t>
      </w:r>
      <w:r w:rsidR="00BA0CBC">
        <w:t>3072</w:t>
      </w:r>
      <w:r>
        <w:t xml:space="preserve"> B</w:t>
      </w:r>
    </w:p>
    <w:p w14:paraId="4E5C5FD9" w14:textId="77777777" w:rsidR="003B26C4" w:rsidRDefault="00000000">
      <w:pPr>
        <w:numPr>
          <w:ilvl w:val="0"/>
          <w:numId w:val="29"/>
        </w:numPr>
      </w:pPr>
      <w:r>
        <w:t>Erkläre in einem Satz den Unterschied zwischen kB und KiB.</w:t>
      </w:r>
    </w:p>
    <w:sdt>
      <w:sdtPr>
        <w:id w:val="101387294"/>
        <w:placeholder>
          <w:docPart w:val="DefaultPlaceholder_-1854013440"/>
        </w:placeholder>
      </w:sdtPr>
      <w:sdtContent>
        <w:p w14:paraId="42A5FA89" w14:textId="2A1BEC32" w:rsidR="00BA0CBC" w:rsidRPr="00BA0CBC" w:rsidRDefault="00BA0CBC" w:rsidP="00BA0CBC">
          <w:r w:rsidRPr="00BA0CBC">
            <w:t>Ein Kilobyte (kB) basiert auf dem Dezimalsystem (</w:t>
          </w:r>
          <m:oMath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=1000</m:t>
            </m:r>
            <m:r>
              <m:rPr>
                <m:nor/>
              </m:rPr>
              <m:t> Byte</m:t>
            </m:r>
          </m:oMath>
          <w:r w:rsidRPr="00BA0CBC">
            <w:t>), während ein Kibibyte (</w:t>
          </w:r>
          <w:proofErr w:type="spellStart"/>
          <w:r w:rsidRPr="00BA0CBC">
            <w:t>KiB</w:t>
          </w:r>
          <w:proofErr w:type="spellEnd"/>
          <w:r w:rsidRPr="00BA0CBC">
            <w:t>) auf dem Binärsystem basiert (</w:t>
          </w:r>
          <m:oMath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10</m:t>
                </m:r>
              </m:sup>
            </m:sSup>
            <m:r>
              <w:rPr>
                <w:rFonts w:ascii="Cambria Math" w:hAnsi="Cambria Math"/>
              </w:rPr>
              <m:t>=1024</m:t>
            </m:r>
            <m:r>
              <m:rPr>
                <m:nor/>
              </m:rPr>
              <m:t> Byte</m:t>
            </m:r>
          </m:oMath>
          <w:r w:rsidRPr="00BA0CBC">
            <w:t>).</w:t>
          </w:r>
        </w:p>
        <w:p w14:paraId="5244BDE0" w14:textId="74892046" w:rsidR="003B26C4" w:rsidRDefault="00000000"/>
      </w:sdtContent>
    </w:sdt>
    <w:p w14:paraId="32352D3E" w14:textId="77777777" w:rsidR="003B26C4" w:rsidRDefault="00000000">
      <w:pPr>
        <w:numPr>
          <w:ilvl w:val="0"/>
          <w:numId w:val="29"/>
        </w:numPr>
      </w:pPr>
      <w:r>
        <w:t>Wie viele verschiedene Zustände sind möglich?</w:t>
      </w:r>
    </w:p>
    <w:p w14:paraId="634366EB" w14:textId="06D39957" w:rsidR="00BA0CBC" w:rsidRPr="00BA0CBC" w:rsidRDefault="00000000">
      <w:pPr>
        <w:numPr>
          <w:ilvl w:val="1"/>
          <w:numId w:val="34"/>
        </w:numPr>
        <w:rPr>
          <w:rFonts w:ascii="Cambria Math" w:hAnsi="Cambria Math"/>
          <w:i/>
        </w:rPr>
      </w:pPr>
      <w:r>
        <w:t xml:space="preserve">mit 1 Bit: </w:t>
      </w:r>
      <w:r w:rsidR="00BA0CBC" w:rsidRPr="00BA0CBC">
        <w:rPr>
          <w:rFonts w:ascii="Cambria Math" w:hAnsi="Cambria Math"/>
          <w:b/>
          <w:bCs/>
          <w:i/>
        </w:rPr>
        <w:t>2</w:t>
      </w:r>
      <w:r w:rsidR="00BA0CBC" w:rsidRPr="00BA0CBC">
        <w:rPr>
          <w:rFonts w:ascii="Cambria Math" w:hAnsi="Cambria Math"/>
          <w:i/>
        </w:rPr>
        <w:t xml:space="preserve"> </w:t>
      </w:r>
      <w:r w:rsidR="00BA0CBC" w:rsidRPr="00BA0CBC">
        <w:rPr>
          <w:rFonts w:ascii="Cambria Math" w:hAnsi="Cambria Math"/>
          <w:i/>
          <w:iCs/>
        </w:rPr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 w:rsidR="00BA0CBC" w:rsidRPr="00BA0CBC">
        <w:rPr>
          <w:rFonts w:ascii="Cambria Math" w:hAnsi="Cambria Math"/>
          <w:i/>
          <w:iCs/>
        </w:rPr>
        <w:t>)</w:t>
      </w:r>
    </w:p>
    <w:p w14:paraId="79552E89" w14:textId="2BD02282" w:rsidR="003B26C4" w:rsidRDefault="00000000">
      <w:pPr>
        <w:numPr>
          <w:ilvl w:val="1"/>
          <w:numId w:val="34"/>
        </w:numPr>
      </w:pPr>
      <w:r>
        <w:t xml:space="preserve">mit 2 Bits: </w:t>
      </w:r>
      <w:r w:rsidR="00BA0CBC" w:rsidRPr="00BA0CBC">
        <w:rPr>
          <w:b/>
          <w:bCs/>
        </w:rPr>
        <w:t>4</w:t>
      </w:r>
      <w:r w:rsidR="00BA0CBC" w:rsidRPr="00BA0CBC">
        <w:t xml:space="preserve"> </w:t>
      </w:r>
      <w:r w:rsidR="00BA0CBC" w:rsidRPr="00BA0CBC">
        <w:rPr>
          <w:i/>
          <w:iCs/>
        </w:rPr>
        <w:t>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A0CBC" w:rsidRPr="00BA0CBC">
        <w:rPr>
          <w:i/>
          <w:iCs/>
        </w:rPr>
        <w:t>)</w:t>
      </w:r>
    </w:p>
    <w:p w14:paraId="53E73C66" w14:textId="6B73DF0F" w:rsidR="003B26C4" w:rsidRDefault="00000000">
      <w:pPr>
        <w:numPr>
          <w:ilvl w:val="1"/>
          <w:numId w:val="34"/>
        </w:numPr>
      </w:pPr>
      <w:r>
        <w:t xml:space="preserve">mit 3 Bits: </w:t>
      </w:r>
      <w:r w:rsidR="00BA0CBC" w:rsidRPr="00BA0CBC">
        <w:rPr>
          <w:b/>
          <w:bCs/>
        </w:rPr>
        <w:t>8</w:t>
      </w:r>
      <w:r w:rsidR="00BA0CBC" w:rsidRPr="00BA0CBC">
        <w:t xml:space="preserve"> </w:t>
      </w:r>
      <w:r w:rsidR="00BA0CBC" w:rsidRPr="00BA0CBC">
        <w:rPr>
          <w:i/>
          <w:iCs/>
        </w:rPr>
        <w:t>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BA0CBC" w:rsidRPr="00BA0CBC">
        <w:rPr>
          <w:i/>
          <w:iCs/>
        </w:rPr>
        <w:t>)</w:t>
      </w:r>
    </w:p>
    <w:p w14:paraId="6904EDFE" w14:textId="656AE249" w:rsidR="003B26C4" w:rsidRDefault="00000000">
      <w:pPr>
        <w:numPr>
          <w:ilvl w:val="1"/>
          <w:numId w:val="34"/>
        </w:numPr>
      </w:pPr>
      <w:r>
        <w:t xml:space="preserve">mit 5 Bits: </w:t>
      </w:r>
      <w:r w:rsidR="00BA0CBC" w:rsidRPr="00BA0CBC">
        <w:rPr>
          <w:b/>
          <w:bCs/>
        </w:rPr>
        <w:t>32</w:t>
      </w:r>
      <w:r w:rsidR="00BA0CBC" w:rsidRPr="00BA0CBC">
        <w:t xml:space="preserve"> </w:t>
      </w:r>
      <w:r w:rsidR="00BA0CBC" w:rsidRPr="00BA0CBC">
        <w:rPr>
          <w:i/>
          <w:iCs/>
        </w:rPr>
        <w:t>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="00BA0CBC" w:rsidRPr="00BA0CBC">
        <w:rPr>
          <w:i/>
          <w:iCs/>
        </w:rPr>
        <w:t>)</w:t>
      </w:r>
    </w:p>
    <w:p w14:paraId="2457D9E3" w14:textId="77777777" w:rsidR="00BA0CBC" w:rsidRDefault="00BA0CBC" w:rsidP="00BA0CBC">
      <w:pPr>
        <w:ind w:left="1440"/>
      </w:pPr>
    </w:p>
    <w:p w14:paraId="7D2B1A69" w14:textId="77777777" w:rsidR="003B26C4" w:rsidRDefault="00000000">
      <w:pPr>
        <w:numPr>
          <w:ilvl w:val="0"/>
          <w:numId w:val="29"/>
        </w:numPr>
      </w:pPr>
      <w:r>
        <w:t>Bestimme die kleinste nötige Anzahl Bits.</w:t>
      </w:r>
    </w:p>
    <w:p w14:paraId="79A138FC" w14:textId="7575139D" w:rsidR="003B26C4" w:rsidRDefault="00000000">
      <w:pPr>
        <w:numPr>
          <w:ilvl w:val="1"/>
          <w:numId w:val="35"/>
        </w:numPr>
      </w:pPr>
      <w:r>
        <w:t xml:space="preserve">Eine Zahl liegt zwischen 0 und 3: </w:t>
      </w:r>
      <w:r w:rsidR="00BA0CBC" w:rsidRPr="00BA0CBC">
        <w:rPr>
          <w:b/>
          <w:bCs/>
        </w:rPr>
        <w:t>2 Bits</w:t>
      </w:r>
      <w:r w:rsidR="00BA0CBC" w:rsidRPr="00BA0CBC">
        <w:t xml:space="preserve"> </w:t>
      </w:r>
      <w:r w:rsidR="00BA0CBC" w:rsidRPr="00BA0CBC">
        <w:rPr>
          <w:i/>
          <w:iCs/>
        </w:rPr>
        <w:t xml:space="preserve">(4 Zustände: 0, 1, 2, 3 </w:t>
      </w:r>
      <m:oMath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</m:t>
        </m:r>
      </m:oMath>
      <w:r w:rsidR="00BA0CBC" w:rsidRPr="00BA0CBC">
        <w:rPr>
          <w:i/>
          <w:iCs/>
        </w:rPr>
        <w:t>)</w:t>
      </w:r>
    </w:p>
    <w:p w14:paraId="39140BB7" w14:textId="4CB5CC8D" w:rsidR="003B26C4" w:rsidRDefault="00000000">
      <w:pPr>
        <w:numPr>
          <w:ilvl w:val="1"/>
          <w:numId w:val="35"/>
        </w:numPr>
      </w:pPr>
      <w:r>
        <w:t xml:space="preserve">Eine Zahl ist positiv oder negativ: </w:t>
      </w:r>
      <w:r w:rsidR="00BA0CBC" w:rsidRPr="00BA0CBC">
        <w:rPr>
          <w:b/>
          <w:bCs/>
        </w:rPr>
        <w:t>1 Bit</w:t>
      </w:r>
      <w:r w:rsidR="00BA0CBC" w:rsidRPr="00BA0CBC">
        <w:t xml:space="preserve"> </w:t>
      </w:r>
      <w:r w:rsidR="00BA0CBC" w:rsidRPr="00BA0CBC">
        <w:rPr>
          <w:i/>
          <w:iCs/>
        </w:rPr>
        <w:t xml:space="preserve">(2 Zustände: </w:t>
      </w:r>
      <m:oMath>
        <m:r>
          <w:rPr>
            <w:rFonts w:ascii="Cambria Math" w:hAnsi="Cambria Math"/>
          </w:rPr>
          <m:t>+</m:t>
        </m:r>
      </m:oMath>
      <w:r w:rsidR="00BA0CBC" w:rsidRPr="00BA0CBC">
        <w:rPr>
          <w:i/>
          <w:iCs/>
        </w:rPr>
        <w:t xml:space="preserve"> oder </w:t>
      </w:r>
      <m:oMath>
        <m:r>
          <w:rPr>
            <w:rFonts w:ascii="Cambria Math" w:hAnsi="Cambria Math"/>
          </w:rPr>
          <m:t>-</m:t>
        </m:r>
      </m:oMath>
      <w:r w:rsidR="00BA0CBC" w:rsidRPr="00BA0CBC">
        <w:rPr>
          <w:i/>
          <w:iCs/>
        </w:rPr>
        <w:t xml:space="preserve"> </w:t>
      </w:r>
      <m:oMath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=2</m:t>
        </m:r>
      </m:oMath>
      <w:r w:rsidR="00BA0CBC" w:rsidRPr="00BA0CBC">
        <w:rPr>
          <w:i/>
          <w:iCs/>
        </w:rPr>
        <w:t>)</w:t>
      </w:r>
    </w:p>
    <w:p w14:paraId="5112422C" w14:textId="5B7FB0FD" w:rsidR="003B26C4" w:rsidRPr="00BA0CBC" w:rsidRDefault="00000000">
      <w:pPr>
        <w:numPr>
          <w:ilvl w:val="1"/>
          <w:numId w:val="35"/>
        </w:numPr>
      </w:pPr>
      <w:r>
        <w:t xml:space="preserve">Eine Farbe ist Grün, Rot oder Weiss: </w:t>
      </w:r>
      <w:r w:rsidR="00BA0CBC" w:rsidRPr="00BA0CBC">
        <w:rPr>
          <w:b/>
          <w:bCs/>
        </w:rPr>
        <w:t>2 Bits</w:t>
      </w:r>
      <w:r w:rsidR="00BA0CBC" w:rsidRPr="00BA0CBC">
        <w:t xml:space="preserve"> </w:t>
      </w:r>
      <w:r w:rsidR="00BA0CBC" w:rsidRPr="00BA0CBC">
        <w:rPr>
          <w:i/>
          <w:iCs/>
        </w:rPr>
        <w:t>(3 Zustände benötigen mindestens 2 Bits, da 1 Bit nur 2 Zustände abdecken kann)</w:t>
      </w:r>
      <w:r w:rsidR="00BA0CBC">
        <w:rPr>
          <w:i/>
          <w:iCs/>
        </w:rPr>
        <w:t xml:space="preserve"> </w:t>
      </w:r>
    </w:p>
    <w:p w14:paraId="35137178" w14:textId="77777777" w:rsidR="00BA0CBC" w:rsidRDefault="00BA0CBC" w:rsidP="00BA0CBC">
      <w:pPr>
        <w:ind w:left="720"/>
      </w:pPr>
    </w:p>
    <w:p w14:paraId="448171E5" w14:textId="77777777" w:rsidR="003B26C4" w:rsidRDefault="00000000">
      <w:pPr>
        <w:numPr>
          <w:ilvl w:val="0"/>
          <w:numId w:val="29"/>
        </w:numPr>
      </w:pPr>
      <w:r>
        <w:t>Die drei Informationen aus Aufgabe 6 werden unabhängig voneinander gespeichert. Wie viele Bits werden insgesamt benötigt?</w:t>
      </w:r>
    </w:p>
    <w:p w14:paraId="34FB24DA" w14:textId="77407360" w:rsidR="003B26C4" w:rsidRDefault="00000000">
      <w:pPr>
        <w:numPr>
          <w:ilvl w:val="0"/>
          <w:numId w:val="7"/>
        </w:numPr>
      </w:pPr>
      <w:r>
        <w:t xml:space="preserve">Antwort: </w:t>
      </w:r>
      <w:sdt>
        <w:sdtPr>
          <w:id w:val="323564994"/>
          <w:placeholder>
            <w:docPart w:val="DefaultPlaceholder_-1854013440"/>
          </w:placeholder>
        </w:sdtPr>
        <w:sdtContent>
          <w:r w:rsidR="00BA0CBC" w:rsidRPr="00BA0CBC">
            <w:rPr>
              <w:b/>
              <w:bCs/>
            </w:rPr>
            <w:t>Antwort:</w:t>
          </w:r>
          <w:r w:rsidR="00BA0CBC" w:rsidRPr="00BA0CBC">
            <w:t xml:space="preserve"> </w:t>
          </w:r>
          <w:r w:rsidR="00BA0CBC" w:rsidRPr="00BA0CBC">
            <w:rPr>
              <w:b/>
              <w:bCs/>
            </w:rPr>
            <w:t>5 Bits</w:t>
          </w:r>
          <w:r w:rsidR="00BA0CBC" w:rsidRPr="00BA0CBC">
            <w:t xml:space="preserve"> </w:t>
          </w:r>
          <w:r w:rsidR="00BA0CBC" w:rsidRPr="00BA0CBC">
            <w:rPr>
              <w:i/>
              <w:iCs/>
            </w:rPr>
            <w:t>(2 Bits + 1 Bit + 2 Bits = 5 Bits)</w:t>
          </w:r>
        </w:sdtContent>
      </w:sdt>
    </w:p>
    <w:p w14:paraId="21C17DB0" w14:textId="77777777" w:rsidR="003B26C4" w:rsidRDefault="00000000">
      <w:pPr>
        <w:numPr>
          <w:ilvl w:val="0"/>
          <w:numId w:val="29"/>
        </w:numPr>
      </w:pPr>
      <w:r>
        <w:t>Betrachte die Binärzahl 10110100.</w:t>
      </w:r>
    </w:p>
    <w:p w14:paraId="16FF8F26" w14:textId="1901A94D" w:rsidR="003B26C4" w:rsidRDefault="00000000">
      <w:pPr>
        <w:numPr>
          <w:ilvl w:val="1"/>
          <w:numId w:val="36"/>
        </w:numPr>
      </w:pPr>
      <w:r>
        <w:t xml:space="preserve">Das MSB ist: </w:t>
      </w:r>
      <w:r w:rsidR="00BA0CBC" w:rsidRPr="00BA0CBC">
        <w:rPr>
          <w:b/>
          <w:bCs/>
        </w:rPr>
        <w:t xml:space="preserve">(Most </w:t>
      </w:r>
      <w:proofErr w:type="spellStart"/>
      <w:r w:rsidR="00BA0CBC" w:rsidRPr="00BA0CBC">
        <w:rPr>
          <w:b/>
          <w:bCs/>
        </w:rPr>
        <w:t>Significant</w:t>
      </w:r>
      <w:proofErr w:type="spellEnd"/>
      <w:r w:rsidR="00BA0CBC" w:rsidRPr="00BA0CBC">
        <w:rPr>
          <w:b/>
          <w:bCs/>
        </w:rPr>
        <w:t xml:space="preserve"> Bit / höchstwertiges Bit ganz links) ist:</w:t>
      </w:r>
      <w:r w:rsidR="00BA0CBC" w:rsidRPr="00BA0CBC">
        <w:t xml:space="preserve"> </w:t>
      </w:r>
      <w:r w:rsidR="00BA0CBC" w:rsidRPr="00BA0CBC">
        <w:rPr>
          <w:b/>
          <w:bCs/>
        </w:rPr>
        <w:t>1</w:t>
      </w:r>
    </w:p>
    <w:p w14:paraId="65235FD9" w14:textId="655B4855" w:rsidR="003B26C4" w:rsidRDefault="00000000">
      <w:pPr>
        <w:numPr>
          <w:ilvl w:val="1"/>
          <w:numId w:val="36"/>
        </w:numPr>
      </w:pPr>
      <w:r>
        <w:t xml:space="preserve">Das LSB ist: </w:t>
      </w:r>
      <w:r w:rsidR="00BA0CBC" w:rsidRPr="00BA0CBC">
        <w:rPr>
          <w:b/>
          <w:bCs/>
        </w:rPr>
        <w:t xml:space="preserve">(Least </w:t>
      </w:r>
      <w:proofErr w:type="spellStart"/>
      <w:r w:rsidR="00BA0CBC" w:rsidRPr="00BA0CBC">
        <w:rPr>
          <w:b/>
          <w:bCs/>
        </w:rPr>
        <w:t>Significant</w:t>
      </w:r>
      <w:proofErr w:type="spellEnd"/>
      <w:r w:rsidR="00BA0CBC" w:rsidRPr="00BA0CBC">
        <w:rPr>
          <w:b/>
          <w:bCs/>
        </w:rPr>
        <w:t xml:space="preserve"> Bit / niederwertigstes Bit ganz rechts) ist:</w:t>
      </w:r>
      <w:r w:rsidR="00BA0CBC" w:rsidRPr="00BA0CBC">
        <w:t xml:space="preserve"> </w:t>
      </w:r>
      <w:r w:rsidR="00BA0CBC" w:rsidRPr="00BA0CBC">
        <w:rPr>
          <w:b/>
          <w:bCs/>
        </w:rPr>
        <w:t>0</w:t>
      </w:r>
    </w:p>
    <w:p w14:paraId="1920E6C5" w14:textId="77777777" w:rsidR="003B26C4" w:rsidRDefault="00000000">
      <w:pPr>
        <w:pStyle w:val="berschrift3"/>
      </w:pPr>
      <w:bookmarkStart w:id="29" w:name="aufgabe-3---passendes-gatter-wählen"/>
      <w:bookmarkEnd w:id="28"/>
      <w:r>
        <w:t>Aufgabe 3 - Passendes Gatter wählen</w:t>
      </w:r>
    </w:p>
    <w:p w14:paraId="1E41CC5D" w14:textId="77777777" w:rsidR="003B26C4" w:rsidRDefault="00000000">
      <w:r>
        <w:t>Trage bei jeder Situation das passende Gatter ein.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6946"/>
        <w:gridCol w:w="2125"/>
      </w:tblGrid>
      <w:tr w:rsidR="003B26C4" w14:paraId="4D31F536" w14:textId="77777777" w:rsidTr="00715559">
        <w:trPr>
          <w:tblHeader/>
        </w:trPr>
        <w:tc>
          <w:tcPr>
            <w:tcW w:w="6946" w:type="dxa"/>
          </w:tcPr>
          <w:p w14:paraId="5D49D97C" w14:textId="77777777" w:rsidR="003B26C4" w:rsidRDefault="00000000">
            <w:r>
              <w:lastRenderedPageBreak/>
              <w:t>Situation</w:t>
            </w:r>
          </w:p>
        </w:tc>
        <w:tc>
          <w:tcPr>
            <w:tcW w:w="2125" w:type="dxa"/>
          </w:tcPr>
          <w:p w14:paraId="752951BF" w14:textId="77777777" w:rsidR="003B26C4" w:rsidRDefault="00000000">
            <w:r>
              <w:t>Passendes Gatter</w:t>
            </w:r>
          </w:p>
        </w:tc>
      </w:tr>
      <w:tr w:rsidR="003B26C4" w14:paraId="4FB71D2D" w14:textId="77777777" w:rsidTr="00715559">
        <w:tc>
          <w:tcPr>
            <w:tcW w:w="6946" w:type="dxa"/>
          </w:tcPr>
          <w:p w14:paraId="1098F6F5" w14:textId="77777777" w:rsidR="003B26C4" w:rsidRDefault="00000000">
            <w:r>
              <w:t>Ein Login ist nur mit korrektem Benutzernamen und korrektem Passwort erlaubt.</w:t>
            </w:r>
          </w:p>
        </w:tc>
        <w:sdt>
          <w:sdtPr>
            <w:id w:val="-413548767"/>
            <w:placeholder>
              <w:docPart w:val="DefaultPlaceholder_-1854013440"/>
            </w:placeholder>
          </w:sdtPr>
          <w:sdtContent>
            <w:tc>
              <w:tcPr>
                <w:tcW w:w="2125" w:type="dxa"/>
              </w:tcPr>
              <w:p w14:paraId="5746BC6A" w14:textId="27C9C905" w:rsidR="003B26C4" w:rsidRDefault="00BA0CBC">
                <w:r>
                  <w:t>AND</w:t>
                </w:r>
              </w:p>
            </w:tc>
          </w:sdtContent>
        </w:sdt>
      </w:tr>
      <w:tr w:rsidR="003B26C4" w14:paraId="058005B6" w14:textId="77777777" w:rsidTr="00715559">
        <w:tc>
          <w:tcPr>
            <w:tcW w:w="6946" w:type="dxa"/>
          </w:tcPr>
          <w:p w14:paraId="3EE72C0D" w14:textId="77777777" w:rsidR="003B26C4" w:rsidRDefault="00000000">
            <w:r>
              <w:t>Im Serverraum startet der Alarm bei zu hoher Temperatur oder bei Rauch.</w:t>
            </w:r>
          </w:p>
        </w:tc>
        <w:sdt>
          <w:sdtPr>
            <w:id w:val="32933086"/>
            <w:placeholder>
              <w:docPart w:val="DefaultPlaceholder_-1854013440"/>
            </w:placeholder>
          </w:sdtPr>
          <w:sdtContent>
            <w:tc>
              <w:tcPr>
                <w:tcW w:w="2125" w:type="dxa"/>
              </w:tcPr>
              <w:p w14:paraId="4591CD5B" w14:textId="5AB463C9" w:rsidR="003B26C4" w:rsidRDefault="00BA0CBC">
                <w:r>
                  <w:t>OR</w:t>
                </w:r>
              </w:p>
            </w:tc>
          </w:sdtContent>
        </w:sdt>
      </w:tr>
      <w:tr w:rsidR="003B26C4" w14:paraId="1640D3E1" w14:textId="77777777" w:rsidTr="00715559">
        <w:tc>
          <w:tcPr>
            <w:tcW w:w="6946" w:type="dxa"/>
          </w:tcPr>
          <w:p w14:paraId="1B67CEF1" w14:textId="77777777" w:rsidR="003B26C4" w:rsidRDefault="00000000">
            <w:r>
              <w:t>Eine Warnlampe leuchtet, wenn das System nicht in Ordnung ist.</w:t>
            </w:r>
          </w:p>
        </w:tc>
        <w:sdt>
          <w:sdtPr>
            <w:id w:val="-1387561643"/>
            <w:placeholder>
              <w:docPart w:val="DefaultPlaceholder_-1854013440"/>
            </w:placeholder>
          </w:sdtPr>
          <w:sdtContent>
            <w:tc>
              <w:tcPr>
                <w:tcW w:w="2125" w:type="dxa"/>
              </w:tcPr>
              <w:p w14:paraId="787AB363" w14:textId="03B0C40A" w:rsidR="003B26C4" w:rsidRDefault="00BA0CBC">
                <w:r>
                  <w:t>NOT</w:t>
                </w:r>
              </w:p>
            </w:tc>
          </w:sdtContent>
        </w:sdt>
      </w:tr>
      <w:tr w:rsidR="003B26C4" w14:paraId="15FBB631" w14:textId="77777777" w:rsidTr="00715559">
        <w:tc>
          <w:tcPr>
            <w:tcW w:w="6946" w:type="dxa"/>
          </w:tcPr>
          <w:p w14:paraId="500D1C67" w14:textId="77777777" w:rsidR="003B26C4" w:rsidRDefault="00000000">
            <w:r>
              <w:t>Eine Lampe leuchtet, wenn genau einer von zwei Schaltern aktiv ist.</w:t>
            </w:r>
          </w:p>
        </w:tc>
        <w:sdt>
          <w:sdtPr>
            <w:id w:val="1072619301"/>
            <w:placeholder>
              <w:docPart w:val="DefaultPlaceholder_-1854013440"/>
            </w:placeholder>
          </w:sdtPr>
          <w:sdtContent>
            <w:tc>
              <w:tcPr>
                <w:tcW w:w="2125" w:type="dxa"/>
              </w:tcPr>
              <w:p w14:paraId="22078811" w14:textId="2FE0D909" w:rsidR="003B26C4" w:rsidRDefault="00BA0CBC">
                <w:r>
                  <w:t>XOR</w:t>
                </w:r>
              </w:p>
            </w:tc>
          </w:sdtContent>
        </w:sdt>
      </w:tr>
    </w:tbl>
    <w:p w14:paraId="74892A3F" w14:textId="77777777" w:rsidR="003B26C4" w:rsidRDefault="00000000">
      <w:pPr>
        <w:pStyle w:val="berschrift3"/>
      </w:pPr>
      <w:bookmarkStart w:id="30" w:name="aufgabe-4---wahrheitstabellen-ergänzen"/>
      <w:bookmarkEnd w:id="29"/>
      <w:r>
        <w:t>Aufgabe 4 - Wahrheitstabellen ergänzen</w:t>
      </w:r>
    </w:p>
    <w:p w14:paraId="4D26B8C8" w14:textId="43FAE0A8" w:rsidR="003B26C4" w:rsidRDefault="00000000">
      <w:pPr>
        <w:pStyle w:val="berschrift4"/>
      </w:pPr>
      <w:bookmarkStart w:id="31" w:name="a-login"/>
      <w:r>
        <w:t>Login</w:t>
      </w:r>
    </w:p>
    <w:p w14:paraId="618BC146" w14:textId="77777777" w:rsidR="003B26C4" w:rsidRPr="00715559" w:rsidRDefault="00000000">
      <w:pPr>
        <w:rPr>
          <w:lang w:val="en-US"/>
        </w:rPr>
      </w:pPr>
      <w:proofErr w:type="spellStart"/>
      <w:r w:rsidRPr="00715559">
        <w:rPr>
          <w:lang w:val="en-US"/>
        </w:rPr>
        <w:t>login_allowed</w:t>
      </w:r>
      <w:proofErr w:type="spellEnd"/>
      <w:r w:rsidRPr="00715559">
        <w:rPr>
          <w:lang w:val="en-US"/>
        </w:rPr>
        <w:t xml:space="preserve"> = </w:t>
      </w:r>
      <w:proofErr w:type="spellStart"/>
      <w:r w:rsidRPr="00715559">
        <w:rPr>
          <w:lang w:val="en-US"/>
        </w:rPr>
        <w:t>username_ok</w:t>
      </w:r>
      <w:proofErr w:type="spellEnd"/>
      <w:r w:rsidRPr="00715559">
        <w:rPr>
          <w:lang w:val="en-US"/>
        </w:rPr>
        <w:t xml:space="preserve"> AND </w:t>
      </w:r>
      <w:proofErr w:type="spellStart"/>
      <w:r w:rsidRPr="00715559">
        <w:rPr>
          <w:lang w:val="en-US"/>
        </w:rPr>
        <w:t>password_ok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1496"/>
        <w:gridCol w:w="1468"/>
        <w:gridCol w:w="1548"/>
      </w:tblGrid>
      <w:tr w:rsidR="003B26C4" w14:paraId="4B53598E" w14:textId="77777777">
        <w:trPr>
          <w:tblHeader/>
        </w:trPr>
        <w:tc>
          <w:tcPr>
            <w:tcW w:w="0" w:type="auto"/>
          </w:tcPr>
          <w:p w14:paraId="4982747E" w14:textId="77777777" w:rsidR="003B26C4" w:rsidRDefault="00000000">
            <w:pPr>
              <w:jc w:val="right"/>
            </w:pPr>
            <w:proofErr w:type="spellStart"/>
            <w:r>
              <w:t>username_ok</w:t>
            </w:r>
            <w:proofErr w:type="spellEnd"/>
          </w:p>
        </w:tc>
        <w:tc>
          <w:tcPr>
            <w:tcW w:w="0" w:type="auto"/>
          </w:tcPr>
          <w:p w14:paraId="2CBBEC5A" w14:textId="77777777" w:rsidR="003B26C4" w:rsidRDefault="00000000">
            <w:pPr>
              <w:jc w:val="right"/>
            </w:pPr>
            <w:r>
              <w:t>password_ok</w:t>
            </w:r>
          </w:p>
        </w:tc>
        <w:tc>
          <w:tcPr>
            <w:tcW w:w="0" w:type="auto"/>
          </w:tcPr>
          <w:p w14:paraId="406705B9" w14:textId="77777777" w:rsidR="003B26C4" w:rsidRDefault="00000000">
            <w:pPr>
              <w:jc w:val="right"/>
            </w:pPr>
            <w:r>
              <w:t>login_allowed</w:t>
            </w:r>
          </w:p>
        </w:tc>
      </w:tr>
      <w:tr w:rsidR="003B26C4" w14:paraId="343408D6" w14:textId="77777777">
        <w:tc>
          <w:tcPr>
            <w:tcW w:w="0" w:type="auto"/>
          </w:tcPr>
          <w:p w14:paraId="579F8423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1D9D0D9B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D1FB373" w14:textId="5FF2EBB6" w:rsidR="003B26C4" w:rsidRDefault="00BA0CBC">
            <w:r>
              <w:t>0</w:t>
            </w:r>
          </w:p>
        </w:tc>
      </w:tr>
      <w:tr w:rsidR="003B26C4" w14:paraId="13452448" w14:textId="77777777">
        <w:tc>
          <w:tcPr>
            <w:tcW w:w="0" w:type="auto"/>
          </w:tcPr>
          <w:p w14:paraId="4B43CD36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032477CC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9148528" w14:textId="05497CDD" w:rsidR="003B26C4" w:rsidRDefault="00BA0CBC">
            <w:r>
              <w:t>0</w:t>
            </w:r>
          </w:p>
        </w:tc>
      </w:tr>
      <w:tr w:rsidR="003B26C4" w14:paraId="249B477E" w14:textId="77777777">
        <w:tc>
          <w:tcPr>
            <w:tcW w:w="0" w:type="auto"/>
          </w:tcPr>
          <w:p w14:paraId="5E8D92FB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84C8331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A51F11A" w14:textId="6F47D24B" w:rsidR="003B26C4" w:rsidRDefault="00BA0CBC">
            <w:r>
              <w:t>0</w:t>
            </w:r>
          </w:p>
        </w:tc>
      </w:tr>
      <w:tr w:rsidR="003B26C4" w14:paraId="5C3BFD8D" w14:textId="77777777">
        <w:tc>
          <w:tcPr>
            <w:tcW w:w="0" w:type="auto"/>
          </w:tcPr>
          <w:p w14:paraId="74126677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0F1DE31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9E5B41F" w14:textId="315B874D" w:rsidR="003B26C4" w:rsidRDefault="00BA0CBC" w:rsidP="00BA0CBC">
            <w:pPr>
              <w:jc w:val="center"/>
            </w:pPr>
            <w:r>
              <w:t>1</w:t>
            </w:r>
          </w:p>
        </w:tc>
      </w:tr>
    </w:tbl>
    <w:p w14:paraId="047AEBEF" w14:textId="64D2478C" w:rsidR="003B26C4" w:rsidRDefault="00000000">
      <w:pPr>
        <w:pStyle w:val="berschrift4"/>
      </w:pPr>
      <w:bookmarkStart w:id="32" w:name="b-alarm-im-serverraum"/>
      <w:bookmarkEnd w:id="31"/>
      <w:r>
        <w:t>Alarm im Serverraum</w:t>
      </w:r>
    </w:p>
    <w:p w14:paraId="7AB9DDE7" w14:textId="77777777" w:rsidR="003B26C4" w:rsidRPr="00715559" w:rsidRDefault="00000000">
      <w:pPr>
        <w:rPr>
          <w:lang w:val="en-US"/>
        </w:rPr>
      </w:pPr>
      <w:r w:rsidRPr="00715559">
        <w:rPr>
          <w:lang w:val="en-US"/>
        </w:rPr>
        <w:t xml:space="preserve">alert = </w:t>
      </w:r>
      <w:proofErr w:type="spellStart"/>
      <w:r w:rsidRPr="00715559">
        <w:rPr>
          <w:lang w:val="en-US"/>
        </w:rPr>
        <w:t>temperature_alert</w:t>
      </w:r>
      <w:proofErr w:type="spellEnd"/>
      <w:r w:rsidRPr="00715559">
        <w:rPr>
          <w:lang w:val="en-US"/>
        </w:rPr>
        <w:t xml:space="preserve"> OR </w:t>
      </w:r>
      <w:proofErr w:type="spellStart"/>
      <w:r w:rsidRPr="00715559">
        <w:rPr>
          <w:lang w:val="en-US"/>
        </w:rPr>
        <w:t>smoke_alert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1942"/>
        <w:gridCol w:w="1375"/>
        <w:gridCol w:w="648"/>
      </w:tblGrid>
      <w:tr w:rsidR="003B26C4" w14:paraId="63FB1CC6" w14:textId="77777777">
        <w:trPr>
          <w:tblHeader/>
        </w:trPr>
        <w:tc>
          <w:tcPr>
            <w:tcW w:w="0" w:type="auto"/>
          </w:tcPr>
          <w:p w14:paraId="4782DBF5" w14:textId="77777777" w:rsidR="003B26C4" w:rsidRDefault="00000000">
            <w:pPr>
              <w:jc w:val="right"/>
            </w:pPr>
            <w:proofErr w:type="spellStart"/>
            <w:r>
              <w:t>temperature_alert</w:t>
            </w:r>
            <w:proofErr w:type="spellEnd"/>
          </w:p>
        </w:tc>
        <w:tc>
          <w:tcPr>
            <w:tcW w:w="0" w:type="auto"/>
          </w:tcPr>
          <w:p w14:paraId="023D155B" w14:textId="77777777" w:rsidR="003B26C4" w:rsidRDefault="00000000">
            <w:pPr>
              <w:jc w:val="right"/>
            </w:pPr>
            <w:r>
              <w:t>smoke_alert</w:t>
            </w:r>
          </w:p>
        </w:tc>
        <w:tc>
          <w:tcPr>
            <w:tcW w:w="0" w:type="auto"/>
          </w:tcPr>
          <w:p w14:paraId="7C69053E" w14:textId="77777777" w:rsidR="003B26C4" w:rsidRDefault="00000000">
            <w:pPr>
              <w:jc w:val="right"/>
            </w:pPr>
            <w:r>
              <w:t>alert</w:t>
            </w:r>
          </w:p>
        </w:tc>
      </w:tr>
      <w:tr w:rsidR="003B26C4" w14:paraId="5E0DBCF7" w14:textId="77777777">
        <w:tc>
          <w:tcPr>
            <w:tcW w:w="0" w:type="auto"/>
          </w:tcPr>
          <w:p w14:paraId="338BD570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1687E6AF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76A97581" w14:textId="1F6258C9" w:rsidR="003B26C4" w:rsidRDefault="00BA0CBC">
            <w:r>
              <w:t>0</w:t>
            </w:r>
          </w:p>
        </w:tc>
      </w:tr>
      <w:tr w:rsidR="003B26C4" w14:paraId="30E714F7" w14:textId="77777777">
        <w:tc>
          <w:tcPr>
            <w:tcW w:w="0" w:type="auto"/>
          </w:tcPr>
          <w:p w14:paraId="5017272C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3469BDA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6D5BE01" w14:textId="1AF4D942" w:rsidR="003B26C4" w:rsidRDefault="00BA0CBC">
            <w:r>
              <w:t>1</w:t>
            </w:r>
          </w:p>
        </w:tc>
      </w:tr>
      <w:tr w:rsidR="003B26C4" w14:paraId="5AB506D7" w14:textId="77777777">
        <w:tc>
          <w:tcPr>
            <w:tcW w:w="0" w:type="auto"/>
          </w:tcPr>
          <w:p w14:paraId="2C1C1116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BC84C2A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5E1EB28F" w14:textId="3E3F8255" w:rsidR="003B26C4" w:rsidRDefault="00BA0CBC">
            <w:r>
              <w:t>1</w:t>
            </w:r>
          </w:p>
        </w:tc>
      </w:tr>
      <w:tr w:rsidR="003B26C4" w14:paraId="5028210A" w14:textId="77777777">
        <w:tc>
          <w:tcPr>
            <w:tcW w:w="0" w:type="auto"/>
          </w:tcPr>
          <w:p w14:paraId="6DD45FB6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768C1C1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8DDCDAC" w14:textId="2577CA0D" w:rsidR="003B26C4" w:rsidRDefault="00BA0CBC">
            <w:r>
              <w:t>1</w:t>
            </w:r>
          </w:p>
        </w:tc>
      </w:tr>
    </w:tbl>
    <w:p w14:paraId="2E886981" w14:textId="7100CF42" w:rsidR="003B26C4" w:rsidRDefault="00000000">
      <w:pPr>
        <w:pStyle w:val="berschrift4"/>
      </w:pPr>
      <w:bookmarkStart w:id="33" w:name="c-warnlampe"/>
      <w:bookmarkEnd w:id="32"/>
      <w:r>
        <w:t>Warnlampe</w:t>
      </w:r>
    </w:p>
    <w:p w14:paraId="424450C8" w14:textId="77777777" w:rsidR="003B26C4" w:rsidRDefault="00000000">
      <w:r>
        <w:t>warning = NOT system_ok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18"/>
        <w:gridCol w:w="996"/>
      </w:tblGrid>
      <w:tr w:rsidR="003B26C4" w14:paraId="6FA34635" w14:textId="77777777">
        <w:trPr>
          <w:tblHeader/>
        </w:trPr>
        <w:tc>
          <w:tcPr>
            <w:tcW w:w="0" w:type="auto"/>
          </w:tcPr>
          <w:p w14:paraId="51DBD71B" w14:textId="77777777" w:rsidR="003B26C4" w:rsidRDefault="00000000">
            <w:pPr>
              <w:jc w:val="right"/>
            </w:pPr>
            <w:r>
              <w:t>system_ok</w:t>
            </w:r>
          </w:p>
        </w:tc>
        <w:tc>
          <w:tcPr>
            <w:tcW w:w="0" w:type="auto"/>
          </w:tcPr>
          <w:p w14:paraId="79D80776" w14:textId="77777777" w:rsidR="003B26C4" w:rsidRDefault="00000000">
            <w:pPr>
              <w:jc w:val="right"/>
            </w:pPr>
            <w:r>
              <w:t>warning</w:t>
            </w:r>
          </w:p>
        </w:tc>
      </w:tr>
      <w:tr w:rsidR="003B26C4" w14:paraId="43257890" w14:textId="77777777">
        <w:tc>
          <w:tcPr>
            <w:tcW w:w="0" w:type="auto"/>
          </w:tcPr>
          <w:p w14:paraId="65C94155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74DC513D" w14:textId="7F8F2006" w:rsidR="003B26C4" w:rsidRDefault="00BA0CBC">
            <w:r>
              <w:t>1</w:t>
            </w:r>
          </w:p>
        </w:tc>
      </w:tr>
      <w:tr w:rsidR="003B26C4" w14:paraId="6775074C" w14:textId="77777777">
        <w:tc>
          <w:tcPr>
            <w:tcW w:w="0" w:type="auto"/>
          </w:tcPr>
          <w:p w14:paraId="0F8EF944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AFD6E15" w14:textId="30CC7513" w:rsidR="003B26C4" w:rsidRDefault="00BA0CBC">
            <w:r>
              <w:t>0</w:t>
            </w:r>
          </w:p>
        </w:tc>
      </w:tr>
    </w:tbl>
    <w:p w14:paraId="0FA5EF90" w14:textId="2CF7EFE8" w:rsidR="003B26C4" w:rsidRDefault="00000000">
      <w:pPr>
        <w:pStyle w:val="berschrift4"/>
      </w:pPr>
      <w:bookmarkStart w:id="34" w:name="d-zwei-schalter"/>
      <w:bookmarkEnd w:id="33"/>
      <w:r>
        <w:t>Zwei Schalter</w:t>
      </w:r>
    </w:p>
    <w:p w14:paraId="6BE431F0" w14:textId="77777777" w:rsidR="003B26C4" w:rsidRPr="00715559" w:rsidRDefault="00000000">
      <w:pPr>
        <w:rPr>
          <w:lang w:val="en-US"/>
        </w:rPr>
      </w:pPr>
      <w:proofErr w:type="spellStart"/>
      <w:r w:rsidRPr="00715559">
        <w:rPr>
          <w:lang w:val="en-US"/>
        </w:rPr>
        <w:t>light_on</w:t>
      </w:r>
      <w:proofErr w:type="spellEnd"/>
      <w:r w:rsidRPr="00715559">
        <w:rPr>
          <w:lang w:val="en-US"/>
        </w:rPr>
        <w:t xml:space="preserve"> = </w:t>
      </w:r>
      <w:proofErr w:type="spellStart"/>
      <w:r w:rsidRPr="00715559">
        <w:rPr>
          <w:lang w:val="en-US"/>
        </w:rPr>
        <w:t>switch_a</w:t>
      </w:r>
      <w:proofErr w:type="spellEnd"/>
      <w:r w:rsidRPr="00715559">
        <w:rPr>
          <w:lang w:val="en-US"/>
        </w:rPr>
        <w:t xml:space="preserve"> XOR </w:t>
      </w:r>
      <w:proofErr w:type="spellStart"/>
      <w:r w:rsidRPr="00715559">
        <w:rPr>
          <w:lang w:val="en-US"/>
        </w:rPr>
        <w:t>switch_b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1026"/>
        <w:gridCol w:w="1043"/>
        <w:gridCol w:w="996"/>
      </w:tblGrid>
      <w:tr w:rsidR="003B26C4" w14:paraId="18FFD2AD" w14:textId="77777777">
        <w:trPr>
          <w:tblHeader/>
        </w:trPr>
        <w:tc>
          <w:tcPr>
            <w:tcW w:w="0" w:type="auto"/>
          </w:tcPr>
          <w:p w14:paraId="2C5CC118" w14:textId="77777777" w:rsidR="003B26C4" w:rsidRDefault="00000000">
            <w:pPr>
              <w:jc w:val="right"/>
            </w:pPr>
            <w:proofErr w:type="spellStart"/>
            <w:r>
              <w:t>switch_a</w:t>
            </w:r>
            <w:proofErr w:type="spellEnd"/>
          </w:p>
        </w:tc>
        <w:tc>
          <w:tcPr>
            <w:tcW w:w="0" w:type="auto"/>
          </w:tcPr>
          <w:p w14:paraId="7D6887C3" w14:textId="77777777" w:rsidR="003B26C4" w:rsidRDefault="00000000">
            <w:pPr>
              <w:jc w:val="right"/>
            </w:pPr>
            <w:r>
              <w:t>switch_b</w:t>
            </w:r>
          </w:p>
        </w:tc>
        <w:tc>
          <w:tcPr>
            <w:tcW w:w="0" w:type="auto"/>
          </w:tcPr>
          <w:p w14:paraId="2E2D4013" w14:textId="77777777" w:rsidR="003B26C4" w:rsidRDefault="00000000">
            <w:pPr>
              <w:jc w:val="right"/>
            </w:pPr>
            <w:r>
              <w:t>light_on</w:t>
            </w:r>
          </w:p>
        </w:tc>
      </w:tr>
      <w:tr w:rsidR="003B26C4" w14:paraId="75CBDBE2" w14:textId="77777777">
        <w:tc>
          <w:tcPr>
            <w:tcW w:w="0" w:type="auto"/>
          </w:tcPr>
          <w:p w14:paraId="2941EC0C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10960D9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3FD55287" w14:textId="2EB42D26" w:rsidR="003B26C4" w:rsidRDefault="00BA0CBC">
            <w:r>
              <w:t>0</w:t>
            </w:r>
          </w:p>
        </w:tc>
      </w:tr>
      <w:tr w:rsidR="003B26C4" w14:paraId="231D603B" w14:textId="77777777">
        <w:tc>
          <w:tcPr>
            <w:tcW w:w="0" w:type="auto"/>
          </w:tcPr>
          <w:p w14:paraId="28BF5AF3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5010DAD8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1A85DA5" w14:textId="5134DD13" w:rsidR="003B26C4" w:rsidRDefault="00BA0CBC">
            <w:r>
              <w:t>1</w:t>
            </w:r>
          </w:p>
        </w:tc>
      </w:tr>
      <w:tr w:rsidR="003B26C4" w14:paraId="098838F5" w14:textId="77777777">
        <w:tc>
          <w:tcPr>
            <w:tcW w:w="0" w:type="auto"/>
          </w:tcPr>
          <w:p w14:paraId="39017061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74114E1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6CAB4D5" w14:textId="74120CAC" w:rsidR="003B26C4" w:rsidRDefault="00BA0CBC">
            <w:r>
              <w:t>1</w:t>
            </w:r>
          </w:p>
        </w:tc>
      </w:tr>
      <w:tr w:rsidR="003B26C4" w14:paraId="240428E8" w14:textId="77777777">
        <w:tc>
          <w:tcPr>
            <w:tcW w:w="0" w:type="auto"/>
          </w:tcPr>
          <w:p w14:paraId="49FDBFDB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6B61EE2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3CB9447" w14:textId="737D1C77" w:rsidR="003B26C4" w:rsidRDefault="00BA0CBC">
            <w:r>
              <w:t>0</w:t>
            </w:r>
          </w:p>
        </w:tc>
      </w:tr>
    </w:tbl>
    <w:p w14:paraId="4EA22033" w14:textId="77777777" w:rsidR="003B26C4" w:rsidRDefault="00000000">
      <w:pPr>
        <w:pStyle w:val="berschrift3"/>
      </w:pPr>
      <w:bookmarkStart w:id="35" w:name="aufgabe-5---halbaddierer-mit-logiksim"/>
      <w:bookmarkEnd w:id="30"/>
      <w:bookmarkEnd w:id="34"/>
      <w:r>
        <w:t>Aufgabe 5 - Halbaddierer mit LogikSim</w:t>
      </w:r>
    </w:p>
    <w:p w14:paraId="3CBA2F27" w14:textId="77777777" w:rsidR="003B26C4" w:rsidRDefault="00000000">
      <w:r>
        <w:t>Ein Halbaddierer addiert zwei einzelne Bits A und B.</w:t>
      </w:r>
    </w:p>
    <w:p w14:paraId="4DAFB0DA" w14:textId="77777777" w:rsidR="003B26C4" w:rsidRDefault="00000000">
      <w:r>
        <w:t>Bei 1 + 1 entsteht binär das Ergebnis 10:</w:t>
      </w:r>
    </w:p>
    <w:p w14:paraId="6820722F" w14:textId="77777777" w:rsidR="003B26C4" w:rsidRDefault="00000000">
      <w:pPr>
        <w:numPr>
          <w:ilvl w:val="0"/>
          <w:numId w:val="37"/>
        </w:numPr>
      </w:pPr>
      <w:r>
        <w:t>Die Summe ist 0.</w:t>
      </w:r>
    </w:p>
    <w:p w14:paraId="3FC970DB" w14:textId="77777777" w:rsidR="003B26C4" w:rsidRDefault="00000000">
      <w:pPr>
        <w:numPr>
          <w:ilvl w:val="0"/>
          <w:numId w:val="37"/>
        </w:numPr>
      </w:pPr>
      <w:r>
        <w:t>Der Übertrag ist 1.</w:t>
      </w:r>
    </w:p>
    <w:p w14:paraId="2DFB5E19" w14:textId="77777777" w:rsidR="003B26C4" w:rsidRDefault="00000000">
      <w:r>
        <w:t>Für einen Halbaddierer gelten diese Regeln:</w:t>
      </w:r>
    </w:p>
    <w:p w14:paraId="1F55A513" w14:textId="77777777" w:rsidR="003B26C4" w:rsidRDefault="00000000">
      <w:pPr>
        <w:numPr>
          <w:ilvl w:val="0"/>
          <w:numId w:val="38"/>
        </w:numPr>
      </w:pPr>
      <w:r>
        <w:t>sum = A XOR B</w:t>
      </w:r>
    </w:p>
    <w:p w14:paraId="33AA8206" w14:textId="77777777" w:rsidR="003B26C4" w:rsidRDefault="00000000">
      <w:pPr>
        <w:numPr>
          <w:ilvl w:val="0"/>
          <w:numId w:val="38"/>
        </w:numPr>
      </w:pPr>
      <w:r>
        <w:t>carry = A AND B</w:t>
      </w:r>
    </w:p>
    <w:p w14:paraId="2F4AFBE5" w14:textId="77777777" w:rsidR="003B26C4" w:rsidRDefault="00000000">
      <w:pPr>
        <w:pStyle w:val="berschrift4"/>
      </w:pPr>
      <w:bookmarkStart w:id="36" w:name="arbeitsauftrag"/>
      <w:r>
        <w:lastRenderedPageBreak/>
        <w:t>Arbeitsauftrag</w:t>
      </w:r>
    </w:p>
    <w:p w14:paraId="6AAE4041" w14:textId="77777777" w:rsidR="003B26C4" w:rsidRDefault="00000000">
      <w:pPr>
        <w:numPr>
          <w:ilvl w:val="0"/>
          <w:numId w:val="39"/>
        </w:numPr>
      </w:pPr>
      <w:r>
        <w:t>Starte LogikSim.</w:t>
      </w:r>
    </w:p>
    <w:p w14:paraId="39E3E311" w14:textId="77777777" w:rsidR="003B26C4" w:rsidRDefault="00000000">
      <w:pPr>
        <w:numPr>
          <w:ilvl w:val="0"/>
          <w:numId w:val="39"/>
        </w:numPr>
      </w:pPr>
      <w:r>
        <w:t>Erstelle zwei Eingänge und beschrifte sie mit A und B.</w:t>
      </w:r>
    </w:p>
    <w:p w14:paraId="768ADAC4" w14:textId="77777777" w:rsidR="003B26C4" w:rsidRDefault="00000000">
      <w:pPr>
        <w:numPr>
          <w:ilvl w:val="0"/>
          <w:numId w:val="39"/>
        </w:numPr>
      </w:pPr>
      <w:r>
        <w:t>Füge ein XOR-Gatter und ein AND-Gatter ein.</w:t>
      </w:r>
    </w:p>
    <w:p w14:paraId="47F77801" w14:textId="77777777" w:rsidR="003B26C4" w:rsidRDefault="00000000">
      <w:pPr>
        <w:numPr>
          <w:ilvl w:val="0"/>
          <w:numId w:val="39"/>
        </w:numPr>
      </w:pPr>
      <w:r>
        <w:t>Verbinde beide Eingänge mit beiden Gattern.</w:t>
      </w:r>
    </w:p>
    <w:p w14:paraId="7BC3A04B" w14:textId="77777777" w:rsidR="003B26C4" w:rsidRDefault="00000000">
      <w:pPr>
        <w:numPr>
          <w:ilvl w:val="0"/>
          <w:numId w:val="39"/>
        </w:numPr>
      </w:pPr>
      <w:r>
        <w:t>Erstelle die Ausgänge sum und carry.</w:t>
      </w:r>
    </w:p>
    <w:p w14:paraId="1AE94699" w14:textId="77777777" w:rsidR="003B26C4" w:rsidRDefault="00000000">
      <w:pPr>
        <w:numPr>
          <w:ilvl w:val="0"/>
          <w:numId w:val="39"/>
        </w:numPr>
      </w:pPr>
      <w:r>
        <w:t>Verbinde das XOR-Gatter mit sum.</w:t>
      </w:r>
    </w:p>
    <w:p w14:paraId="02461E0C" w14:textId="77777777" w:rsidR="003B26C4" w:rsidRDefault="00000000">
      <w:pPr>
        <w:numPr>
          <w:ilvl w:val="0"/>
          <w:numId w:val="39"/>
        </w:numPr>
      </w:pPr>
      <w:r>
        <w:t>Verbinde das AND-Gatter mit carry.</w:t>
      </w:r>
    </w:p>
    <w:p w14:paraId="56FB6A41" w14:textId="77777777" w:rsidR="003B26C4" w:rsidRDefault="00000000">
      <w:pPr>
        <w:numPr>
          <w:ilvl w:val="0"/>
          <w:numId w:val="39"/>
        </w:numPr>
      </w:pPr>
      <w:r>
        <w:t>Teste alle vier möglichen Eingangskombinationen.</w:t>
      </w:r>
    </w:p>
    <w:p w14:paraId="06282CCA" w14:textId="77777777" w:rsidR="003B26C4" w:rsidRDefault="00000000">
      <w:pPr>
        <w:numPr>
          <w:ilvl w:val="0"/>
          <w:numId w:val="39"/>
        </w:numPr>
      </w:pPr>
      <w:r>
        <w:t>Ergänze die Tabelle.</w:t>
      </w:r>
    </w:p>
    <w:p w14:paraId="4E4AFE73" w14:textId="77777777" w:rsidR="003B26C4" w:rsidRDefault="00000000">
      <w:pPr>
        <w:numPr>
          <w:ilvl w:val="0"/>
          <w:numId w:val="39"/>
        </w:numPr>
      </w:pPr>
      <w:r>
        <w:t>Speichere die Schaltung als DL1_Halbaddierer_Name.sim.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58"/>
        <w:gridCol w:w="343"/>
        <w:gridCol w:w="624"/>
        <w:gridCol w:w="689"/>
      </w:tblGrid>
      <w:tr w:rsidR="003B26C4" w14:paraId="613BA8B3" w14:textId="77777777">
        <w:trPr>
          <w:tblHeader/>
        </w:trPr>
        <w:tc>
          <w:tcPr>
            <w:tcW w:w="0" w:type="auto"/>
          </w:tcPr>
          <w:p w14:paraId="2E105D0B" w14:textId="77777777" w:rsidR="003B26C4" w:rsidRDefault="00000000">
            <w:pPr>
              <w:jc w:val="right"/>
            </w:pPr>
            <w:r>
              <w:t>A</w:t>
            </w:r>
          </w:p>
        </w:tc>
        <w:tc>
          <w:tcPr>
            <w:tcW w:w="0" w:type="auto"/>
          </w:tcPr>
          <w:p w14:paraId="44CE2B9D" w14:textId="77777777" w:rsidR="003B26C4" w:rsidRDefault="00000000">
            <w:pPr>
              <w:jc w:val="right"/>
            </w:pPr>
            <w:r>
              <w:t>B</w:t>
            </w:r>
          </w:p>
        </w:tc>
        <w:tc>
          <w:tcPr>
            <w:tcW w:w="0" w:type="auto"/>
          </w:tcPr>
          <w:p w14:paraId="346BFDDA" w14:textId="77777777" w:rsidR="003B26C4" w:rsidRDefault="00000000">
            <w:pPr>
              <w:jc w:val="right"/>
            </w:pPr>
            <w:r>
              <w:t>sum</w:t>
            </w:r>
          </w:p>
        </w:tc>
        <w:tc>
          <w:tcPr>
            <w:tcW w:w="0" w:type="auto"/>
          </w:tcPr>
          <w:p w14:paraId="2DF6698A" w14:textId="77777777" w:rsidR="003B26C4" w:rsidRDefault="00000000">
            <w:pPr>
              <w:jc w:val="right"/>
            </w:pPr>
            <w:r>
              <w:t>carry</w:t>
            </w:r>
          </w:p>
        </w:tc>
      </w:tr>
      <w:tr w:rsidR="003B26C4" w14:paraId="601B0DDB" w14:textId="77777777">
        <w:tc>
          <w:tcPr>
            <w:tcW w:w="0" w:type="auto"/>
          </w:tcPr>
          <w:p w14:paraId="48C3C580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197C9D9D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5CB748E8" w14:textId="13A641C0" w:rsidR="003B26C4" w:rsidRDefault="00010071">
            <w:r>
              <w:t>0</w:t>
            </w:r>
          </w:p>
        </w:tc>
        <w:tc>
          <w:tcPr>
            <w:tcW w:w="0" w:type="auto"/>
          </w:tcPr>
          <w:p w14:paraId="7E74C0F2" w14:textId="6C35164D" w:rsidR="003B26C4" w:rsidRDefault="00010071">
            <w:r>
              <w:t>0</w:t>
            </w:r>
          </w:p>
        </w:tc>
      </w:tr>
      <w:tr w:rsidR="003B26C4" w14:paraId="62579DFC" w14:textId="77777777">
        <w:tc>
          <w:tcPr>
            <w:tcW w:w="0" w:type="auto"/>
          </w:tcPr>
          <w:p w14:paraId="08EF73D6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53B9415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9ACE470" w14:textId="4BA56C1D" w:rsidR="003B26C4" w:rsidRDefault="00010071">
            <w:r>
              <w:t>1</w:t>
            </w:r>
          </w:p>
        </w:tc>
        <w:tc>
          <w:tcPr>
            <w:tcW w:w="0" w:type="auto"/>
          </w:tcPr>
          <w:p w14:paraId="38C46B5D" w14:textId="24317891" w:rsidR="003B26C4" w:rsidRDefault="00010071">
            <w:r>
              <w:t>0</w:t>
            </w:r>
          </w:p>
        </w:tc>
      </w:tr>
      <w:tr w:rsidR="003B26C4" w14:paraId="5C5F746A" w14:textId="77777777">
        <w:tc>
          <w:tcPr>
            <w:tcW w:w="0" w:type="auto"/>
          </w:tcPr>
          <w:p w14:paraId="5654A629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8775607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52C09EE" w14:textId="18EB18F6" w:rsidR="003B26C4" w:rsidRDefault="00010071">
            <w:r>
              <w:t>1</w:t>
            </w:r>
          </w:p>
        </w:tc>
        <w:tc>
          <w:tcPr>
            <w:tcW w:w="0" w:type="auto"/>
          </w:tcPr>
          <w:p w14:paraId="6585E2EC" w14:textId="0E295762" w:rsidR="003B26C4" w:rsidRDefault="00010071">
            <w:r>
              <w:t>0</w:t>
            </w:r>
          </w:p>
        </w:tc>
      </w:tr>
      <w:tr w:rsidR="003B26C4" w14:paraId="282BF597" w14:textId="77777777">
        <w:tc>
          <w:tcPr>
            <w:tcW w:w="0" w:type="auto"/>
          </w:tcPr>
          <w:p w14:paraId="5501E9F0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5787773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98B59C2" w14:textId="6309FF0D" w:rsidR="003B26C4" w:rsidRDefault="00010071">
            <w:r>
              <w:t>0</w:t>
            </w:r>
          </w:p>
        </w:tc>
        <w:tc>
          <w:tcPr>
            <w:tcW w:w="0" w:type="auto"/>
          </w:tcPr>
          <w:p w14:paraId="31FF3F4B" w14:textId="118A7542" w:rsidR="003B26C4" w:rsidRDefault="00010071">
            <w:r>
              <w:t>1</w:t>
            </w:r>
          </w:p>
        </w:tc>
      </w:tr>
    </w:tbl>
    <w:p w14:paraId="3979776D" w14:textId="77777777" w:rsidR="003B26C4" w:rsidRDefault="00000000">
      <w:pPr>
        <w:pStyle w:val="berschrift4"/>
      </w:pPr>
      <w:bookmarkStart w:id="37" w:name="kontrolle"/>
      <w:bookmarkEnd w:id="36"/>
      <w:r>
        <w:t>Kontrolle</w:t>
      </w:r>
    </w:p>
    <w:p w14:paraId="03E754B6" w14:textId="77777777" w:rsidR="003B26C4" w:rsidRDefault="00000000">
      <w:pPr>
        <w:numPr>
          <w:ilvl w:val="0"/>
          <w:numId w:val="40"/>
        </w:numPr>
      </w:pPr>
      <w:r>
        <w:t>Meine Schaltung enthält zwei Eingänge.</w:t>
      </w:r>
    </w:p>
    <w:p w14:paraId="5CA981DD" w14:textId="77777777" w:rsidR="003B26C4" w:rsidRDefault="00000000">
      <w:pPr>
        <w:numPr>
          <w:ilvl w:val="0"/>
          <w:numId w:val="41"/>
        </w:numPr>
      </w:pPr>
      <w:r>
        <w:t>Meine Schaltung enthält ein XOR-Gatter.</w:t>
      </w:r>
    </w:p>
    <w:p w14:paraId="6DE7DA84" w14:textId="77777777" w:rsidR="003B26C4" w:rsidRDefault="00000000">
      <w:pPr>
        <w:numPr>
          <w:ilvl w:val="0"/>
          <w:numId w:val="42"/>
        </w:numPr>
      </w:pPr>
      <w:r>
        <w:t>Meine Schaltung enthält ein AND-Gatter.</w:t>
      </w:r>
    </w:p>
    <w:p w14:paraId="72B6F4FC" w14:textId="77777777" w:rsidR="003B26C4" w:rsidRDefault="00000000">
      <w:pPr>
        <w:numPr>
          <w:ilvl w:val="0"/>
          <w:numId w:val="43"/>
        </w:numPr>
      </w:pPr>
      <w:r>
        <w:t>Meine Schaltung enthält die Ausgänge sum und carry.</w:t>
      </w:r>
    </w:p>
    <w:p w14:paraId="6FE14B46" w14:textId="77777777" w:rsidR="003B26C4" w:rsidRDefault="00000000">
      <w:pPr>
        <w:numPr>
          <w:ilvl w:val="0"/>
          <w:numId w:val="44"/>
        </w:numPr>
      </w:pPr>
      <w:r>
        <w:t>Alle vier Tests stimmen mit meiner Wahrheitstabelle überein.</w:t>
      </w:r>
    </w:p>
    <w:p w14:paraId="3111B3A4" w14:textId="77777777" w:rsidR="003B26C4" w:rsidRDefault="00000000">
      <w:pPr>
        <w:numPr>
          <w:ilvl w:val="0"/>
          <w:numId w:val="45"/>
        </w:numPr>
      </w:pPr>
      <w:r>
        <w:t>Die Schaltung ist gespeichert.</w:t>
      </w:r>
    </w:p>
    <w:p w14:paraId="0F25741F" w14:textId="35E4070E" w:rsidR="003B26C4" w:rsidRDefault="00000000">
      <w:pPr>
        <w:pStyle w:val="berschrift2"/>
      </w:pPr>
      <w:bookmarkStart w:id="38" w:name="zusatzaufgaben"/>
      <w:bookmarkEnd w:id="27"/>
      <w:bookmarkEnd w:id="35"/>
      <w:bookmarkEnd w:id="37"/>
      <w:r>
        <w:t>Zusatzaufgaben</w:t>
      </w:r>
    </w:p>
    <w:p w14:paraId="2AE47F10" w14:textId="77777777" w:rsidR="003B26C4" w:rsidRDefault="00000000">
      <w:r>
        <w:t>Bearbeite diese Aufgaben, wenn du mit den Pflichtaufgaben fertig bist.</w:t>
      </w:r>
    </w:p>
    <w:p w14:paraId="1AEB4C53" w14:textId="77777777" w:rsidR="003B26C4" w:rsidRDefault="00000000">
      <w:pPr>
        <w:pStyle w:val="berschrift3"/>
      </w:pPr>
      <w:bookmarkStart w:id="39" w:name="zusatzaufgabe-1---backup"/>
      <w:r>
        <w:t>Zusatzaufgabe 1 - Backup</w:t>
      </w:r>
    </w:p>
    <w:p w14:paraId="4FDBD8E1" w14:textId="77777777" w:rsidR="003B26C4" w:rsidRDefault="00000000">
      <w:r>
        <w:t>Für ein Backup gelten drei Bedingungen:</w:t>
      </w:r>
    </w:p>
    <w:p w14:paraId="401C0994" w14:textId="77777777" w:rsidR="003B26C4" w:rsidRPr="00715559" w:rsidRDefault="00000000">
      <w:pPr>
        <w:rPr>
          <w:lang w:val="en-US"/>
        </w:rPr>
      </w:pPr>
      <w:proofErr w:type="spellStart"/>
      <w:r w:rsidRPr="00715559">
        <w:rPr>
          <w:lang w:val="en-US"/>
        </w:rPr>
        <w:t>backup_run</w:t>
      </w:r>
      <w:proofErr w:type="spellEnd"/>
      <w:r w:rsidRPr="00715559">
        <w:rPr>
          <w:lang w:val="en-US"/>
        </w:rPr>
        <w:t xml:space="preserve"> = (</w:t>
      </w:r>
      <w:proofErr w:type="spellStart"/>
      <w:r w:rsidRPr="00715559">
        <w:rPr>
          <w:lang w:val="en-US"/>
        </w:rPr>
        <w:t>time_ok</w:t>
      </w:r>
      <w:proofErr w:type="spellEnd"/>
      <w:r w:rsidRPr="00715559">
        <w:rPr>
          <w:lang w:val="en-US"/>
        </w:rPr>
        <w:t xml:space="preserve"> AND </w:t>
      </w:r>
      <w:proofErr w:type="spellStart"/>
      <w:r w:rsidRPr="00715559">
        <w:rPr>
          <w:lang w:val="en-US"/>
        </w:rPr>
        <w:t>storage_ok</w:t>
      </w:r>
      <w:proofErr w:type="spellEnd"/>
      <w:r w:rsidRPr="00715559">
        <w:rPr>
          <w:lang w:val="en-US"/>
        </w:rPr>
        <w:t xml:space="preserve">) AND </w:t>
      </w:r>
      <w:proofErr w:type="spellStart"/>
      <w:r w:rsidRPr="00715559">
        <w:rPr>
          <w:lang w:val="en-US"/>
        </w:rPr>
        <w:t>backup_enabled</w:t>
      </w:r>
      <w:proofErr w:type="spellEnd"/>
    </w:p>
    <w:p w14:paraId="0EA84471" w14:textId="77777777" w:rsidR="003B26C4" w:rsidRDefault="00000000">
      <w:r>
        <w:t>Ergänze die Wahrheitstabelle.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78"/>
        <w:gridCol w:w="1276"/>
        <w:gridCol w:w="1793"/>
        <w:gridCol w:w="1339"/>
      </w:tblGrid>
      <w:tr w:rsidR="003B26C4" w14:paraId="203C37B3" w14:textId="77777777">
        <w:trPr>
          <w:tblHeader/>
        </w:trPr>
        <w:tc>
          <w:tcPr>
            <w:tcW w:w="0" w:type="auto"/>
          </w:tcPr>
          <w:p w14:paraId="68565613" w14:textId="77777777" w:rsidR="003B26C4" w:rsidRDefault="00000000">
            <w:pPr>
              <w:jc w:val="right"/>
            </w:pPr>
            <w:r>
              <w:t>time_ok</w:t>
            </w:r>
          </w:p>
        </w:tc>
        <w:tc>
          <w:tcPr>
            <w:tcW w:w="0" w:type="auto"/>
          </w:tcPr>
          <w:p w14:paraId="53310B7D" w14:textId="77777777" w:rsidR="003B26C4" w:rsidRDefault="00000000">
            <w:pPr>
              <w:jc w:val="right"/>
            </w:pPr>
            <w:r>
              <w:t>storage_ok</w:t>
            </w:r>
          </w:p>
        </w:tc>
        <w:tc>
          <w:tcPr>
            <w:tcW w:w="0" w:type="auto"/>
          </w:tcPr>
          <w:p w14:paraId="1B92AC87" w14:textId="77777777" w:rsidR="003B26C4" w:rsidRDefault="00000000">
            <w:pPr>
              <w:jc w:val="right"/>
            </w:pPr>
            <w:r>
              <w:t>backup_enabled</w:t>
            </w:r>
          </w:p>
        </w:tc>
        <w:tc>
          <w:tcPr>
            <w:tcW w:w="0" w:type="auto"/>
          </w:tcPr>
          <w:p w14:paraId="64F18305" w14:textId="77777777" w:rsidR="003B26C4" w:rsidRDefault="00000000">
            <w:pPr>
              <w:jc w:val="right"/>
            </w:pPr>
            <w:r>
              <w:t>backup_run</w:t>
            </w:r>
          </w:p>
        </w:tc>
      </w:tr>
      <w:tr w:rsidR="003B26C4" w14:paraId="388CF1BE" w14:textId="77777777">
        <w:tc>
          <w:tcPr>
            <w:tcW w:w="0" w:type="auto"/>
          </w:tcPr>
          <w:p w14:paraId="4131A28C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835AA81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DDAE1F1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411AB48A" w14:textId="07C12F29" w:rsidR="003B26C4" w:rsidRDefault="00010071">
            <w:r>
              <w:t>0</w:t>
            </w:r>
          </w:p>
        </w:tc>
      </w:tr>
      <w:tr w:rsidR="003B26C4" w14:paraId="181D6653" w14:textId="77777777">
        <w:tc>
          <w:tcPr>
            <w:tcW w:w="0" w:type="auto"/>
          </w:tcPr>
          <w:p w14:paraId="1222D72D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5DA581F5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31777F14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052EB65" w14:textId="193AE4A1" w:rsidR="003B26C4" w:rsidRDefault="00010071">
            <w:r>
              <w:t>0</w:t>
            </w:r>
          </w:p>
        </w:tc>
      </w:tr>
      <w:tr w:rsidR="003B26C4" w14:paraId="37B73470" w14:textId="77777777">
        <w:tc>
          <w:tcPr>
            <w:tcW w:w="0" w:type="auto"/>
          </w:tcPr>
          <w:p w14:paraId="3AEB2F75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B8862E9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A476274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4F98E5DD" w14:textId="0361B8D4" w:rsidR="003B26C4" w:rsidRDefault="00010071">
            <w:r>
              <w:t>0</w:t>
            </w:r>
          </w:p>
        </w:tc>
      </w:tr>
      <w:tr w:rsidR="003B26C4" w14:paraId="3C31FE81" w14:textId="77777777">
        <w:tc>
          <w:tcPr>
            <w:tcW w:w="0" w:type="auto"/>
          </w:tcPr>
          <w:p w14:paraId="0A638EC6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868EC7E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C4557D7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B47CA8A" w14:textId="56FC434E" w:rsidR="003B26C4" w:rsidRDefault="00010071">
            <w:r>
              <w:t>0</w:t>
            </w:r>
          </w:p>
        </w:tc>
      </w:tr>
      <w:tr w:rsidR="003B26C4" w14:paraId="03B6E069" w14:textId="77777777">
        <w:tc>
          <w:tcPr>
            <w:tcW w:w="0" w:type="auto"/>
          </w:tcPr>
          <w:p w14:paraId="64FD63C4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7E94C4A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7C2096E9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094A554B" w14:textId="26AEDA35" w:rsidR="003B26C4" w:rsidRDefault="00010071">
            <w:r>
              <w:t>0</w:t>
            </w:r>
          </w:p>
        </w:tc>
      </w:tr>
      <w:tr w:rsidR="003B26C4" w14:paraId="02A932F1" w14:textId="77777777">
        <w:tc>
          <w:tcPr>
            <w:tcW w:w="0" w:type="auto"/>
          </w:tcPr>
          <w:p w14:paraId="19CBDE89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D24DEB3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4A8043F5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5BBDA0F" w14:textId="1CF5F90D" w:rsidR="003B26C4" w:rsidRDefault="00010071">
            <w:r>
              <w:t>0</w:t>
            </w:r>
          </w:p>
        </w:tc>
      </w:tr>
      <w:tr w:rsidR="003B26C4" w14:paraId="724B0C6D" w14:textId="77777777">
        <w:tc>
          <w:tcPr>
            <w:tcW w:w="0" w:type="auto"/>
          </w:tcPr>
          <w:p w14:paraId="3013F196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827DD84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C69C925" w14:textId="77777777" w:rsidR="003B26C4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0156997D" w14:textId="23601A60" w:rsidR="003B26C4" w:rsidRDefault="00010071">
            <w:r>
              <w:t>0</w:t>
            </w:r>
          </w:p>
        </w:tc>
      </w:tr>
      <w:tr w:rsidR="003B26C4" w14:paraId="44654CCB" w14:textId="77777777">
        <w:tc>
          <w:tcPr>
            <w:tcW w:w="0" w:type="auto"/>
          </w:tcPr>
          <w:p w14:paraId="44289E65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551642D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E7D0A3B" w14:textId="77777777" w:rsidR="003B26C4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DFE6B41" w14:textId="38E0A69F" w:rsidR="003B26C4" w:rsidRDefault="00010071">
            <w:r>
              <w:t>1</w:t>
            </w:r>
          </w:p>
        </w:tc>
      </w:tr>
    </w:tbl>
    <w:p w14:paraId="7D3FD9B7" w14:textId="77777777" w:rsidR="003B26C4" w:rsidRDefault="00000000">
      <w:r>
        <w:t>Baue die Schaltung anschliessend in LogikSim.</w:t>
      </w:r>
    </w:p>
    <w:p w14:paraId="159036BF" w14:textId="77777777" w:rsidR="003B26C4" w:rsidRDefault="00000000">
      <w:pPr>
        <w:pStyle w:val="berschrift3"/>
      </w:pPr>
      <w:bookmarkStart w:id="40" w:name="Xf5c16d9859c1a57d3a5d752c86ccff993762399"/>
      <w:bookmarkEnd w:id="39"/>
      <w:r>
        <w:t>Zusatzaufgabe 2 - Volladdierer untersuchen</w:t>
      </w:r>
    </w:p>
    <w:p w14:paraId="5890FB34" w14:textId="77777777" w:rsidR="003B26C4" w:rsidRDefault="00000000">
      <w:pPr>
        <w:numPr>
          <w:ilvl w:val="0"/>
          <w:numId w:val="46"/>
        </w:numPr>
      </w:pPr>
      <w:r>
        <w:t>Öffne die Datei Volladdierer.sim.</w:t>
      </w:r>
    </w:p>
    <w:p w14:paraId="4D01CE1C" w14:textId="77777777" w:rsidR="003B26C4" w:rsidRDefault="00000000">
      <w:pPr>
        <w:numPr>
          <w:ilvl w:val="0"/>
          <w:numId w:val="46"/>
        </w:numPr>
      </w:pPr>
      <w:r>
        <w:t>Zähle die Eingänge und Ausgänge.</w:t>
      </w:r>
    </w:p>
    <w:p w14:paraId="28A0C05E" w14:textId="77777777" w:rsidR="002B362E" w:rsidRDefault="002B362E">
      <w:pPr>
        <w:pStyle w:val="StandardWeb"/>
        <w:numPr>
          <w:ilvl w:val="0"/>
          <w:numId w:val="46"/>
        </w:numPr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Eingänge</w:t>
      </w:r>
      <w:proofErr w:type="gram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3 (Summand A, Summand B und Übertrag-Eingang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in</m:t>
            </m:r>
          </m:sub>
        </m:sSub>
      </m:oMath>
      <w:r>
        <w:rPr>
          <w:rFonts w:ascii="Arial" w:hAnsi="Arial" w:cs="Arial"/>
        </w:rPr>
        <w:t>)</w:t>
      </w:r>
    </w:p>
    <w:p w14:paraId="3A00AEA4" w14:textId="77777777" w:rsidR="002B362E" w:rsidRDefault="002B362E">
      <w:pPr>
        <w:pStyle w:val="StandardWeb"/>
        <w:numPr>
          <w:ilvl w:val="0"/>
          <w:numId w:val="46"/>
        </w:numPr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Fonts w:ascii="Arial" w:hAnsi="Arial" w:cs="Arial"/>
          <w:b/>
          <w:bCs/>
        </w:rPr>
        <w:t>Ausgänge</w:t>
      </w:r>
      <w:proofErr w:type="gram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2 (Summe </w:t>
      </w:r>
      <m:oMath>
        <m:r>
          <w:rPr>
            <w:rFonts w:ascii="Cambria Math" w:hAnsi="Cambria Math" w:cs="Arial"/>
          </w:rPr>
          <m:t>S</m:t>
        </m:r>
      </m:oMath>
      <w:r>
        <w:rPr>
          <w:rFonts w:ascii="Arial" w:hAnsi="Arial" w:cs="Arial"/>
        </w:rPr>
        <w:t xml:space="preserve"> und Übertrag-Ausgang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out</m:t>
            </m:r>
          </m:sub>
        </m:sSub>
      </m:oMath>
      <w:r>
        <w:rPr>
          <w:rFonts w:ascii="Arial" w:hAnsi="Arial" w:cs="Arial"/>
        </w:rPr>
        <w:t>)</w:t>
      </w:r>
    </w:p>
    <w:p w14:paraId="6E62150A" w14:textId="77777777" w:rsidR="002B362E" w:rsidRDefault="002B362E" w:rsidP="002B362E">
      <w:pPr>
        <w:ind w:left="720"/>
      </w:pPr>
    </w:p>
    <w:p w14:paraId="1DE30252" w14:textId="77777777" w:rsidR="003815FF" w:rsidRDefault="00000000">
      <w:pPr>
        <w:numPr>
          <w:ilvl w:val="0"/>
          <w:numId w:val="46"/>
        </w:numPr>
      </w:pPr>
      <w:r>
        <w:t>Teste verschiedene Eingangskombinationen.</w:t>
      </w:r>
      <w:bookmarkStart w:id="41" w:name="X9882a5f72c2fc22584274b8783d51b73347062a"/>
    </w:p>
    <w:p w14:paraId="31003D4D" w14:textId="177F71FB" w:rsidR="00010071" w:rsidRPr="00010071" w:rsidRDefault="00000000">
      <w:pPr>
        <w:numPr>
          <w:ilvl w:val="0"/>
          <w:numId w:val="46"/>
        </w:numPr>
      </w:pPr>
      <w:r>
        <w:t xml:space="preserve">Erkläre den Unterschied zwischen einem </w:t>
      </w:r>
      <w:proofErr w:type="spellStart"/>
      <w:r>
        <w:t>Halbaddierer</w:t>
      </w:r>
      <w:proofErr w:type="spellEnd"/>
      <w:r>
        <w:t xml:space="preserve"> und einem </w:t>
      </w:r>
      <w:proofErr w:type="spellStart"/>
      <w:r>
        <w:t>Volladdierer</w:t>
      </w:r>
      <w:proofErr w:type="spellEnd"/>
      <w:r>
        <w:t xml:space="preserve"> in zwei Sätzen.</w:t>
      </w:r>
      <w:bookmarkEnd w:id="41"/>
      <w:r w:rsidR="003815FF">
        <w:t xml:space="preserve"> </w:t>
      </w:r>
      <w:sdt>
        <w:sdtPr>
          <w:id w:val="-2075649451"/>
          <w:placeholder>
            <w:docPart w:val="DefaultPlaceholder_-1854013440"/>
          </w:placeholder>
        </w:sdtPr>
        <w:sdtEndPr/>
        <w:sdtContent>
          <w:r w:rsidR="00010071" w:rsidRPr="00010071">
            <w:t xml:space="preserve">Ein </w:t>
          </w:r>
          <w:proofErr w:type="spellStart"/>
          <w:r w:rsidR="00010071" w:rsidRPr="00010071">
            <w:t>Halbaddierer</w:t>
          </w:r>
          <w:proofErr w:type="spellEnd"/>
          <w:r w:rsidR="00010071" w:rsidRPr="00010071">
            <w:t xml:space="preserve"> kann lediglich zwei 1-Bit-Zahlen addieren und erzeugt dabei eine Summe sowie einen Übertrag. Im Gegensatz dazu besitzt ein </w:t>
          </w:r>
          <w:proofErr w:type="spellStart"/>
          <w:r w:rsidR="00010071" w:rsidRPr="00010071">
            <w:t>Volladdierer</w:t>
          </w:r>
          <w:proofErr w:type="spellEnd"/>
          <w:r w:rsidR="00010071" w:rsidRPr="00010071">
            <w:t xml:space="preserve"> einen zusätzlichen Eingang für einen vorgelagerten Übertrag (</w:t>
          </w:r>
          <m:oMath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oMath>
          <w:r w:rsidR="00010071" w:rsidRPr="00010071">
            <w:t>), wodurch er drei Bits gleichzeitig verarbeiten und für mehrstellige Additionen kaskadiert werden kann.</w:t>
          </w:r>
        </w:sdtContent>
      </w:sdt>
    </w:p>
    <w:p w14:paraId="1465F70C" w14:textId="688EAE6F" w:rsidR="003B26C4" w:rsidRDefault="003B26C4" w:rsidP="00010071">
      <w:pPr>
        <w:ind w:left="720"/>
      </w:pPr>
    </w:p>
    <w:p w14:paraId="26C34EC5" w14:textId="6614ED1F" w:rsidR="003B26C4" w:rsidRDefault="00000000">
      <w:pPr>
        <w:pStyle w:val="berschrift2"/>
      </w:pPr>
      <w:bookmarkStart w:id="42" w:name="sicherung-und-selbstkontrolle"/>
      <w:bookmarkEnd w:id="38"/>
      <w:bookmarkEnd w:id="40"/>
      <w:r>
        <w:t>Sicherung und Selbstkontrolle</w:t>
      </w:r>
    </w:p>
    <w:p w14:paraId="2DB19304" w14:textId="77777777" w:rsidR="003B26C4" w:rsidRDefault="00000000">
      <w:r>
        <w:t>Ergänze die Sätze ohne in der Theorie nachzusehen.</w:t>
      </w:r>
    </w:p>
    <w:p w14:paraId="1061C3D1" w14:textId="66661FEF" w:rsidR="003B26C4" w:rsidRDefault="00000000">
      <w:pPr>
        <w:numPr>
          <w:ilvl w:val="0"/>
          <w:numId w:val="47"/>
        </w:numPr>
      </w:pPr>
      <w:r>
        <w:t xml:space="preserve">Ein Bit kann die Werte </w:t>
      </w:r>
      <w:sdt>
        <w:sdtPr>
          <w:id w:val="487905599"/>
          <w:placeholder>
            <w:docPart w:val="DefaultPlaceholder_-1854013440"/>
          </w:placeholder>
        </w:sdtPr>
        <w:sdtContent>
          <w:r w:rsidR="00B04E5C">
            <w:t>0 oder 1</w:t>
          </w:r>
        </w:sdtContent>
      </w:sdt>
      <w:r>
        <w:t xml:space="preserve"> darstellen.</w:t>
      </w:r>
    </w:p>
    <w:p w14:paraId="11A1E7B8" w14:textId="6F6B998C" w:rsidR="003B26C4" w:rsidRDefault="00000000">
      <w:pPr>
        <w:numPr>
          <w:ilvl w:val="0"/>
          <w:numId w:val="47"/>
        </w:numPr>
      </w:pPr>
      <w:r>
        <w:t xml:space="preserve">Ein Byte besteht aus </w:t>
      </w:r>
      <w:sdt>
        <w:sdtPr>
          <w:id w:val="-346102767"/>
          <w:placeholder>
            <w:docPart w:val="DefaultPlaceholder_-1854013440"/>
          </w:placeholder>
        </w:sdtPr>
        <w:sdtContent>
          <w:r w:rsidR="00B04E5C">
            <w:t>8</w:t>
          </w:r>
        </w:sdtContent>
      </w:sdt>
      <w:r>
        <w:t xml:space="preserve"> Bits.</w:t>
      </w:r>
    </w:p>
    <w:p w14:paraId="0B433991" w14:textId="3439E701" w:rsidR="003B26C4" w:rsidRDefault="00000000">
      <w:pPr>
        <w:numPr>
          <w:ilvl w:val="0"/>
          <w:numId w:val="47"/>
        </w:numPr>
      </w:pPr>
      <w:r>
        <w:t xml:space="preserve">Ein AND-Gatter liefert nur dann 1, wenn </w:t>
      </w:r>
      <w:sdt>
        <w:sdtPr>
          <w:id w:val="1332717357"/>
          <w:placeholder>
            <w:docPart w:val="DefaultPlaceholder_-1854013440"/>
          </w:placeholder>
        </w:sdtPr>
        <w:sdtContent>
          <w:r w:rsidR="00B04E5C">
            <w:t xml:space="preserve">alle </w:t>
          </w:r>
          <w:proofErr w:type="spellStart"/>
          <w:r w:rsidR="00B04E5C">
            <w:t>eingänge</w:t>
          </w:r>
          <w:proofErr w:type="spellEnd"/>
          <w:r w:rsidR="00B04E5C">
            <w:t xml:space="preserve"> 1 sind</w:t>
          </w:r>
        </w:sdtContent>
      </w:sdt>
    </w:p>
    <w:p w14:paraId="2D041A3D" w14:textId="1B57138B" w:rsidR="003B26C4" w:rsidRDefault="00000000">
      <w:pPr>
        <w:numPr>
          <w:ilvl w:val="0"/>
          <w:numId w:val="47"/>
        </w:numPr>
      </w:pPr>
      <w:r>
        <w:t xml:space="preserve">Ein OR-Gatter liefert 1, wenn </w:t>
      </w:r>
      <w:sdt>
        <w:sdtPr>
          <w:id w:val="-517851060"/>
          <w:placeholder>
            <w:docPart w:val="DefaultPlaceholder_-1854013440"/>
          </w:placeholder>
        </w:sdtPr>
        <w:sdtContent>
          <w:r w:rsidR="00B04E5C">
            <w:t xml:space="preserve">mindestens 1 </w:t>
          </w:r>
          <w:proofErr w:type="spellStart"/>
          <w:r w:rsidR="00B04E5C">
            <w:t>eingang</w:t>
          </w:r>
          <w:proofErr w:type="spellEnd"/>
          <w:r w:rsidR="00B04E5C">
            <w:t xml:space="preserve"> 1 ist</w:t>
          </w:r>
        </w:sdtContent>
      </w:sdt>
    </w:p>
    <w:p w14:paraId="116F503C" w14:textId="79A3642E" w:rsidR="003B26C4" w:rsidRDefault="00000000">
      <w:pPr>
        <w:numPr>
          <w:ilvl w:val="0"/>
          <w:numId w:val="47"/>
        </w:numPr>
      </w:pPr>
      <w:r>
        <w:t xml:space="preserve">Der Unterschied zwischen OR und XOR ist: </w:t>
      </w:r>
      <w:sdt>
        <w:sdtPr>
          <w:id w:val="-48382278"/>
          <w:placeholder>
            <w:docPart w:val="DefaultPlaceholder_-1854013440"/>
          </w:placeholder>
        </w:sdtPr>
        <w:sdtContent>
          <w:r w:rsidR="00B04E5C">
            <w:t xml:space="preserve">OR liefert auch dann </w:t>
          </w:r>
          <w:proofErr w:type="gramStart"/>
          <w:r w:rsidR="00B04E5C">
            <w:t>1</w:t>
          </w:r>
          <w:proofErr w:type="gramEnd"/>
          <w:r w:rsidR="00B04E5C">
            <w:t xml:space="preserve"> wenn beide 1 sind. XOR nur wenn 1 von beiden auf </w:t>
          </w:r>
          <w:proofErr w:type="spellStart"/>
          <w:r w:rsidR="00B04E5C">
            <w:t>true</w:t>
          </w:r>
          <w:proofErr w:type="spellEnd"/>
          <w:r w:rsidR="00B04E5C">
            <w:t xml:space="preserve"> ist und das andere 0 ist.</w:t>
          </w:r>
        </w:sdtContent>
      </w:sdt>
    </w:p>
    <w:p w14:paraId="7665B881" w14:textId="7C919947" w:rsidR="003B26C4" w:rsidRDefault="00000000">
      <w:pPr>
        <w:numPr>
          <w:ilvl w:val="0"/>
          <w:numId w:val="47"/>
        </w:numPr>
      </w:pPr>
      <w:r>
        <w:t xml:space="preserve">Ein NOT-Gatter </w:t>
      </w:r>
      <w:sdt>
        <w:sdtPr>
          <w:id w:val="-2083978308"/>
          <w:placeholder>
            <w:docPart w:val="DefaultPlaceholder_-1854013440"/>
          </w:placeholder>
        </w:sdtPr>
        <w:sdtContent>
          <w:r w:rsidR="00B04E5C" w:rsidRPr="00B04E5C">
            <w:rPr>
              <w:b/>
              <w:bCs/>
            </w:rPr>
            <w:t>invertiert das Signal (macht aus 0 eine 1 und aus 1 eine 0)</w:t>
          </w:r>
          <w:r w:rsidR="00B04E5C" w:rsidRPr="00B04E5C">
            <w:t>.</w:t>
          </w:r>
        </w:sdtContent>
      </w:sdt>
    </w:p>
    <w:p w14:paraId="37641B3C" w14:textId="77777777" w:rsidR="003B26C4" w:rsidRDefault="00000000">
      <w:pPr>
        <w:pStyle w:val="berschrift2"/>
      </w:pPr>
      <w:bookmarkStart w:id="43" w:name="lernprodukt"/>
      <w:bookmarkEnd w:id="42"/>
      <w:r>
        <w:t>Lernprodukt</w:t>
      </w:r>
    </w:p>
    <w:p w14:paraId="167595B4" w14:textId="77777777" w:rsidR="003B26C4" w:rsidRDefault="00000000">
      <w:r>
        <w:t>Am Ende dieser Doppellektion hast du:</w:t>
      </w:r>
    </w:p>
    <w:p w14:paraId="37FCEA1D" w14:textId="77777777" w:rsidR="003B26C4" w:rsidRDefault="00000000">
      <w:pPr>
        <w:numPr>
          <w:ilvl w:val="0"/>
          <w:numId w:val="48"/>
        </w:numPr>
      </w:pPr>
      <w:r>
        <w:t>ausgefüllte Aufgaben und Wahrheitstabellen;</w:t>
      </w:r>
    </w:p>
    <w:p w14:paraId="7CAE3E90" w14:textId="77777777" w:rsidR="003B26C4" w:rsidRDefault="00000000">
      <w:pPr>
        <w:numPr>
          <w:ilvl w:val="0"/>
          <w:numId w:val="48"/>
        </w:numPr>
      </w:pPr>
      <w:r>
        <w:t>eine getestete und gespeicherte Halbaddierer-Schaltung.</w:t>
      </w:r>
      <w:bookmarkEnd w:id="0"/>
      <w:bookmarkEnd w:id="43"/>
    </w:p>
    <w:sectPr w:rsidR="003B26C4" w:rsidSect="004C428C">
      <w:footerReference w:type="default" r:id="rId10"/>
      <w:headerReference w:type="first" r:id="rId11"/>
      <w:footerReference w:type="first" r:id="rId12"/>
      <w:type w:val="continuous"/>
      <w:pgSz w:w="11906" w:h="16838" w:code="9"/>
      <w:pgMar w:top="1701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6DF6F" w14:textId="77777777" w:rsidR="00961380" w:rsidRDefault="00961380">
      <w:r>
        <w:separator/>
      </w:r>
    </w:p>
  </w:endnote>
  <w:endnote w:type="continuationSeparator" w:id="0">
    <w:p w14:paraId="5018309E" w14:textId="77777777" w:rsidR="00961380" w:rsidRDefault="00961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AE203" w14:textId="481ACBFA" w:rsidR="00126F05" w:rsidRPr="0009798F" w:rsidRDefault="00126F05" w:rsidP="00126F05">
    <w:pPr>
      <w:pStyle w:val="Fuzeile"/>
      <w:rPr>
        <w:rFonts w:cs="Segoe UI"/>
        <w:sz w:val="16"/>
        <w:szCs w:val="16"/>
      </w:rPr>
    </w:pPr>
    <w:r w:rsidRPr="0009798F">
      <w:rPr>
        <w:rFonts w:cs="Segoe UI"/>
        <w:sz w:val="16"/>
        <w:szCs w:val="16"/>
      </w:rPr>
      <w:t>BBZW-</w:t>
    </w:r>
    <w:r w:rsidR="00F8434E">
      <w:rPr>
        <w:rFonts w:cs="Segoe UI"/>
        <w:sz w:val="16"/>
        <w:szCs w:val="16"/>
      </w:rPr>
      <w:t>S</w:t>
    </w:r>
    <w:r>
      <w:rPr>
        <w:rFonts w:cs="Segoe UI"/>
        <w:sz w:val="16"/>
        <w:szCs w:val="16"/>
      </w:rPr>
      <w:t>…</w:t>
    </w:r>
    <w:r w:rsidRPr="0009798F">
      <w:rPr>
        <w:rFonts w:cs="Segoe UI"/>
        <w:sz w:val="16"/>
        <w:szCs w:val="16"/>
      </w:rPr>
      <w:t xml:space="preserve"> | </w:t>
    </w:r>
    <w:r w:rsidR="00715559">
      <w:rPr>
        <w:rFonts w:cs="Segoe UI"/>
        <w:sz w:val="16"/>
        <w:szCs w:val="16"/>
      </w:rPr>
      <w:t>M14 DL01</w:t>
    </w:r>
    <w:r w:rsidRPr="0009798F">
      <w:rPr>
        <w:rFonts w:cs="Segoe UI"/>
        <w:sz w:val="16"/>
        <w:szCs w:val="16"/>
      </w:rPr>
      <w:t xml:space="preserve"> | Seite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PAGE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 xml:space="preserve"> (von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NUMPAGES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5E16" w14:textId="77777777" w:rsidR="00434EA2" w:rsidRPr="0025548A" w:rsidRDefault="00434EA2" w:rsidP="00434EA2">
    <w:pPr>
      <w:pStyle w:val="KeinLeerraum"/>
      <w:tabs>
        <w:tab w:val="left" w:pos="2515"/>
      </w:tabs>
      <w:ind w:left="-1134"/>
      <w:rPr>
        <w:rFonts w:ascii="Segoe UI" w:hAnsi="Segoe UI" w:cs="Segoe UI"/>
        <w:sz w:val="16"/>
        <w:szCs w:val="16"/>
      </w:rPr>
    </w:pPr>
    <w:r w:rsidRPr="0025548A">
      <w:rPr>
        <w:rFonts w:ascii="Segoe UI" w:hAnsi="Segoe UI" w:cs="Segoe UI"/>
        <w:noProof/>
        <w:sz w:val="16"/>
        <w:szCs w:val="16"/>
        <w:lang w:eastAsia="de-CH"/>
      </w:rPr>
      <w:drawing>
        <wp:inline distT="0" distB="0" distL="0" distR="0" wp14:anchorId="383DFE1B" wp14:editId="3D4A214F">
          <wp:extent cx="670561" cy="670561"/>
          <wp:effectExtent l="0" t="0" r="0" b="0"/>
          <wp:docPr id="176959881" name="Grafik 17695988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59881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1" cy="670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4C384" w14:textId="77777777" w:rsidR="00961380" w:rsidRDefault="00961380">
      <w:r>
        <w:separator/>
      </w:r>
    </w:p>
  </w:footnote>
  <w:footnote w:type="continuationSeparator" w:id="0">
    <w:p w14:paraId="6E294CAE" w14:textId="77777777" w:rsidR="00961380" w:rsidRDefault="009613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5D5D4" w14:textId="77777777" w:rsidR="00F600D6" w:rsidRPr="00F600D6" w:rsidRDefault="00F600D6" w:rsidP="004C428C">
    <w:pPr>
      <w:spacing w:before="1000" w:after="800"/>
      <w:rPr>
        <w:b/>
        <w:bCs/>
        <w:sz w:val="16"/>
        <w:szCs w:val="16"/>
      </w:rPr>
    </w:pPr>
    <w:r w:rsidRPr="00F600D6">
      <w:rPr>
        <w:b/>
        <w:bCs/>
        <w:noProof/>
        <w:sz w:val="16"/>
        <w:szCs w:val="16"/>
      </w:rPr>
      <w:drawing>
        <wp:anchor distT="0" distB="0" distL="114300" distR="114300" simplePos="0" relativeHeight="251661312" behindDoc="1" locked="1" layoutInCell="1" allowOverlap="1" wp14:anchorId="33D34DBD" wp14:editId="4C5A1E02">
          <wp:simplePos x="0" y="0"/>
          <wp:positionH relativeFrom="page">
            <wp:posOffset>-3810</wp:posOffset>
          </wp:positionH>
          <wp:positionV relativeFrom="page">
            <wp:posOffset>0</wp:posOffset>
          </wp:positionV>
          <wp:extent cx="7579995" cy="1259840"/>
          <wp:effectExtent l="0" t="0" r="0" b="0"/>
          <wp:wrapNone/>
          <wp:docPr id="17294624" name="Grafik 17294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99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00D6">
      <w:rPr>
        <w:b/>
        <w:bCs/>
        <w:sz w:val="16"/>
        <w:szCs w:val="16"/>
      </w:rPr>
      <w:t>Berufsbildungszentrum Wirtschaft, Informatik und Technik</w:t>
    </w:r>
    <w:r w:rsidR="00FD4AE8">
      <w:rPr>
        <w:b/>
        <w:bCs/>
        <w:sz w:val="16"/>
        <w:szCs w:val="16"/>
      </w:rPr>
      <w:t xml:space="preserve"> – </w:t>
    </w:r>
    <w:r w:rsidR="00A0514E">
      <w:rPr>
        <w:b/>
        <w:bCs/>
        <w:sz w:val="16"/>
        <w:szCs w:val="16"/>
      </w:rPr>
      <w:t>Sursee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92E9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A22A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C0AD11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3222A6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711"/>
    <w:multiLevelType w:val="multilevel"/>
    <w:tmpl w:val="37A4071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5" w15:restartNumberingAfterBreak="0">
    <w:nsid w:val="00A99712"/>
    <w:multiLevelType w:val="multilevel"/>
    <w:tmpl w:val="7388C6F2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6" w15:restartNumberingAfterBreak="0">
    <w:nsid w:val="00A99713"/>
    <w:multiLevelType w:val="multilevel"/>
    <w:tmpl w:val="793A406C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7" w15:restartNumberingAfterBreak="0">
    <w:nsid w:val="00A99714"/>
    <w:multiLevelType w:val="multilevel"/>
    <w:tmpl w:val="92567AA8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8" w15:restartNumberingAfterBreak="0">
    <w:nsid w:val="1022125D"/>
    <w:multiLevelType w:val="multilevel"/>
    <w:tmpl w:val="63785862"/>
    <w:lvl w:ilvl="0">
      <w:start w:val="1"/>
      <w:numFmt w:val="bullet"/>
      <w:pStyle w:val="ListWithCheckboxes"/>
      <w:lvlText w:val="□"/>
      <w:lvlJc w:val="left"/>
      <w:pPr>
        <w:ind w:left="360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2">
      <w:start w:val="1"/>
      <w:numFmt w:val="bullet"/>
      <w:lvlText w:val="□"/>
      <w:lvlJc w:val="left"/>
      <w:pPr>
        <w:ind w:left="1080" w:hanging="360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lvlText w:val="□"/>
      <w:lvlJc w:val="left"/>
      <w:pPr>
        <w:ind w:left="1440" w:hanging="360"/>
      </w:pPr>
      <w:rPr>
        <w:rFonts w:ascii="Arial" w:hAnsi="Arial" w:hint="default"/>
        <w:color w:val="auto"/>
        <w:sz w:val="22"/>
      </w:rPr>
    </w:lvl>
    <w:lvl w:ilvl="4">
      <w:start w:val="1"/>
      <w:numFmt w:val="bullet"/>
      <w:lvlText w:val="□"/>
      <w:lvlJc w:val="left"/>
      <w:pPr>
        <w:ind w:left="1800" w:hanging="360"/>
      </w:pPr>
      <w:rPr>
        <w:rFonts w:ascii="Arial" w:hAnsi="Arial" w:hint="default"/>
        <w:color w:val="auto"/>
        <w:sz w:val="22"/>
      </w:rPr>
    </w:lvl>
    <w:lvl w:ilvl="5">
      <w:start w:val="1"/>
      <w:numFmt w:val="bullet"/>
      <w:lvlText w:val="□"/>
      <w:lvlJc w:val="left"/>
      <w:pPr>
        <w:ind w:left="2160" w:hanging="360"/>
      </w:pPr>
      <w:rPr>
        <w:rFonts w:ascii="Arial" w:hAnsi="Arial" w:hint="default"/>
        <w:color w:val="auto"/>
        <w:sz w:val="22"/>
      </w:rPr>
    </w:lvl>
    <w:lvl w:ilvl="6">
      <w:start w:val="1"/>
      <w:numFmt w:val="bullet"/>
      <w:lvlText w:val="□"/>
      <w:lvlJc w:val="left"/>
      <w:pPr>
        <w:ind w:left="2520" w:hanging="360"/>
      </w:pPr>
      <w:rPr>
        <w:rFonts w:ascii="Arial" w:hAnsi="Arial" w:hint="default"/>
        <w:color w:val="auto"/>
        <w:sz w:val="22"/>
      </w:rPr>
    </w:lvl>
    <w:lvl w:ilvl="7">
      <w:start w:val="1"/>
      <w:numFmt w:val="bullet"/>
      <w:lvlText w:val="□"/>
      <w:lvlJc w:val="left"/>
      <w:pPr>
        <w:ind w:left="2880" w:hanging="360"/>
      </w:pPr>
      <w:rPr>
        <w:rFonts w:ascii="Arial" w:hAnsi="Arial" w:hint="default"/>
        <w:color w:val="auto"/>
        <w:sz w:val="22"/>
      </w:rPr>
    </w:lvl>
    <w:lvl w:ilvl="8">
      <w:start w:val="1"/>
      <w:numFmt w:val="bullet"/>
      <w:lvlText w:val="□"/>
      <w:lvlJc w:val="left"/>
      <w:pPr>
        <w:ind w:left="3240" w:hanging="360"/>
      </w:pPr>
      <w:rPr>
        <w:rFonts w:ascii="Arial" w:hAnsi="Arial" w:hint="default"/>
        <w:color w:val="auto"/>
        <w:sz w:val="22"/>
      </w:rPr>
    </w:lvl>
  </w:abstractNum>
  <w:abstractNum w:abstractNumId="9" w15:restartNumberingAfterBreak="0">
    <w:nsid w:val="2B436004"/>
    <w:multiLevelType w:val="multilevel"/>
    <w:tmpl w:val="910CEE04"/>
    <w:lvl w:ilvl="0">
      <w:start w:val="1"/>
      <w:numFmt w:val="decimal"/>
      <w:pStyle w:val="ListLevelsWithNumbers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abstractNum w:abstractNumId="10" w15:restartNumberingAfterBreak="0">
    <w:nsid w:val="3A05210B"/>
    <w:multiLevelType w:val="multilevel"/>
    <w:tmpl w:val="AD2ACB22"/>
    <w:lvl w:ilvl="0">
      <w:start w:val="1"/>
      <w:numFmt w:val="lowerLetter"/>
      <w:pStyle w:val="ListWithLetters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lvlRestart w:val="0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Letter"/>
      <w:lvlRestart w:val="0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Restart w:val="0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Letter"/>
      <w:lvlRestart w:val="0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lowerLetter"/>
      <w:lvlRestart w:val="0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Letter"/>
      <w:lvlRestart w:val="0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11" w15:restartNumberingAfterBreak="0">
    <w:nsid w:val="3D122A9B"/>
    <w:multiLevelType w:val="multilevel"/>
    <w:tmpl w:val="6B3EAF44"/>
    <w:lvl w:ilvl="0">
      <w:start w:val="1"/>
      <w:numFmt w:val="bullet"/>
      <w:pStyle w:val="ListWithSymbols"/>
      <w:lvlText w:val="–"/>
      <w:lvlJc w:val="left"/>
      <w:pPr>
        <w:ind w:left="360" w:hanging="360"/>
      </w:pPr>
      <w:rPr>
        <w:rFonts w:ascii="Ubuntu" w:hAnsi="Ubuntu" w:hint="default"/>
      </w:rPr>
    </w:lvl>
    <w:lvl w:ilvl="1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tabs>
          <w:tab w:val="num" w:pos="1701"/>
        </w:tabs>
        <w:ind w:left="1701" w:hanging="425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2126"/>
        </w:tabs>
        <w:ind w:left="2126" w:hanging="425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2552"/>
        </w:tabs>
        <w:ind w:left="2552" w:hanging="426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2977"/>
        </w:tabs>
        <w:ind w:left="2977" w:hanging="425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3402"/>
        </w:tabs>
        <w:ind w:left="3402" w:hanging="425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3827"/>
        </w:tabs>
        <w:ind w:left="3827" w:hanging="425"/>
      </w:pPr>
      <w:rPr>
        <w:rFonts w:ascii="Arial" w:hAnsi="Arial" w:hint="default"/>
      </w:rPr>
    </w:lvl>
  </w:abstractNum>
  <w:abstractNum w:abstractNumId="12" w15:restartNumberingAfterBreak="0">
    <w:nsid w:val="4320697C"/>
    <w:multiLevelType w:val="multilevel"/>
    <w:tmpl w:val="2BEEAF4C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59A96E60"/>
    <w:multiLevelType w:val="multilevel"/>
    <w:tmpl w:val="F79A927C"/>
    <w:lvl w:ilvl="0">
      <w:start w:val="1"/>
      <w:numFmt w:val="decimal"/>
      <w:pStyle w:val="ListWithNumbers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."/>
      <w:lvlJc w:val="left"/>
      <w:pPr>
        <w:tabs>
          <w:tab w:val="num" w:pos="2552"/>
        </w:tabs>
        <w:ind w:left="2552" w:hanging="851"/>
      </w:pPr>
    </w:lvl>
    <w:lvl w:ilvl="4">
      <w:start w:val="1"/>
      <w:numFmt w:val="decimal"/>
      <w:lvlText w:val="%1.%2.%3.%4.%5."/>
      <w:lvlJc w:val="left"/>
      <w:pPr>
        <w:tabs>
          <w:tab w:val="num" w:pos="3544"/>
        </w:tabs>
        <w:ind w:left="3544" w:hanging="9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9790215">
    <w:abstractNumId w:val="11"/>
  </w:num>
  <w:num w:numId="2" w16cid:durableId="1147361669">
    <w:abstractNumId w:val="10"/>
  </w:num>
  <w:num w:numId="3" w16cid:durableId="808135316">
    <w:abstractNumId w:val="12"/>
  </w:num>
  <w:num w:numId="4" w16cid:durableId="505749642">
    <w:abstractNumId w:val="8"/>
  </w:num>
  <w:num w:numId="5" w16cid:durableId="4230415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900279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1099144">
    <w:abstractNumId w:val="0"/>
  </w:num>
  <w:num w:numId="8" w16cid:durableId="162088264">
    <w:abstractNumId w:val="1"/>
  </w:num>
  <w:num w:numId="9" w16cid:durableId="1918980566">
    <w:abstractNumId w:val="1"/>
  </w:num>
  <w:num w:numId="10" w16cid:durableId="1882355835">
    <w:abstractNumId w:val="1"/>
  </w:num>
  <w:num w:numId="11" w16cid:durableId="27686077">
    <w:abstractNumId w:val="1"/>
  </w:num>
  <w:num w:numId="12" w16cid:durableId="18747270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98725637">
    <w:abstractNumId w:val="1"/>
  </w:num>
  <w:num w:numId="14" w16cid:durableId="365564505">
    <w:abstractNumId w:val="1"/>
  </w:num>
  <w:num w:numId="15" w16cid:durableId="978461979">
    <w:abstractNumId w:val="1"/>
  </w:num>
  <w:num w:numId="16" w16cid:durableId="629553950">
    <w:abstractNumId w:val="1"/>
  </w:num>
  <w:num w:numId="17" w16cid:durableId="1218392414">
    <w:abstractNumId w:val="1"/>
  </w:num>
  <w:num w:numId="18" w16cid:durableId="522981815">
    <w:abstractNumId w:val="1"/>
  </w:num>
  <w:num w:numId="19" w16cid:durableId="1813717891">
    <w:abstractNumId w:val="1"/>
  </w:num>
  <w:num w:numId="20" w16cid:durableId="1218205705">
    <w:abstractNumId w:val="1"/>
  </w:num>
  <w:num w:numId="21" w16cid:durableId="1247157035">
    <w:abstractNumId w:val="2"/>
  </w:num>
  <w:num w:numId="22" w16cid:durableId="1459571571">
    <w:abstractNumId w:val="2"/>
  </w:num>
  <w:num w:numId="23" w16cid:durableId="277419584">
    <w:abstractNumId w:val="2"/>
  </w:num>
  <w:num w:numId="24" w16cid:durableId="1920753061">
    <w:abstractNumId w:val="2"/>
  </w:num>
  <w:num w:numId="25" w16cid:durableId="1300375247">
    <w:abstractNumId w:val="2"/>
  </w:num>
  <w:num w:numId="26" w16cid:durableId="1931430966">
    <w:abstractNumId w:val="2"/>
  </w:num>
  <w:num w:numId="27" w16cid:durableId="1042901661">
    <w:abstractNumId w:val="2"/>
  </w:num>
  <w:num w:numId="28" w16cid:durableId="1036276457">
    <w:abstractNumId w:val="2"/>
  </w:num>
  <w:num w:numId="29" w16cid:durableId="1515723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541862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16945745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2" w16cid:durableId="1483421715">
    <w:abstractNumId w:val="6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3" w16cid:durableId="1176843511">
    <w:abstractNumId w:val="7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4" w16cid:durableId="693772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99034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599197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50706462">
    <w:abstractNumId w:val="1"/>
  </w:num>
  <w:num w:numId="38" w16cid:durableId="1333023143">
    <w:abstractNumId w:val="1"/>
  </w:num>
  <w:num w:numId="39" w16cid:durableId="14601468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02493967">
    <w:abstractNumId w:val="2"/>
  </w:num>
  <w:num w:numId="41" w16cid:durableId="1784030183">
    <w:abstractNumId w:val="2"/>
  </w:num>
  <w:num w:numId="42" w16cid:durableId="265160640">
    <w:abstractNumId w:val="2"/>
  </w:num>
  <w:num w:numId="43" w16cid:durableId="51777919">
    <w:abstractNumId w:val="2"/>
  </w:num>
  <w:num w:numId="44" w16cid:durableId="119762767">
    <w:abstractNumId w:val="2"/>
  </w:num>
  <w:num w:numId="45" w16cid:durableId="1563557965">
    <w:abstractNumId w:val="2"/>
  </w:num>
  <w:num w:numId="46" w16cid:durableId="3924303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802713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70162150">
    <w:abstractNumId w:val="1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proofState w:spelling="clean" w:grammar="clean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oNotTrackMoves/>
  <w:defaultTabStop w:val="720"/>
  <w:autoHyphenation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23. Juni 2023"/>
    <w:docVar w:name="Date.Format.Long.dateValue" w:val="45100"/>
    <w:docVar w:name="DocumentDate" w:val="23. Juni 2023"/>
    <w:docVar w:name="DocumentDate.dateValue" w:val="45100"/>
    <w:docVar w:name="MetaTool_officeatwork" w:val="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"/>
    <w:docVar w:name="OawAttachedTemplate" w:val="G-A4 hoch mit Absender.ows"/>
    <w:docVar w:name="OawBuiltInDocProps" w:val="&lt;OawBuiltInDocProps&gt;&lt;default profileUID=&quot;0&quot;&gt;&lt;word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word&gt;&lt;PDF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PDF&gt;&lt;/default&gt;&lt;/OawBuiltInDocProps&gt;_x000d_"/>
    <w:docVar w:name="OawCreatedWithOfficeatworkVersion" w:val=" (4.15.1.8951)"/>
    <w:docVar w:name="OawCreatedWithProjectID" w:val="luchmasterQS"/>
    <w:docVar w:name="OawCreatedWithProjectVersion" w:val="145"/>
    <w:docVar w:name="OawDate.Manual" w:val="&lt;document&gt;&lt;OawDateManual name=&quot;DocumentDate&quot;&gt;&lt;profile type=&quot;default&quot; UID=&quot;&quot; sameAsDefault=&quot;0&quot;&gt;&lt;format UID=&quot;2004031916255083469524&quot; type=&quot;6&quot; defaultValue=&quot;%OawCreationDate%&quot; dateFormat=&quot;&amp;lt;translate&amp;gt;Date.Format.Long&amp;lt;/translate&amp;gt;&quot;/&gt;&lt;/profile&gt;&lt;/OawDateManual&gt;&lt;OawDateManual name=&quot;Date.Format.Long&quot;&gt;&lt;profile type=&quot;default&quot; UID=&quot;&quot; sameAsDefault=&quot;0&quot;&gt;&lt;format UID=&quot;2009022514423657662914&quot; type=&quot;6&quot; defaultValue=&quot;%OawCreationDate%&quot; dateFormat=&quot;Date.Format.Long&quot;/&gt;&lt;/profile&gt;&lt;/OawDateManual&gt;&lt;/document&gt;"/>
    <w:docVar w:name="oawDefinitionTmpl" w:val="&lt;document&gt;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Doc.Lette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Letter&quot;/&gt;&lt;/type&gt;&lt;/profile&gt;&lt;/OawDocProperty&gt;_x000d__x0009_&lt;OawDocProperty name=&quot;Doc.Regarding&quot;&gt;&lt;profile type=&quot;default&quot; UID=&quot;&quot; sameAsDefault=&quot;0&quot;&gt;&lt;documentProperty UID=&quot;2003060614150123456789&quot; dataSourceUID=&quot;2003060614150123456789&quot;/&gt;&lt;type type=&quot;OawLanguage&quot;&gt;&lt;OawLanguage UID=&quot;Doc.Regarding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Organisation.Country&quot;&gt;&lt;profile type=&quot;default&quot; UID=&quot;&quot; sameAsDefault=&quot;0&quot;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Dienststelle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1&quot;/&gt;&lt;/type&gt;&lt;/profile&gt;&lt;/OawDocProperty&gt;_x000d__x0009_&lt;OawDocProperty name=&quot;Organisation.Dienststelle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2&quot;/&gt;&lt;/type&gt;&lt;/profile&gt;&lt;/OawDocProperty&gt;_x000d__x0009_&lt;OawDocProperty name=&quot;Organisation.Email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Email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Doc.Direct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Phone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Departemen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epartement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Doc.Facsimi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csimile&quot;/&gt;&lt;/type&gt;&lt;/profile&gt;&lt;/OawDocProperty&gt;_x000d__x0009_&lt;OawDocProperty name=&quot;Organisa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Doc.DirectFax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Fax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Doc.of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utputprofile.Ex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43648299648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ave&quot; UID=&quot;2006121210441235887611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8432630012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10071914585275568157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080810958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555411985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Outputprofile.ExternalSignatur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rganisation.AddressB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1&quot;/&gt;&lt;/type&gt;&lt;/profile&gt;&lt;/OawDocProperty&gt;_x000d__x0009_&lt;OawDocProperty name=&quot;Organisation.AddressB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2&quot;/&gt;&lt;/type&gt;&lt;/profile&gt;&lt;/OawDocProperty&gt;_x000d__x0009_&lt;OawDocProperty name=&quot;Organisation.AddressB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3&quot;/&gt;&lt;/type&gt;&lt;/profile&gt;&lt;/OawDocProperty&gt;_x000d__x0009_&lt;OawDocProperty name=&quot;Organisation.AddressB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4&quot;/&gt;&lt;/type&gt;&lt;/profile&gt;&lt;/OawDocProperty&gt;_x000d__x0009_&lt;OawDocProperty name=&quot;Organisation.Address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1&quot;/&gt;&lt;/type&gt;&lt;/profile&gt;&lt;/OawDocProperty&gt;_x000d__x0009_&lt;OawDocProperty name=&quot;Organisation.Address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2&quot;/&gt;&lt;/type&gt;&lt;/profile&gt;&lt;/OawDocProperty&gt;_x000d__x0009_&lt;OawDocProperty name=&quot;Organisation.Address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3&quot;/&gt;&lt;/type&gt;&lt;/profile&gt;&lt;/OawDocProperty&gt;_x000d__x0009_&lt;OawDocProperty name=&quot;Organisation.Address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4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Doc.ContentTypeBracket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ntentTypeBrackets&quot;/&gt;&lt;/type&gt;&lt;/profile&gt;&lt;/OawDocProperty&gt;_x000d__x0009_&lt;OawBookmark name=&quot;ContentTypeLetter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Bookmark&gt;_x000d__x0009_&lt;OawDocProperty name=&quot;BM_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Departement&quot;&gt;&lt;profile type=&quot;default&quot; UID=&quot;&quot; sameAsDefault=&quot;0&quot;&gt;&lt;/profile&gt;&lt;/OawDocProperty&gt;_x000d__x0009_&lt;OawDocProperty name=&quot;Textmarke.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&quot;/&gt;&lt;/type&gt;&lt;/profile&gt;&lt;/OawDocProperty&gt;_x000d__x0009_&lt;OawDocProperty name=&quot;CustomField.ContentTypeLet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ntentTypeLetter&quot;/&gt;&lt;/type&gt;&lt;/profile&gt;&lt;/OawDocProperty&gt;_x000d__x0009_&lt;OawDocProperty name=&quot;BM_ContentTypeLetter&quot;&gt;&lt;profile type=&quot;default&quot; UID=&quot;&quot; sameAsDefault=&quot;0&quot;&gt;&lt;documentProperty UID=&quot;2003070216009988776655&quot; dataSourceUID=&quot;2003070216009988776655&quot;/&gt;&lt;type type=&quot;WordBookmark&quot;&gt;&lt;WordBookmark name=&quot;ContentTypeLetter&quot;/&gt;&lt;/type&gt;&lt;/profile&gt;&lt;/OawDocProperty&gt;_x000d__x0009_&lt;OawBookmark name=&quot;Datum&quot;&gt;&lt;profile type=&quot;default&quot; UID=&quot;&quot; sameAsDefault=&quot;0&quot;&gt;&lt;/profile&gt;&lt;/OawBookmark&gt;_x000d__x0009_&lt;OawBookmark name=&quot;Metadaten&quot;&gt;&lt;profile type=&quot;default&quot; UID=&quot;&quot; sameAsDefault=&quot;0&quot;&gt;&lt;/profile&gt;&lt;/OawBookmark&gt;_x000d__x0009_&lt;OawBookmark name=&quot;FusszeileErsteSeite&quot;&gt;&lt;profile type=&quot;default&quot; UID=&quot;&quot; sameAsDefault=&quot;0&quot;&gt;&lt;/profile&gt;&lt;/OawBookmark&gt;_x000d__x0009_&lt;OawBookmark name=&quot;FusszeileFolgeseiten&quot;&gt;&lt;profile type=&quot;default&quot; UID=&quot;&quot; sameAsDefault=&quot;0&quot;&gt;&lt;/profile&gt;&lt;/OawBookmark&gt;_x000d__x0009_&lt;OawDocProperty name=&quot;CMIdata.Dok_Titel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Dok_Titel&quot;/&gt;&lt;/type&gt;&lt;/profile&gt;&lt;/OawDocProperty&gt;_x000d__x0009_&lt;OawDocProperty name=&quot;CMIdata.G_Laufnumme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Laufnummer&quot;/&gt;&lt;/type&gt;&lt;/profile&gt;&lt;/OawDocProperty&gt;_x000d__x0009_&lt;OawDocProperty name=&quot;CMIdata.G_Signatu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Signatur&quot;/&gt;&lt;/type&gt;&lt;/profile&gt;&lt;/OawDocProperty&gt;_x000d__x0009_&lt;OawBookmark name=&quot;ContentType&quot;&gt;&lt;profile type=&quot;default&quot; UID=&quot;&quot; sameAsDefault=&quot;0&quot;&gt;&lt;/profile&gt;&lt;/OawBookmark&gt;_x000d_&lt;/document&gt;_x000d_"/>
    <w:docVar w:name="OawDistributionEnabled" w:val="&lt;Profiles&gt;&lt;Distribution type=&quot;3&quot; UID=&quot;2004062216425255253277&quot;/&gt;&lt;Distribution type=&quot;3&quot; UID=&quot;2006120514401556040061&quot;/&gt;&lt;/Profiles&gt;_x000d_"/>
    <w:docVar w:name="OawDocProp.200212191811121321310321301031x" w:val="&lt;source&gt;&lt;Fields List=&quot;DirectPhone|DirectFax|Name&quot;/&gt;&lt;profile type=&quot;default&quot; UID=&quot;&quot; sameAsDefault=&quot;0&quot;&gt;&lt;OawDocProperty name=&quot;Contactperson.DirectPhone&quot; field=&quot;DirectPhone&quot;/&gt;&lt;OawDocProperty name=&quot;Contactperson.DirectFax&quot; field=&quot;DirectFax&quot;/&gt;&lt;OawDocProperty name=&quot;Contactperson.Name&quot; field=&quot;Name&quot;/&gt;&lt;/profile&gt;&lt;/source&gt;"/>
    <w:docVar w:name="OawDocProp.2002122010583847234010578" w:val="&lt;source&gt;&lt;Fields List=&quot;SignatureHighResColor|SignatureLowResColor|SignatureLowResColor&quot;/&gt;&lt;profile type=&quot;print&quot; UID=&quot;2006120711380151760646&quot; sameAsDefault=&quot;0&quot;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/source&gt;"/>
    <w:docVar w:name="OawDocProp.2002122011014149059130932" w:val="&lt;source&gt;&lt;Fields List=&quot;LogoColor|City|Footer1|Footer2|Footer3|Footer4|Dienststelle1|Dienststelle2|Email|Internet|Telefon|Departement|Fax|LogoZertifikate|AddressB1|AddressB2|AddressB3|AddressB4|AddressN1|AddressN2|AddressN3|AddressN4|LogoBlackWhite|LogoBlackWhite|LogoBlackWhite|LogoHighResColor|LogoBlackWhite|LogoLowResColor|LogoBlackWhite|LogoBlackWhite|LogoBlackWhite|LogoColor|LogoBlackWhite|LogoBlackWhite|LogoColor&quot;/&gt;&lt;profile type=&quot;default&quot; UID=&quot;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DocProperty name=&quot;Organisation.City&quot; field=&quot;City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Dienststelle1&quot; field=&quot;Dienststelle1&quot;/&gt;&lt;OawDocProperty name=&quot;Organisation.Dienststelle2&quot; field=&quot;Dienststelle2&quot;/&gt;&lt;OawDocProperty name=&quot;Organisation.Email&quot; field=&quot;Email&quot;/&gt;&lt;OawDocProperty name=&quot;Organisation.Internet&quot; field=&quot;Internet&quot;/&gt;&lt;OawDocProperty name=&quot;Organisation.Telefon&quot; field=&quot;Telefon&quot;/&gt;&lt;OawDocProperty name=&quot;Organisation.Departement&quot; field=&quot;Departement&quot;/&gt;&lt;OawDocProperty name=&quot;Organisation.Fax&quot; field=&quot;Fax&quot;/&gt;&lt;OawPicture name=&quot;Zertifikate&quot; field=&quot;LogoZertifikate&quot; UID=&quot;2010082314524078854510&quot; top=&quot;0&quot; left=&quot;0&quot; relativeHorizontalPosition=&quot;1&quot; relativeVerticalPosition=&quot;1&quot; horizontalAdjustment=&quot;0&quot; verticalAdjustment=&quot;0&quot; anchorBookmark=&quot;Zerfitikate&quot; inlineAnchorBookmark=&quot;&quot;/&gt;&lt;OawDocProperty name=&quot;Organisation.AddressB1&quot; field=&quot;AddressB1&quot;/&gt;&lt;OawDocProperty name=&quot;Organisation.AddressB2&quot; field=&quot;AddressB2&quot;/&gt;&lt;OawDocProperty name=&quot;Organisation.AddressB3&quot; field=&quot;AddressB3&quot;/&gt;&lt;OawDocProperty name=&quot;Organisation.AddressB4&quot; field=&quot;AddressB4&quot;/&gt;&lt;OawDocProperty name=&quot;Organisation.AddressN1&quot; field=&quot;AddressN1&quot;/&gt;&lt;OawDocProperty name=&quot;Organisation.AddressN2&quot; field=&quot;AddressN2&quot;/&gt;&lt;OawDocProperty name=&quot;Organisation.AddressN3&quot; field=&quot;AddressN3&quot;/&gt;&lt;OawDocProperty name=&quot;Organisation.AddressN4&quot; field=&quot;AddressN4&quot;/&gt;&lt;/profile&gt;&lt;profile type=&quot;print&quot; UID=&quot;2003010711185094343750537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3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1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3112717153125284480&quot; sameAsDefault=&quot;0&quot;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6185863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14143821&quot; sameAsDefault=&quot;0&quot;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404021449246655376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200612051406214953222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15842576656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41910601803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37499597999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1267902518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23114802349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Subject&quot; field=&quot;Doc.Subject&quot;/&gt;&lt;OawDocProperty name=&quot;Doc.Text&quot; field=&quot;Doc.Text&quot;/&gt;&lt;OawDocProperty name=&quot;Doc.Date&quot; field=&quot;Doc.Date&quot;/&gt;&lt;OawDocProperty name=&quot;Doc.Document&quot; field=&quot;Doc.Document&quot;/&gt;&lt;OawDocProperty name=&quot;Doc.Letter&quot; field=&quot;Doc.Letter&quot;/&gt;&lt;OawDocProperty name=&quot;Doc.Regarding&quot; field=&quot;Doc.Regarding&quot;/&gt;&lt;OawDocProperty name=&quot;Doc.DirectPhone&quot; field=&quot;Doc.DirectPhone&quot;/&gt;&lt;OawDocProperty name=&quot;Doc.Telephone&quot; field=&quot;Doc.Telephone&quot;/&gt;&lt;OawDocProperty name=&quot;Doc.Facsimile&quot; field=&quot;Doc.Facsimile&quot;/&gt;&lt;OawDocProperty name=&quot;Doc.DirectFax&quot; field=&quot;Doc.DirectFax&quot;/&gt;&lt;OawDocProperty name=&quot;Doc.Page&quot; field=&quot;Doc.Page&quot;/&gt;&lt;OawDocProperty name=&quot;Doc.of&quot; field=&quot;Doc.of&quot;/&gt;&lt;OawDocProperty name=&quot;Doc.Enclosures&quot; field=&quot;Doc.Enclosures&quot;/&gt;&lt;OawDocProperty name=&quot;Doc.ContentTypeBrackets&quot; field=&quot;Doc.ContentTypeBrackets&quot;/&gt;&lt;/profile&gt;&lt;profile type=&quot;print&quot; UID=&quot;2010071914543648299648&quot; sameAsDefault=&quot;0&quot;&gt;&lt;SQL&gt;SELECT Value, UID FROM Data WHERE LCID = '%WhereLCID%';&lt;/SQL&gt;&lt;OawDocProperty name=&quot;Outputprofile.External&quot; field=&quot;Outputprofile.External&quot;/&gt;&lt;/profile&gt;&lt;profile type=&quot;send&quot; UID=&quot;2006120514175878093883&quot; sameAsDefault=&quot;0&quot;&gt;&lt;SQL&gt;SELECT Value, UID FROM Data WHERE LCID = '%WhereLCID%';&lt;/SQL&gt;&lt;OawDocProperty name=&quot;Outputprofile.External&quot; field=&quot;Outputprofile.External&quot;/&gt;&lt;/profile&gt;&lt;profile type=&quot;save&quot; UID=&quot;200612051440155604006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432630012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5275568157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05949584758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0808109584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5554119854&quot; sameAsDefault=&quot;0&quot;&gt;&lt;SQL&gt;SELECT Value, UID FROM Data WHERE LCID = '%WhereLCID%';&lt;/SQL&gt;&lt;OawDocProperty name=&quot;Outputprofile.Internal&quot; field=&quot;Outputprofile.Internal&quot;/&gt;&lt;/profile&gt;&lt;profile type=&quot;send&quot; UID=&quot;2003010711200895123470110&quot; sameAsDefault=&quot;0&quot;&gt;&lt;SQL&gt;SELECT Value, UID FROM Data WHERE LCID = '%WhereLCID%';&lt;/SQL&gt;&lt;OawDocProperty name=&quot;Outputprofile.Internal&quot; field=&quot;Outputprofile.Internal&quot;/&gt;&lt;/profile&gt;&lt;profile type=&quot;save&quot; UID=&quot;2004062216425255253277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06120711380151760646&quot; sameAsDefault=&quot;0&quot;&gt;&lt;SQL&gt;SELECT Value, UID FROM Data WHERE LCID = '%WhereLCID%';&lt;/SQL&gt;&lt;OawDocProperty name=&quot;Outputprofile.ExternalSignature&quot; field=&quot;Outputprofile.ExternalSignature&quot;/&gt;&lt;/profile&gt;&lt;profile type=&quot;send&quot; UID=&quot;2006121210395821292110&quot; sameAsDefault=&quot;0&quot;&gt;&lt;SQL&gt;SELECT Value, UID FROM Data WHERE LCID = '%WhereLCID%';&lt;/SQL&gt;&lt;OawDocProperty name=&quot;Outputprofile.ExternalSignature&quot; field=&quot;Outputprofile.ExternalSignature&quot;/&gt;&lt;/profile&gt;&lt;profile type=&quot;save&quot; UID=&quot;2006121210441235887611&quot; sameAsDefault=&quot;0&quot;&gt;&lt;SQL&gt;SELECT Value, UID FROM Data WHERE LCID = '%WhereLCID%';&lt;/SQL&gt;&lt;OawDocProperty name=&quot;Outputprofile.ExternalSignature&quot; field=&quot;Outputprofile.ExternalSignature&quot;/&gt;&lt;/profile&gt;&lt;/source&gt;"/>
    <w:docVar w:name="OawDocProp.2003061115381095709037" w:val="&lt;source&gt;&lt;Fields List=&quot;SignatureHighResColor|SignatureLowResColor|SignatureLowResColor&quot;/&gt;&lt;profile type=&quot;print&quot; UID=&quot;2006120711380151760646&quot; sameAsDefault=&quot;0&quot;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/source&gt;"/>
    <w:docVar w:name="OawDocProp.2004112217333376588294" w:val="&lt;source&gt;&lt;Fields List=&quot;Classification|ContentTypeLetter&quot;/&gt;&lt;profile type=&quot;default&quot; UID=&quot;&quot; sameAsDefault=&quot;0&quot;&gt;&lt;OawDocProperty name=&quot;CustomField.Classification&quot; field=&quot;Classification&quot;/&gt;&lt;OawDocProperty name=&quot;CustomField.ContentTypeLetter&quot; field=&quot;ContentTypeLetter&quot;/&gt;&lt;/profile&gt;&lt;/source&gt;"/>
    <w:docVar w:name="OawDocProp.2006040509495284662868" w:val="&lt;source&gt;&lt;Fields List=&quot;Name|Initials&quot;/&gt;&lt;profile type=&quot;default&quot; UID=&quot;&quot; sameAsDefault=&quot;0&quot;&gt;&lt;OawDocProperty name=&quot;Author.Name&quot; field=&quot;Name&quot;/&gt;&lt;OawDocProperty name=&quot;Author.Initials&quot; field=&quot;Initials&quot;/&gt;&lt;/profile&gt;&lt;/source&gt;"/>
    <w:docVar w:name="OawDocProp.2010020409223900652065" w:val="&lt;source&gt;&lt;Fields List=&quot;Dok_Titel|G_Laufnummer|G_Signatur&quot;/&gt;&lt;profile type=&quot;default&quot; UID=&quot;&quot; sameAsDefault=&quot;0&quot;&gt;&lt;OawDocProperty name=&quot;CMIdata.Dok_Titel&quot; field=&quot;Dok_Titel&quot;/&gt;&lt;OawDocProperty name=&quot;CMIdata.G_Laufnummer&quot; field=&quot;G_Laufnummer&quot;/&gt;&lt;OawDocProperty name=&quot;CMIdata.G_Signatur&quot; field=&quot;G_Signatur&quot;/&gt;&lt;/profile&gt;&lt;/source&gt;"/>
    <w:docVar w:name="OawDocPropSource" w:val="&lt;Profile SelectedUID=&quot;&quot;&gt;&lt;DocProp UID=&quot;2002122011014149059130932&quot; EntryUID=&quot;2012021017214323768694&quot; PrimaryUID=&quot;ClientSuite&quot;&gt;&lt;Field Name=&quot;IDName&quot; Value=&quot;SK, Staatskanzlei&quot;/&gt;&lt;Field Name=&quot;Departement&quot; Value=&quot;&quot;/&gt;&lt;Field Name=&quot;Dienststelle1&quot; Value=&quot;&quot;/&gt;&lt;Field Name=&quot;Dienststelle2&quot; Value=&quot;&quot;/&gt;&lt;Field Name=&quot;Abteilung1&quot; Value=&quot;&quot;/&gt;&lt;Field Name=&quot;Abteilung2&quot; Value=&quot;&quot;/&gt;&lt;Field Name=&quot;AddressB1&quot; Value=&quot;Staatskanzlei&quot;/&gt;&lt;Field Name=&quot;AddressB2&quot; Value=&quot;&quot;/&gt;&lt;Field Name=&quot;AddressB3&quot; Value=&quot;&quot;/&gt;&lt;Field Name=&quot;AddressB4&quot; Value=&quot;&quot;/&gt;&lt;Field Name=&quot;AddressN1&quot; Value=&quot;Bahnhofstrasse 15&quot;/&gt;&lt;Field Name=&quot;AddressN2&quot; Value=&quot;6002 Luzern&quot;/&gt;&lt;Field Name=&quot;AddressN3&quot; Value=&quot;&quot;/&gt;&lt;Field Name=&quot;AddressN4&quot; Value=&quot;&quot;/&gt;&lt;Field Name=&quot;Postcode&quot; Value=&quot;6002&quot;/&gt;&lt;Field Name=&quot;City&quot; Value=&quot;Luzern&quot;/&gt;&lt;Field Name=&quot;Abteilungsinformation1&quot; Value=&quot;&quot;/&gt;&lt;Field Name=&quot;Abteilungsinformation2&quot; Value=&quot;&quot;/&gt;&lt;Field Name=&quot;Abteilungsinformation3&quot; Value=&quot;&quot;/&gt;&lt;Field Name=&quot;Abteilungsinformation4&quot; Value=&quot;&quot;/&gt;&lt;Field Name=&quot;Abteilungsinformation5&quot; Value=&quot;&quot;/&gt;&lt;Field Name=&quot;Abteilungsinformation6&quot; Value=&quot;&quot;/&gt;&lt;Field Name=&quot;Abteilungsinformation7&quot; Value=&quot;&quot;/&gt;&lt;Field Name=&quot;Abteilungsinformation8&quot; Value=&quot;&quot;/&gt;&lt;Field Name=&quot;Telefon&quot; Value=&quot;041 228 50 20&quot;/&gt;&lt;Field Name=&quot;Fax&quot; Value=&quot;&quot;/&gt;&lt;Field Name=&quot;LogoColor&quot; Value=&quot;%Logos%\Luzern.Logo.2100.350.emf&quot;/&gt;&lt;Field Name=&quot;LogoBlackWhite&quot; Value=&quot;%Logos%\Luzern.Logo.2100.350.emf&quot;/&gt;&lt;Field Name=&quot;LogoZertifikate&quot; Value=&quot;&quot;/&gt;&lt;Field Name=&quot;Email&quot; Value=&quot;staatskanzlei@lu.ch&quot;/&gt;&lt;Field Name=&quot;Internet&quot; Value=&quot;www.lu.ch&quot;/&gt;&lt;Field Name=&quot;LogoSignature&quot; Value=&quot;&quot;/&gt;&lt;Field Name=&quot;LogoPowerPointTitleLast&quot; Value=&quot;&quot;/&gt;&lt;Field Name=&quot;LogoPowerPointTitleFirst&quot; Value=&quot;&quot;/&gt;&lt;Field Name=&quot;LogoPowerPointChapter&quot; Value=&quot;&quot;/&gt;&lt;Field Name=&quot;LogoPowerPointSlide&quot; Value=&quot;&quot;/&gt;&lt;Field Name=&quot;LogoNeutral&quot; Value=&quot;%Logos%\Luzern.Logo.2100.350.emf&quot;/&gt;&lt;Field Name=&quot;LogoSchriftzug&quot; Value=&quot;&quot;/&gt;&lt;Field Name=&quot;LogoTag&quot; Value=&quot;%Logos%\sk.2099.217.emf&quot;/&gt;&lt;Field Name=&quot;FusszeileFett&quot; Value=&quot;&quot;/&gt;&lt;Field Name=&quot;FusszeileNormal&quot; Value=&quot;&quot;/&gt;&lt;Field Name=&quot;Data_UID&quot; Value=&quot;2012021017214323768694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604050949528466286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212191811121321310321301031x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10072016315072560894&quot; EntryUID=&quot;2003121817293296325874&quot; PrimaryUID=&quot;ClientSuite&quot;&gt;&lt;Field Name=&quot;IDName&quot; Value=&quot;(Leer)&quot;/&gt;&lt;Field Name=&quot;SelectedUID&quot; Value=&quot;2023062307290545420934&quot;/&gt;&lt;/DocProp&gt;&lt;DocProp UID=&quot;2003080714212273705547&quot; EntryUID=&quot;&quot; UserInformation=&quot;Data from SAP&quot; Interface=&quot;-1&quot;&gt;&lt;/DocProp&gt;&lt;DocProp UID=&quot;200212201058384723401057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3061115381095709037&quot; EntryUID=&quot;2003121817293296325874&quot; PrimaryUID=&quot;ClientSuite&quot;&gt;&lt;Field Name=&quot;IDName&quot; Value=&quot;(Leer)&quot;/&gt;&lt;Field Name=&quot;SelectedUID&quot; Value=&quot;2023062307290545420934&quot;/&gt;&lt;/DocProp&gt;&lt;DocProp UID=&quot;2016110913315368876110&quot; EntryUID=&quot;2003121817293296325874&quot; PrimaryUID=&quot;ClientSuite&quot;&gt;&lt;Field Name=&quot;IDName&quot; Value=&quot;(Leer)&quot;/&gt;&lt;Field Name=&quot;SelectedUID&quot; Value=&quot;2023062307290545420934&quot;/&gt;&lt;/DocProp&gt;&lt;DocProp UID=&quot;2009082513331568340343&quot; EntryUID=&quot;&quot; UserInformation=&quot;Data from SAP&quot; Interface=&quot;-1&quot;&gt;&lt;/DocProp&gt;&lt;DocProp UID=&quot;2010020409223900652065&quot; EntryUID=&quot;&quot; UserInformation=&quot;Data from SAP&quot; Interface=&quot;-1&quot;&gt;&lt;/DocProp&gt;&lt;DocProp UID=&quot;2015111110142100000001&quot; EntryUID=&quot;&quot; UserInformation=&quot;Data from SAP&quot; Interface=&quot;-1&quot;&gt;&lt;/DocProp&gt;&lt;DocProp UID=&quot;2016022308391031585750&quot; EntryUID=&quot;&quot; UserInformation=&quot;Data from SAP&quot; Interface=&quot;-1&quot;&gt;&lt;/DocProp&gt;&lt;DocProp UID=&quot;2004112217333376588294&quot; EntryUID=&quot;2004123010144120300001&quot; PrimaryUID=&quot;ClientSuite&quot; Active=&quot;true&quot;&gt;&lt;Field UID=&quot;2010052817113689266521&quot; Name=&quot;ContentTypeLetter&quot; Value=&quot;&quot;/&gt;&lt;/DocProp&gt;&lt;/Profile&gt;_x000d_"/>
    <w:docVar w:name="OawDocumentLanguageID" w:val="2055"/>
    <w:docVar w:name="OawDocumentPageSelectIDName" w:val="&lt;empty/&gt;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PositionWithValue&quot; Icon=&quot;3546&quot; Label=&quot;&amp;lt;translate&amp;gt;Style.PositionWithValue&amp;lt;/translate&amp;gt;&quot; Command=&quot;StyleApply&quot; Parameter=&quot;PositionWithValue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8&quot;/&gt;_x000d_&lt;/Item&gt;_x000d_&lt;Item Type=&quot;SubMenu&quot; IDName=&quot;StructureStyles&quot;&gt;_x000d_&lt;Item Type=&quot;Button&quot; IDName=&quot;DocumentType&quot; Icon=&quot;3546&quot; Label=&quot;&amp;lt;translate&amp;gt;Style.DocumentType&amp;lt;/translate&amp;gt;&quot; Command=&quot;StyleApply&quot; Parameter=&quot;Inhalts-Typ&quot;/&gt;_x000d_&lt;Item Type=&quot;Button&quot; IDName=&quot;Subject&quot; Icon=&quot;3546&quot; Label=&quot;&amp;lt;translate&amp;gt;Style.Subject&amp;lt;/translate&amp;gt;&quot; Command=&quot;StyleApply&quot; Parameter=&quot;Betreff&quot;/&gt;_x000d_&lt;Item Type=&quot;Button&quot; IDName=&quot;Abschnitt&quot; Icon=&quot;3546&quot; Label=&quot;Abschnitt&quot; Command=&quot;StyleApply&quot; Parameter=&quot;Abschnitt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1 ohne&quot; Icon=&quot;3546&quot; Label=&quot;Überschrift 1 o. Nr.&quot; Command=&quot;StyleApply&quot; Parameter=&quot;Überschrift 1 o. Nr.&quot;/&gt;_x000d_&lt;Item Type=&quot;Button&quot; IDName=&quot;2 ohne&quot; Icon=&quot;3546&quot; Label=&quot;Überschrift 2 o. Nr.&quot; Command=&quot;StyleApply&quot; Parameter=&quot;Überschrift 2 o. Nr.&quot;/&gt;_x000d_&lt;Item Type=&quot;Button&quot; IDName=&quot;3 ohne&quot; Icon=&quot;3546&quot; Label=&quot;Überschrift 3 o. Nr.&quot; Command=&quot;StyleApply&quot; Parameter=&quot;Überschrift 3 o. Nr.&quot;/&gt;_x000d_&lt;Item Type=&quot;Button&quot; IDName=&quot;4 ohne&quot; Icon=&quot;3546&quot; Label=&quot;Überschrift 4 o. Nr.&quot; Command=&quot;StyleApply&quot; Parameter=&quot;Überschrift 4 o. Nr.&quot;/&gt;_x000d_&lt;Item Type=&quot;Separator&quot;/&gt;_x000d_&lt;Item Type=&quot;Button&quot; IDName=&quot;Appendix&quot; Icon=&quot;3546&quot; Label=&quot;Anhang&quot; Command=&quot;StyleApply&quot; Parameter=&quot;Appendix&quot;/&gt;_x000d_&lt;/Item&gt;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450&quot; Icon=&quot;3546&quot; Label=&quot;&amp;lt;translate&amp;gt;Style.Topic450&amp;lt;/translate&amp;gt;&quot; Command=&quot;StyleApply&quot; Parameter=&quot;Topic45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750&quot; Icon=&quot;3546&quot; Label=&quot;&amp;lt;translate&amp;gt;Style.Topic750&amp;lt;/translate&amp;gt;&quot; Command=&quot;StyleApply&quot; Parameter=&quot;Topic75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450Line&quot; Icon=&quot;3546&quot; Label=&quot;&amp;lt;translate&amp;gt;Style.Topic450Line&amp;lt;/translate&amp;gt;&quot; Command=&quot;StyleApply&quot; Parameter=&quot;Topic45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750Line&quot; Icon=&quot;3546&quot; Label=&quot;&amp;lt;translate&amp;gt;Style.Topic750Line&amp;lt;/translate&amp;gt;&quot; Command=&quot;StyleApply&quot; Parameter=&quot;Topic75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838&quot; Label=&quot;&amp;lt;translate&amp;gt;Style.ListWithSymbols&amp;lt;/translate&amp;gt;&quot; Command=&quot;StyleApply&quot; Parameter=&quot;ListWithSymbols&quot;/&gt;_x000d_&lt;Item Type=&quot;Button&quot; IDName=&quot;ListWithLetters&quot; Icon=&quot;80&quot; Label=&quot;&amp;lt;translate&amp;gt;Style.ListWithLetters&amp;lt;/translate&amp;gt;&quot; Command=&quot;StyleApply&quot; Parameter=&quot;ListWithLetters&quot;/&gt;_x000d_&lt;Item Type=&quot;Button&quot; IDName=&quot;ListWithNumbers&quot; Icon=&quot;71&quot; Label=&quot;&amp;lt;translate&amp;gt;Style.ListWithNumbers&amp;lt;/translate&amp;gt;&quot; Command=&quot;StyleApply&quot; Parameter=&quot;ListWithNumbers&quot;/&gt;_x000d_&lt;Item Type=&quot;Button&quot; IDName=&quot;ListLevelsWithNumbers&quot; Icon=&quot;71&quot; Label=&quot;&amp;lt;translate&amp;gt;Style.ListLevelsWithNumbers&amp;lt;/translate&amp;gt;&quot; Command=&quot;StyleApply&quot; Parameter=&quot;ListLevelsWithNumbers&quot;/&gt;_x000d_&lt;Item Type=&quot;Button&quot; IDName=&quot;ListWithCheckBoxes&quot; Icon=&quot;220&quot; Label=&quot;&amp;lt;translate&amp;gt;Style.ListWithCheckBoxes&amp;lt;/translate&amp;gt;&quot; Command=&quot;StyleApply&quot; Parameter=&quot;ListWithCheckBoxes&quot;/&gt;_x000d_&lt;/Item&gt;_x000d_&lt;Item Type=&quot;SubMenu&quot; IDName=&quot;LawStyles&quot;&gt;_x000d_&lt;Item Type=&quot;Button&quot; IDName=&quot;Art-Titel&quot; Icon=&quot;3546&quot; Label=&quot;&amp;lt;translate&amp;gt;Style.ArtTitel&amp;lt;/translate&amp;gt;&quot; Command=&quot;StyleApply&quot; Parameter=&quot;Art-Titel&quot;/&gt;_x000d_&lt;Item Type=&quot;Button&quot; IDName=&quot;Art-Text&quot; Icon=&quot;3546&quot; Label=&quot;&amp;lt;translate&amp;gt;Style.ArtText&amp;lt;/translate&amp;gt;&quot; Command=&quot;StyleApply&quot; Parameter=&quot;Art-Text&quot;/&gt;_x000d_&lt;Item Type=&quot;Button&quot; IDName=&quot;Art-Hochgestellt&quot; Icon=&quot;3114&quot; Label=&quot;&amp;lt;translate&amp;gt;Style.ArtHochgestellt&amp;lt;/translate&amp;gt;&quot; Command=&quot;StyleApply&quot; Parameter=&quot;Art-Hochgestellt&quot;/&gt;_x000d_&lt;Item Type=&quot;Button&quot; IDName=&quot;DefaultParagraphFont&quot;  Icon=&quot;3114&quot; Label=&quot;&amp;lt;translate&amp;gt;Style.DefaultParagraphFont&amp;lt;/translate&amp;gt;&quot; Command=&quot;StyleApply&quot; Parameter=&quot;-66&quot;/&gt;_x000d_&lt;/Item&gt;_x000d_&lt;/MenusDef&gt;"/>
    <w:docVar w:name="OawOMS" w:val="&lt;OawOMS&gt;&lt;send profileUID=&quot;1&quot;&gt;&lt;mail&gt;&lt;cc&gt;&lt;/cc&gt;&lt;bcc&gt;&lt;/bcc&gt;&lt;to&gt;&lt;value type=&quot;OawDocProperty&quot; name=&quot;Rece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word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end&gt;&lt;save profileUID=&quot;2003112610595290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end profileUID=&quot;2003010711200895123470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end&gt;&lt;send profileUID=&quot;2004040214394261858638&quot;&gt;&lt;PDF&gt;&lt;title&gt;&lt;value type=&quot;OawLanguage&quot; name=&quot;Template.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4040214394214143821&quot;&gt;&lt;mail&gt;&lt;subject&gt;&lt;value type=&quot;OawDocVar&quot; name=&quot;BM_DocumentSubject&quot;&gt;&lt;separator text=&quot;&quot;&gt;&lt;/separator&gt;&lt;format text=&quot;&quot;&gt;&lt;/format&gt;&lt;/value&gt;&lt;/subject&gt;&lt;to&gt;&lt;value type=&quot;OawDocProperty&quot; name=&quot;Receipient.EMail&quot;&gt;&lt;separator text=&quot;&quot;&gt;&lt;/separator&gt;&lt;format text=&quot;&quot;&gt;&lt;/format&gt;&lt;/value&gt;&lt;/to&gt;&lt;body&gt;&lt;value type=&quot;OawDocVar&quot; name=&quot;BM_ReceipientSaluta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DocVar&quot; name=&quot;BM_Document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ave profileUID=&quot;2003112717153125284480&quot;&gt;&lt;word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word&gt;&lt;PDF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PDF&gt;&lt;/save&gt;&lt;save profileUID=&quot;2004040214492466553768&quot;&gt;&lt;word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ave&gt;&lt;save profileUID=&quot;2003112513571987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ave profileUID=&quot;2004062216425255253277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37499597999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01556040061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41267902518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23114802349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end profileUID=&quot;2006120514175878093883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PDF&gt;&lt;/send&gt;&lt;send profileUID=&quot;2006120514215842576656&quot;&gt;&lt;PDF&gt;&lt;fileName&gt;&lt;value type=&quot;OawBookmark&quot; name=&quot;Subject&quot;&gt;&lt;separator text=&quot;&quot;&gt;&lt;/separator&gt;&lt;format text=&quot;&quot;&gt;&lt;/format&gt;&lt;/value&gt;&lt;/fileName&gt;&lt;keywords&gt;&lt;/keywords&gt;&lt;author&gt;&lt;value type=&quot;OawDocProperty&quot; name=&quot;Company.Company&quot;&gt;&lt;separator text=&quot;&quot;&gt;&lt;/separator&gt;&lt;format text=&quot;&quot;&gt;&lt;/format&gt;&lt;/value&gt;&lt;/author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0514241910601803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1210395821292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body&gt;&lt;/body&gt;&lt;subject&gt;&lt;value type=&quot;OawBookmark&quot; name=&quot;Subject&quot;&gt;&lt;separator text=&quot;&quot;&gt;&lt;/separator&gt;&lt;format text=&quot;&quot;&gt;&lt;/format&gt;&lt;/value&gt;&lt;/subject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end&gt;&lt;save profileUID=&quot;2006121210441235887611&quot;&gt;&lt;word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/OawOMS&gt;_x000d_"/>
    <w:docVar w:name="oawPaperSize" w:val="7"/>
    <w:docVar w:name="OawPrint.2003010711185094343750537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4040214370529854396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6214953222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73882160728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711380151760646" w:val="&lt;source&gt;&lt;documentProperty UID=&quot;2002122010583847234010578&quot;&gt;&lt;Fields List=&quot;SignatureHighResColor&quot;/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HighResColor&quot;/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05949584758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080810958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555411985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43648299648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432630012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5275568157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3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4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erTray.2003010711185094343750537" w:val="document.firstpage:=2004040215283940034110;document.otherpages:=2004040215283940034110;"/>
    <w:docVar w:name="OawPrinterTray.2004040214370529854396" w:val="document.firstpage:=2003061718064858105452;document.otherpages:=2003061718064858105452;"/>
    <w:docVar w:name="OawPrinterTray.2006120514062149532222" w:val="document.firstpage:=2003061718080779000241;document.otherpages:=2003061718080779000241;"/>
    <w:docVar w:name="OawPrinterTray.2006120514073882160728" w:val="document.firstpage:=2003061718064858105452;document.otherpages:=2003061718064858105452;"/>
    <w:docVar w:name="OawPrinterTray.2006120711380151760646" w:val="document.firstpage:=2003061718080779000241;document.otherpages:=2003061718080779000241;"/>
    <w:docVar w:name="OawPrinterTray.2010071914505949584758" w:val="document.firstpage:=2003061718080779000241;document.otherpages:=2003061718080779000241;"/>
    <w:docVar w:name="OawPrinterTray.2010071914510808109584" w:val="document.firstpage:=2010071914442260920131;document.otherpages:=2010071914442260920131;"/>
    <w:docVar w:name="OawPrinterTray.2010071914515554119854" w:val="document.firstpage:=2010071914525983794155;document.otherpages:=2010071914525983794155;"/>
    <w:docVar w:name="OawPrinterTray.2010071914543648299648" w:val="document.firstpage:=2003061718080779000241;document.otherpages:=2003061718080779000241;"/>
    <w:docVar w:name="OawPrinterTray.2010071914584326300121" w:val="document.firstpage:=2010071914442260920131;document.otherpages:=2010071914442260920131;"/>
    <w:docVar w:name="OawPrinterTray.2010071914585275568157" w:val="document.firstpage:=2010071914525983794155;document.otherpages:=2010071914525983794155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3010711185094343750537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404021437052985439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6214953222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7388216072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711380151760646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05949584758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080810958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555411985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43648299648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432630012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5275568157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4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ojectID" w:val="luchmasterQS"/>
    <w:docVar w:name="OawRecipients" w:val="&lt;?xml version=&quot;1.0&quot;?&gt;_x000d_&lt;Recipients&gt;&lt;Recipient&gt;&lt;UID&gt;2023062307501142087965&lt;/UID&gt;&lt;IDName&gt;Empfänger&lt;/IDName&gt;&lt;RecipientPlainUnchanged&gt;-1&lt;/RecipientPlainUnchanged&gt;&lt;RecipientActive&gt;-1&lt;/RecipientActive&gt;&lt;RecipientIcon&gt;Contact&lt;/RecipientIcon&gt;&lt;MappingTableLabel/&gt;&lt;MappingTableActive/&gt;&lt;DeliveryOption&gt;&lt;/DeliveryOption&gt;&lt;DeliveryOption2&gt;&lt;/DeliveryOption2&gt;&lt;Company/&gt;&lt;Department/&gt;&lt;Title/&gt;&lt;FirstName/&gt;&lt;MiddleName/&gt;&lt;LastName/&gt;&lt;Suffix/&gt;&lt;FullName/&gt;&lt;JobTitle/&gt;&lt;AddressStreet/&gt;&lt;AddressZIP/&gt;&lt;AddressCity/&gt;&lt;Address/&gt;&lt;CompleteAddress/&gt;&lt;AddressSingleLine/&gt;&lt;Telephone/&gt;&lt;Fax/&gt;&lt;EMail/&gt;&lt;CopyTo/&gt;&lt;Introduction&gt;%SelectionStart%Sehr geehrte Damen und Herren%SelectionEnd%&lt;/Introduction&gt;&lt;Closing&gt;Freundliche Grüsse&lt;/Closing&gt;&lt;FormattedFullAddress&gt;&lt;/FormattedFullAddress&gt;&lt;CompleteAddressImported/&gt;&lt;BBZ.SchülerAnrede/&gt;&lt;BBZ.SchülerVorname/&gt;&lt;BBZ.SchülerName/&gt;&lt;BBZ.SchülerName2/&gt;&lt;BBZ.SchülerStrasse/&gt;&lt;BBZ.SchülerPostfach/&gt;&lt;BBZ.SchülerOrt/&gt;&lt;BBZ.SchülerPLZ/&gt;&lt;BBZ.GebDatum/&gt;&lt;BBZ.Klasse/&gt;&lt;BBZ.Ausbildung/&gt;&lt;BBZ.Lehrende/&gt;&lt;BBZ.LBAnrede/&gt;&lt;BBZ.LBName/&gt;&lt;BBZ.LBName2/&gt;&lt;BBZ.LBVorname/&gt;&lt;BBZ.LBStrasse/&gt;&lt;BBZ.LBPostfach/&gt;&lt;BBZ.LBPLZ/&gt;&lt;BBZ.LBOrt/&gt;&lt;BBZ.LBTelGeschaeft/&gt;&lt;IntroductionImported/&gt;&lt;/Recipient&gt;&lt;/Recipients&gt;_x000d_"/>
    <w:docVar w:name="OawSav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717153125284480" w:val="&lt;source&gt;&lt;documentProperty UID=&quot;2002122011014149059130932&quot;&gt;&lt;Fields List=&quot;LogoHighResColor&quot;/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4021449246655376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62216425255253277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37499597999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0155604006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1267902518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1210441235887611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717153125284480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4021449246655376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62216425255253277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37499597999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0155604006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1267902518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1210441235887611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criptor" w:val="&lt;?xml version=&quot;1.0&quot; encoding=&quot;ISO-8859-1&quot;?&gt;_x000d__x000a_&lt;scriptor xmlns:xsi=&quot;http://www.w3.org/2001/XMLSchema-instance&quot; xsi:noNamespaceSchemaLocation=&quot;Scriptor_1.xsd&quot; SchemaVersion=&quot;1&quot;&gt;&lt;/scriptor&gt;_x000d__x000a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0072016315072560894" w:val="&lt;empty/&gt;"/>
    <w:docVar w:name="OawSelectedSource.2015111110142100000001" w:val="&lt;empty/&gt;"/>
    <w:docVar w:name="OawSelectedSource.2016022308391031585750" w:val="&lt;empty/&gt;"/>
    <w:docVar w:name="OawSelectedSource.2016110913315368876110" w:val="&lt;empty/&gt;"/>
    <w:docVar w:name="OawSend.1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3010711200895123470110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14143821" w:val="&lt;source&gt;&lt;documentProperty UID=&quot;2002122011014149059130932&quot;&gt;&lt;Fields List=&quot;LogoLowResColor&quot;/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6185863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175878093883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15842576656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1210395821292110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3010711200895123470110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1414382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6185863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175878093883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1584257665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1210395821292110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TemplateProperties" w:val="password:=&lt;Semicolon/&gt;MnO`rrvnqc.=;jumpToFirstField:=1;dotReverenceRemove:=0;resizeA4Letter:=0;unpdateDocPropsOnNewOnly:=0;showAllNoteItems:=0;CharCodeChecked:=;CharCodeUnchecked:=;WizardSteps:=0|1|4;DocumentTitle:=;DisplayName:=W2 - H - LAZ - DIMB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Text&quot; Label=&quot;&amp;lt;translate&amp;gt;SmartContent.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Datum&quot; Label=&quot;Datum&quot; Style=&quot;CityDate&quot;/&gt;_x000d_&lt;Bookmark Name=&quot;Metadaten&quot; Label=&quot;Metadaten&quot; Style=&quot;Metadaten&quot;/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/TemplPropsStm&gt;"/>
    <w:docVar w:name="OawVersionPicture.2004030310155302814490" w:val="Luzern.Logo.2100.350.emf;2023.04.11-16:57:00"/>
    <w:docVar w:name="OawVersionPictureInline.2004030310155302814490" w:val="Luzern.Logo.2100.350.emf;2023.04.11-16:57:00"/>
    <w:docVar w:name="officeatworkWordMasterTemplateConfiguration" w:val="&lt;!--Created with officeatwork--&gt;_x000d__x000a_&lt;WordMasterTemplateConfiguration&gt;_x000d__x000a_  &lt;LayoutSets /&gt;_x000d__x000a_  &lt;Pictures&gt;_x000d__x000a_    &lt;Picture Id=&quot;99986129-8f4c-4b14-956d-d4f1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H_LogoColor&quot; PaperSize=&quot;A4&quot; Orientation=&quot;Portrait&quot; IsSelected=&quot;false&quot;&gt;_x000d__x000a_          &lt;Source Value=&quot;[[MasterProperty(&amp;quot;Organisation&amp;quot;, &amp;quot;LogoColor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  &lt;Picture Id=&quot;6d20daab-4b76-4409-92e6-50bc&quot; IdName=&quot;Zertifikat&quot; IsSelected=&quot;False&quot; IsExpanded=&quot;True&quot;&gt;_x000d__x000a_      &lt;AlternativeText Title=&quot;&quot;&gt;&lt;/AlternativeText&gt;_x000d__x000a_      &lt;PageSetupSpecifics&gt;_x000d__x000a_        &lt;PageSetupSpecific IdName=&quot;A4H_Zertifikate&quot; PaperSize=&quot;A4&quot; Orientation=&quot;Portrait&quot; IsSelected=&quot;true&quot;&gt;_x000d__x000a_          &lt;Source Value=&quot;[[MasterProperty(&amp;quot;Organisation&amp;quot;, &amp;quot;LogoZertifikate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616DFF"/>
    <w:rsid w:val="00010071"/>
    <w:rsid w:val="0002717F"/>
    <w:rsid w:val="00033EFE"/>
    <w:rsid w:val="00034EC1"/>
    <w:rsid w:val="00044BD9"/>
    <w:rsid w:val="0004567B"/>
    <w:rsid w:val="00056915"/>
    <w:rsid w:val="00070E29"/>
    <w:rsid w:val="00090052"/>
    <w:rsid w:val="00095D55"/>
    <w:rsid w:val="000A43AE"/>
    <w:rsid w:val="000A46A0"/>
    <w:rsid w:val="000B11F0"/>
    <w:rsid w:val="000D7159"/>
    <w:rsid w:val="000E20BF"/>
    <w:rsid w:val="000E7AE1"/>
    <w:rsid w:val="000F7348"/>
    <w:rsid w:val="0011152B"/>
    <w:rsid w:val="00123F73"/>
    <w:rsid w:val="00126127"/>
    <w:rsid w:val="00126F05"/>
    <w:rsid w:val="00146C13"/>
    <w:rsid w:val="001572A4"/>
    <w:rsid w:val="001703DA"/>
    <w:rsid w:val="001A2620"/>
    <w:rsid w:val="001A459E"/>
    <w:rsid w:val="001A51D1"/>
    <w:rsid w:val="001B4019"/>
    <w:rsid w:val="001D113E"/>
    <w:rsid w:val="001D3D8F"/>
    <w:rsid w:val="001D69F1"/>
    <w:rsid w:val="001E3907"/>
    <w:rsid w:val="001F17C0"/>
    <w:rsid w:val="00230248"/>
    <w:rsid w:val="002469A7"/>
    <w:rsid w:val="00261089"/>
    <w:rsid w:val="002A7807"/>
    <w:rsid w:val="002B362E"/>
    <w:rsid w:val="002B4479"/>
    <w:rsid w:val="002B54E1"/>
    <w:rsid w:val="002B753D"/>
    <w:rsid w:val="002C235E"/>
    <w:rsid w:val="00343A3E"/>
    <w:rsid w:val="003466E7"/>
    <w:rsid w:val="003514A5"/>
    <w:rsid w:val="0035461D"/>
    <w:rsid w:val="00357DF5"/>
    <w:rsid w:val="00363BB4"/>
    <w:rsid w:val="003815FF"/>
    <w:rsid w:val="0039032D"/>
    <w:rsid w:val="003A229F"/>
    <w:rsid w:val="003B26C4"/>
    <w:rsid w:val="003B5388"/>
    <w:rsid w:val="003C2886"/>
    <w:rsid w:val="003C67F5"/>
    <w:rsid w:val="003E42D3"/>
    <w:rsid w:val="003E5070"/>
    <w:rsid w:val="003F106C"/>
    <w:rsid w:val="003F5B03"/>
    <w:rsid w:val="00407049"/>
    <w:rsid w:val="00414AD6"/>
    <w:rsid w:val="0042065C"/>
    <w:rsid w:val="00422422"/>
    <w:rsid w:val="0042563F"/>
    <w:rsid w:val="00430AC0"/>
    <w:rsid w:val="00434EA2"/>
    <w:rsid w:val="00434F10"/>
    <w:rsid w:val="0043590E"/>
    <w:rsid w:val="00473DA5"/>
    <w:rsid w:val="004839E8"/>
    <w:rsid w:val="004A58E9"/>
    <w:rsid w:val="004C18D9"/>
    <w:rsid w:val="004C428C"/>
    <w:rsid w:val="004F17D6"/>
    <w:rsid w:val="005016A6"/>
    <w:rsid w:val="0051144A"/>
    <w:rsid w:val="00535CA8"/>
    <w:rsid w:val="00536D11"/>
    <w:rsid w:val="005500A8"/>
    <w:rsid w:val="0055539F"/>
    <w:rsid w:val="00566C11"/>
    <w:rsid w:val="005762E5"/>
    <w:rsid w:val="00592705"/>
    <w:rsid w:val="005C0E8C"/>
    <w:rsid w:val="005C3B97"/>
    <w:rsid w:val="005D26FE"/>
    <w:rsid w:val="005D4BF4"/>
    <w:rsid w:val="005E399A"/>
    <w:rsid w:val="005E45D9"/>
    <w:rsid w:val="00616075"/>
    <w:rsid w:val="00616DFF"/>
    <w:rsid w:val="006370E3"/>
    <w:rsid w:val="0064435F"/>
    <w:rsid w:val="006722B2"/>
    <w:rsid w:val="00676CF7"/>
    <w:rsid w:val="00687556"/>
    <w:rsid w:val="00691494"/>
    <w:rsid w:val="00693122"/>
    <w:rsid w:val="006A7492"/>
    <w:rsid w:val="006B0D46"/>
    <w:rsid w:val="006B46B9"/>
    <w:rsid w:val="006D5026"/>
    <w:rsid w:val="006F5391"/>
    <w:rsid w:val="00715559"/>
    <w:rsid w:val="00734709"/>
    <w:rsid w:val="007417EC"/>
    <w:rsid w:val="00751013"/>
    <w:rsid w:val="00756C28"/>
    <w:rsid w:val="007748ED"/>
    <w:rsid w:val="00782731"/>
    <w:rsid w:val="00783EC3"/>
    <w:rsid w:val="007A3724"/>
    <w:rsid w:val="007D5BEC"/>
    <w:rsid w:val="007E5D3D"/>
    <w:rsid w:val="007E6E7D"/>
    <w:rsid w:val="007F623A"/>
    <w:rsid w:val="00816418"/>
    <w:rsid w:val="008355C7"/>
    <w:rsid w:val="00845A43"/>
    <w:rsid w:val="00875372"/>
    <w:rsid w:val="0088441C"/>
    <w:rsid w:val="008A4102"/>
    <w:rsid w:val="008B2CDE"/>
    <w:rsid w:val="008B3444"/>
    <w:rsid w:val="008B7918"/>
    <w:rsid w:val="008F001D"/>
    <w:rsid w:val="008F5BCE"/>
    <w:rsid w:val="008F7782"/>
    <w:rsid w:val="00911E72"/>
    <w:rsid w:val="00942D4F"/>
    <w:rsid w:val="00944AA6"/>
    <w:rsid w:val="00947E65"/>
    <w:rsid w:val="00950B41"/>
    <w:rsid w:val="00951531"/>
    <w:rsid w:val="00961380"/>
    <w:rsid w:val="00973370"/>
    <w:rsid w:val="0097554D"/>
    <w:rsid w:val="009A0A3D"/>
    <w:rsid w:val="009B3BBB"/>
    <w:rsid w:val="009B50B0"/>
    <w:rsid w:val="009E449B"/>
    <w:rsid w:val="00A03E09"/>
    <w:rsid w:val="00A0514E"/>
    <w:rsid w:val="00A06AAD"/>
    <w:rsid w:val="00A46D13"/>
    <w:rsid w:val="00A52AA6"/>
    <w:rsid w:val="00A54539"/>
    <w:rsid w:val="00A56B58"/>
    <w:rsid w:val="00A637CD"/>
    <w:rsid w:val="00A853D8"/>
    <w:rsid w:val="00B02A21"/>
    <w:rsid w:val="00B04E5C"/>
    <w:rsid w:val="00B068A5"/>
    <w:rsid w:val="00B41777"/>
    <w:rsid w:val="00B72EAA"/>
    <w:rsid w:val="00B7348A"/>
    <w:rsid w:val="00B81686"/>
    <w:rsid w:val="00B9687B"/>
    <w:rsid w:val="00BA0CBC"/>
    <w:rsid w:val="00BB12A1"/>
    <w:rsid w:val="00BB594B"/>
    <w:rsid w:val="00BC56F3"/>
    <w:rsid w:val="00BD45C3"/>
    <w:rsid w:val="00BF7F49"/>
    <w:rsid w:val="00C07395"/>
    <w:rsid w:val="00C3151E"/>
    <w:rsid w:val="00C8007B"/>
    <w:rsid w:val="00CB6B10"/>
    <w:rsid w:val="00CD36E7"/>
    <w:rsid w:val="00CE4DBE"/>
    <w:rsid w:val="00CF08C1"/>
    <w:rsid w:val="00D07D3A"/>
    <w:rsid w:val="00D31881"/>
    <w:rsid w:val="00D46FC6"/>
    <w:rsid w:val="00D70AEA"/>
    <w:rsid w:val="00D74F57"/>
    <w:rsid w:val="00DB23BE"/>
    <w:rsid w:val="00DD7E0D"/>
    <w:rsid w:val="00DF6AF1"/>
    <w:rsid w:val="00E00FDA"/>
    <w:rsid w:val="00E042F5"/>
    <w:rsid w:val="00E05DB5"/>
    <w:rsid w:val="00E5022D"/>
    <w:rsid w:val="00E608EB"/>
    <w:rsid w:val="00E61B05"/>
    <w:rsid w:val="00E70BEF"/>
    <w:rsid w:val="00E766DE"/>
    <w:rsid w:val="00EB0FA8"/>
    <w:rsid w:val="00EB586E"/>
    <w:rsid w:val="00ED00C0"/>
    <w:rsid w:val="00ED61D7"/>
    <w:rsid w:val="00EF24FC"/>
    <w:rsid w:val="00F267AA"/>
    <w:rsid w:val="00F33FDF"/>
    <w:rsid w:val="00F56CC2"/>
    <w:rsid w:val="00F600D6"/>
    <w:rsid w:val="00F7591C"/>
    <w:rsid w:val="00F8434E"/>
    <w:rsid w:val="00FB1232"/>
    <w:rsid w:val="00FC74CF"/>
    <w:rsid w:val="00FD4AE8"/>
    <w:rsid w:val="00FD653E"/>
    <w:rsid w:val="00FD7621"/>
    <w:rsid w:val="00FE30EF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2F4B4D"/>
  <w15:docId w15:val="{4F48BFB9-6979-4978-8A6C-88AD09C88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35CA8"/>
  </w:style>
  <w:style w:type="paragraph" w:styleId="berschrift1">
    <w:name w:val="heading 1"/>
    <w:basedOn w:val="Standard"/>
    <w:next w:val="Standard"/>
    <w:link w:val="berschrift1Zchn"/>
    <w:uiPriority w:val="9"/>
    <w:qFormat/>
    <w:rsid w:val="00C3151E"/>
    <w:pPr>
      <w:keepNext/>
      <w:keepLines/>
      <w:numPr>
        <w:numId w:val="3"/>
      </w:numPr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86EFC"/>
    <w:pPr>
      <w:keepNext/>
      <w:keepLines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86EFC"/>
    <w:pPr>
      <w:keepNext/>
      <w:keepLines/>
      <w:numPr>
        <w:ilvl w:val="2"/>
        <w:numId w:val="3"/>
      </w:numPr>
      <w:spacing w:before="240" w:after="60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FB17BC"/>
    <w:pPr>
      <w:keepNext/>
      <w:keepLines/>
      <w:numPr>
        <w:ilvl w:val="3"/>
        <w:numId w:val="3"/>
      </w:numPr>
      <w:spacing w:before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uiPriority w:val="9"/>
    <w:rsid w:val="00985C95"/>
    <w:pPr>
      <w:numPr>
        <w:ilvl w:val="4"/>
        <w:numId w:val="3"/>
      </w:numPr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uiPriority w:val="9"/>
    <w:rsid w:val="00985C95"/>
    <w:pPr>
      <w:numPr>
        <w:ilvl w:val="5"/>
        <w:numId w:val="3"/>
      </w:numPr>
      <w:spacing w:before="240" w:after="60"/>
      <w:outlineLvl w:val="5"/>
    </w:pPr>
    <w:rPr>
      <w:b/>
      <w:bCs/>
    </w:rPr>
  </w:style>
  <w:style w:type="paragraph" w:styleId="berschrift7">
    <w:name w:val="heading 7"/>
    <w:basedOn w:val="Standard"/>
    <w:next w:val="Standard"/>
    <w:uiPriority w:val="9"/>
    <w:rsid w:val="00985C95"/>
    <w:pPr>
      <w:numPr>
        <w:ilvl w:val="6"/>
        <w:numId w:val="3"/>
      </w:numPr>
      <w:spacing w:before="240" w:after="60"/>
      <w:outlineLvl w:val="6"/>
    </w:pPr>
    <w:rPr>
      <w:b/>
    </w:rPr>
  </w:style>
  <w:style w:type="paragraph" w:styleId="berschrift8">
    <w:name w:val="heading 8"/>
    <w:basedOn w:val="Standard"/>
    <w:next w:val="Standard"/>
    <w:uiPriority w:val="9"/>
    <w:rsid w:val="00985C95"/>
    <w:pPr>
      <w:numPr>
        <w:ilvl w:val="7"/>
        <w:numId w:val="3"/>
      </w:numPr>
      <w:spacing w:before="240" w:after="60"/>
      <w:outlineLvl w:val="7"/>
    </w:pPr>
    <w:rPr>
      <w:b/>
      <w:iCs/>
    </w:rPr>
  </w:style>
  <w:style w:type="paragraph" w:styleId="berschrift9">
    <w:name w:val="heading 9"/>
    <w:basedOn w:val="Standard"/>
    <w:next w:val="Standard"/>
    <w:uiPriority w:val="9"/>
    <w:rsid w:val="00985C95"/>
    <w:pPr>
      <w:numPr>
        <w:ilvl w:val="8"/>
        <w:numId w:val="3"/>
      </w:numPr>
      <w:spacing w:before="240" w:after="60"/>
      <w:outlineLvl w:val="8"/>
    </w:pPr>
    <w:rPr>
      <w:rFonts w:cs="Arial"/>
      <w:b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51E"/>
    <w:rPr>
      <w:rFonts w:cs="Arial"/>
      <w:b/>
      <w:bCs/>
      <w:sz w:val="28"/>
      <w:szCs w:val="32"/>
    </w:rPr>
  </w:style>
  <w:style w:type="paragraph" w:customStyle="1" w:styleId="Betreff">
    <w:name w:val="Betreff"/>
    <w:basedOn w:val="Standard"/>
    <w:rsid w:val="00BC56F3"/>
    <w:rPr>
      <w:b/>
      <w:sz w:val="24"/>
    </w:rPr>
  </w:style>
  <w:style w:type="paragraph" w:customStyle="1" w:styleId="AbsenderText">
    <w:name w:val="Absender_Text"/>
    <w:basedOn w:val="Standard"/>
    <w:uiPriority w:val="1"/>
    <w:rPr>
      <w:rFonts w:cs="Arial"/>
      <w:sz w:val="16"/>
      <w:szCs w:val="16"/>
    </w:rPr>
  </w:style>
  <w:style w:type="paragraph" w:customStyle="1" w:styleId="AbsenderTitel">
    <w:name w:val="Absender_Titel"/>
    <w:basedOn w:val="AbsenderText"/>
    <w:rsid w:val="00BC56F3"/>
    <w:rPr>
      <w:b/>
    </w:rPr>
  </w:style>
  <w:style w:type="character" w:styleId="Platzhaltertext">
    <w:name w:val="Placeholder Text"/>
    <w:basedOn w:val="Absatz-Standardschriftart"/>
    <w:uiPriority w:val="99"/>
    <w:semiHidden/>
    <w:rsid w:val="00363BB4"/>
    <w:rPr>
      <w:color w:val="808080"/>
      <w:lang w:val="de-CH"/>
    </w:rPr>
  </w:style>
  <w:style w:type="paragraph" w:customStyle="1" w:styleId="Topic450">
    <w:name w:val="Topic450"/>
    <w:basedOn w:val="Standard"/>
    <w:rsid w:val="007B5068"/>
    <w:pPr>
      <w:ind w:left="2552" w:hanging="2552"/>
    </w:pPr>
    <w:rPr>
      <w:lang w:val="en-US"/>
    </w:rPr>
  </w:style>
  <w:style w:type="paragraph" w:customStyle="1" w:styleId="Topic450Line">
    <w:name w:val="Topic450Line"/>
    <w:basedOn w:val="Standard"/>
    <w:rsid w:val="00832D01"/>
    <w:pPr>
      <w:tabs>
        <w:tab w:val="right" w:leader="underscore" w:pos="9072"/>
      </w:tabs>
      <w:ind w:left="2552" w:hanging="2552"/>
    </w:pPr>
  </w:style>
  <w:style w:type="paragraph" w:customStyle="1" w:styleId="Topic750">
    <w:name w:val="Topic750"/>
    <w:basedOn w:val="Standard"/>
    <w:rsid w:val="007B5068"/>
    <w:pPr>
      <w:ind w:left="4253" w:hanging="4253"/>
    </w:pPr>
  </w:style>
  <w:style w:type="paragraph" w:customStyle="1" w:styleId="NormalKeepTogether">
    <w:name w:val="NormalKeepTogether"/>
    <w:basedOn w:val="Standard"/>
    <w:rsid w:val="00156F24"/>
    <w:pPr>
      <w:keepNext/>
      <w:keepLines/>
    </w:pPr>
  </w:style>
  <w:style w:type="paragraph" w:customStyle="1" w:styleId="PositionWithValue">
    <w:name w:val="PositionWithValue"/>
    <w:basedOn w:val="Standard"/>
    <w:rsid w:val="00156F24"/>
    <w:pPr>
      <w:tabs>
        <w:tab w:val="left" w:pos="6946"/>
        <w:tab w:val="decimal" w:pos="8675"/>
      </w:tabs>
      <w:ind w:right="2835"/>
    </w:pPr>
  </w:style>
  <w:style w:type="paragraph" w:customStyle="1" w:styleId="SignatureText">
    <w:name w:val="SignatureText"/>
    <w:basedOn w:val="Standard"/>
    <w:next w:val="Standard"/>
    <w:rsid w:val="00156F24"/>
    <w:pPr>
      <w:keepNext/>
      <w:keepLines/>
      <w:tabs>
        <w:tab w:val="left" w:pos="5103"/>
      </w:tabs>
    </w:pPr>
    <w:rPr>
      <w:sz w:val="16"/>
    </w:rPr>
  </w:style>
  <w:style w:type="paragraph" w:customStyle="1" w:styleId="SignatureLines">
    <w:name w:val="SignatureLines"/>
    <w:basedOn w:val="Standard"/>
    <w:next w:val="SignatureText"/>
    <w:rsid w:val="00156F24"/>
    <w:pPr>
      <w:keepNext/>
      <w:keepLines/>
      <w:tabs>
        <w:tab w:val="right" w:leader="dot" w:pos="3119"/>
        <w:tab w:val="left" w:pos="5080"/>
        <w:tab w:val="right" w:leader="dot" w:pos="8222"/>
      </w:tabs>
    </w:pPr>
    <w:rPr>
      <w:sz w:val="8"/>
    </w:rPr>
  </w:style>
  <w:style w:type="paragraph" w:customStyle="1" w:styleId="Topic075">
    <w:name w:val="Topic075"/>
    <w:basedOn w:val="Standard"/>
    <w:rsid w:val="007B5068"/>
    <w:pPr>
      <w:ind w:left="425" w:hanging="425"/>
    </w:pPr>
  </w:style>
  <w:style w:type="paragraph" w:customStyle="1" w:styleId="Topic300">
    <w:name w:val="Topic300"/>
    <w:basedOn w:val="Standard"/>
    <w:rsid w:val="007B5068"/>
    <w:pPr>
      <w:ind w:left="1701" w:hanging="1701"/>
    </w:pPr>
  </w:style>
  <w:style w:type="paragraph" w:customStyle="1" w:styleId="Topic600">
    <w:name w:val="Topic600"/>
    <w:basedOn w:val="Standard"/>
    <w:rsid w:val="007B5068"/>
    <w:pPr>
      <w:ind w:left="3402" w:hanging="3402"/>
    </w:pPr>
  </w:style>
  <w:style w:type="paragraph" w:customStyle="1" w:styleId="Topic900">
    <w:name w:val="Topic900"/>
    <w:basedOn w:val="Standard"/>
    <w:rsid w:val="007B5068"/>
    <w:pPr>
      <w:ind w:left="5103" w:hanging="5103"/>
    </w:pPr>
  </w:style>
  <w:style w:type="paragraph" w:customStyle="1" w:styleId="Topic075Line">
    <w:name w:val="Topic075Line"/>
    <w:basedOn w:val="Standard"/>
    <w:rsid w:val="00832D01"/>
    <w:pPr>
      <w:tabs>
        <w:tab w:val="right" w:leader="underscore" w:pos="9072"/>
      </w:tabs>
      <w:ind w:left="425" w:hanging="425"/>
    </w:pPr>
  </w:style>
  <w:style w:type="paragraph" w:customStyle="1" w:styleId="Topic300Line">
    <w:name w:val="Topic300Line"/>
    <w:basedOn w:val="Standard"/>
    <w:rsid w:val="00832D01"/>
    <w:pPr>
      <w:tabs>
        <w:tab w:val="right" w:leader="underscore" w:pos="9072"/>
      </w:tabs>
      <w:ind w:left="1701" w:hanging="1701"/>
    </w:pPr>
  </w:style>
  <w:style w:type="paragraph" w:customStyle="1" w:styleId="Topic600Line">
    <w:name w:val="Topic600Line"/>
    <w:basedOn w:val="Standard"/>
    <w:rsid w:val="00832D01"/>
    <w:pPr>
      <w:tabs>
        <w:tab w:val="right" w:leader="underscore" w:pos="9072"/>
      </w:tabs>
      <w:ind w:left="3402" w:hanging="3402"/>
    </w:pPr>
  </w:style>
  <w:style w:type="paragraph" w:customStyle="1" w:styleId="Topic900Line">
    <w:name w:val="Topic900Line"/>
    <w:basedOn w:val="Standard"/>
    <w:rsid w:val="00832D01"/>
    <w:pPr>
      <w:tabs>
        <w:tab w:val="right" w:leader="underscore" w:pos="9072"/>
      </w:tabs>
      <w:ind w:left="5103" w:hanging="5103"/>
    </w:pPr>
  </w:style>
  <w:style w:type="paragraph" w:customStyle="1" w:styleId="ListWithSymbols">
    <w:name w:val="ListWithSymbols"/>
    <w:basedOn w:val="Standard"/>
    <w:rsid w:val="00033EFE"/>
    <w:pPr>
      <w:numPr>
        <w:numId w:val="1"/>
      </w:numPr>
      <w:ind w:left="425" w:hanging="425"/>
    </w:pPr>
  </w:style>
  <w:style w:type="paragraph" w:customStyle="1" w:styleId="ListWithLetters">
    <w:name w:val="ListWithLetters"/>
    <w:basedOn w:val="Standard"/>
    <w:rsid w:val="00A36F0F"/>
    <w:pPr>
      <w:numPr>
        <w:numId w:val="2"/>
      </w:numPr>
      <w:tabs>
        <w:tab w:val="left" w:pos="425"/>
      </w:tabs>
      <w:ind w:left="425" w:hanging="425"/>
    </w:pPr>
  </w:style>
  <w:style w:type="paragraph" w:customStyle="1" w:styleId="ListWithCheckboxes">
    <w:name w:val="ListWithCheckboxes"/>
    <w:basedOn w:val="Standard"/>
    <w:rsid w:val="00C3151E"/>
    <w:pPr>
      <w:numPr>
        <w:numId w:val="4"/>
      </w:numPr>
      <w:tabs>
        <w:tab w:val="left" w:pos="425"/>
      </w:tabs>
      <w:ind w:left="425" w:hanging="425"/>
    </w:pPr>
  </w:style>
  <w:style w:type="paragraph" w:customStyle="1" w:styleId="PositionWithValueLine">
    <w:name w:val="PositionWithValueLine"/>
    <w:basedOn w:val="PositionWithValue"/>
    <w:next w:val="PositionWithValue"/>
    <w:rsid w:val="00BE199D"/>
    <w:pPr>
      <w:tabs>
        <w:tab w:val="clear" w:pos="8675"/>
        <w:tab w:val="left" w:leader="underscore" w:pos="8987"/>
      </w:tabs>
    </w:pPr>
    <w:rPr>
      <w:sz w:val="8"/>
    </w:rPr>
  </w:style>
  <w:style w:type="character" w:styleId="Fett">
    <w:name w:val="Strong"/>
    <w:qFormat/>
    <w:rsid w:val="00256E98"/>
    <w:rPr>
      <w:b/>
      <w:bCs/>
    </w:rPr>
  </w:style>
  <w:style w:type="paragraph" w:customStyle="1" w:styleId="Inhalts-Typ">
    <w:name w:val="Inhalts-Typ"/>
    <w:basedOn w:val="Standard"/>
    <w:link w:val="Inhalts-TypZchn"/>
    <w:rsid w:val="00BC56F3"/>
    <w:rPr>
      <w:b/>
      <w:caps/>
      <w:sz w:val="24"/>
    </w:rPr>
  </w:style>
  <w:style w:type="character" w:customStyle="1" w:styleId="Inhalts-TypZchn">
    <w:name w:val="Inhalts-Typ Zchn"/>
    <w:link w:val="Inhalts-Typ"/>
    <w:rsid w:val="00BC56F3"/>
    <w:rPr>
      <w:rFonts w:ascii="Segoe UI" w:hAnsi="Segoe UI"/>
      <w:b/>
      <w:caps/>
      <w:kern w:val="10"/>
      <w:sz w:val="24"/>
    </w:rPr>
  </w:style>
  <w:style w:type="paragraph" w:styleId="Untertitel">
    <w:name w:val="Subtitle"/>
    <w:basedOn w:val="Standard"/>
    <w:next w:val="Standard"/>
    <w:qFormat/>
    <w:rsid w:val="0058360E"/>
    <w:pPr>
      <w:keepNext/>
      <w:keepLines/>
      <w:spacing w:before="220" w:after="120"/>
      <w:outlineLvl w:val="1"/>
    </w:pPr>
    <w:rPr>
      <w:rFonts w:cs="Arial"/>
      <w:b/>
      <w:sz w:val="24"/>
    </w:rPr>
  </w:style>
  <w:style w:type="paragraph" w:customStyle="1" w:styleId="Topic750Line">
    <w:name w:val="Topic750Line"/>
    <w:basedOn w:val="Standard"/>
    <w:rsid w:val="00832D01"/>
    <w:pPr>
      <w:tabs>
        <w:tab w:val="right" w:leader="underscore" w:pos="9072"/>
      </w:tabs>
      <w:ind w:left="4253" w:hanging="4253"/>
    </w:pPr>
  </w:style>
  <w:style w:type="paragraph" w:customStyle="1" w:styleId="Art-Text">
    <w:name w:val="Art-Text"/>
    <w:basedOn w:val="Standard"/>
    <w:rsid w:val="00095D55"/>
    <w:pPr>
      <w:ind w:left="425" w:hanging="425"/>
    </w:pPr>
    <w:rPr>
      <w:lang w:val="en-US"/>
    </w:rPr>
  </w:style>
  <w:style w:type="character" w:styleId="Hervorhebung">
    <w:name w:val="Emphasis"/>
    <w:uiPriority w:val="3"/>
    <w:rsid w:val="00203054"/>
    <w:rPr>
      <w:b/>
      <w:iCs/>
    </w:rPr>
  </w:style>
  <w:style w:type="paragraph" w:customStyle="1" w:styleId="CityDate">
    <w:name w:val="CityDate"/>
    <w:basedOn w:val="Standard"/>
    <w:rsid w:val="008B7918"/>
    <w:pPr>
      <w:spacing w:before="240"/>
    </w:pPr>
  </w:style>
  <w:style w:type="paragraph" w:customStyle="1" w:styleId="Klassifizierungen">
    <w:name w:val="Klassifizierungen"/>
    <w:basedOn w:val="AbsenderText"/>
    <w:rsid w:val="000847D5"/>
    <w:rPr>
      <w:noProof/>
    </w:rPr>
  </w:style>
  <w:style w:type="paragraph" w:customStyle="1" w:styleId="Fusszeile-Pfad">
    <w:name w:val="Fusszeile-Pfad"/>
    <w:basedOn w:val="Standard"/>
    <w:rsid w:val="002C10EE"/>
    <w:rPr>
      <w:color w:val="808080"/>
      <w:sz w:val="12"/>
    </w:rPr>
  </w:style>
  <w:style w:type="paragraph" w:styleId="Umschlagabsenderadresse">
    <w:name w:val="envelope return"/>
    <w:basedOn w:val="Standard"/>
    <w:semiHidden/>
    <w:rsid w:val="00FE274A"/>
    <w:rPr>
      <w:rFonts w:cs="Arial"/>
    </w:rPr>
  </w:style>
  <w:style w:type="paragraph" w:styleId="Umschlagadresse">
    <w:name w:val="envelope address"/>
    <w:basedOn w:val="Standard"/>
    <w:semiHidden/>
    <w:rsid w:val="00FE274A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paragraph" w:customStyle="1" w:styleId="berschrift1oNr">
    <w:name w:val="Überschrift 1 o. Nr."/>
    <w:basedOn w:val="Standard"/>
    <w:next w:val="Standard"/>
    <w:qFormat/>
    <w:rsid w:val="00C3151E"/>
    <w:pPr>
      <w:spacing w:before="240" w:after="120"/>
    </w:pPr>
    <w:rPr>
      <w:b/>
      <w:sz w:val="28"/>
    </w:rPr>
  </w:style>
  <w:style w:type="paragraph" w:customStyle="1" w:styleId="berschrift2oNr">
    <w:name w:val="Überschrift 2 o. Nr."/>
    <w:basedOn w:val="Standard"/>
    <w:next w:val="Standard"/>
    <w:qFormat/>
    <w:rsid w:val="00086EFC"/>
    <w:pPr>
      <w:spacing w:before="240" w:after="60"/>
    </w:pPr>
    <w:rPr>
      <w:b/>
      <w:sz w:val="24"/>
    </w:rPr>
  </w:style>
  <w:style w:type="paragraph" w:customStyle="1" w:styleId="berschrift3oNr">
    <w:name w:val="Überschrift 3 o. Nr."/>
    <w:basedOn w:val="Standard"/>
    <w:next w:val="Standard"/>
    <w:qFormat/>
    <w:rsid w:val="00E76AE9"/>
    <w:pPr>
      <w:spacing w:before="240" w:after="60"/>
    </w:pPr>
    <w:rPr>
      <w:b/>
    </w:rPr>
  </w:style>
  <w:style w:type="paragraph" w:customStyle="1" w:styleId="berschrift4oNr">
    <w:name w:val="Überschrift 4 o. Nr."/>
    <w:basedOn w:val="Standard"/>
    <w:next w:val="Standard"/>
    <w:qFormat/>
    <w:rsid w:val="00086EFC"/>
    <w:pPr>
      <w:spacing w:before="120"/>
    </w:pPr>
    <w:rPr>
      <w:b/>
    </w:rPr>
  </w:style>
  <w:style w:type="paragraph" w:customStyle="1" w:styleId="Abschnitt">
    <w:name w:val="Abschnitt"/>
    <w:basedOn w:val="Standard"/>
    <w:next w:val="Standard"/>
    <w:qFormat/>
    <w:rsid w:val="008B0078"/>
    <w:pPr>
      <w:pageBreakBefore/>
      <w:pBdr>
        <w:bottom w:val="single" w:sz="4" w:space="1" w:color="auto"/>
      </w:pBdr>
      <w:spacing w:after="240"/>
      <w:outlineLvl w:val="5"/>
    </w:pPr>
    <w:rPr>
      <w:b/>
      <w:sz w:val="32"/>
    </w:rPr>
  </w:style>
  <w:style w:type="paragraph" w:styleId="Verzeichnis1">
    <w:name w:val="toc 1"/>
    <w:basedOn w:val="Standard"/>
    <w:next w:val="Standard"/>
    <w:uiPriority w:val="39"/>
    <w:rsid w:val="003C6BE6"/>
    <w:pPr>
      <w:tabs>
        <w:tab w:val="right" w:pos="9061"/>
      </w:tabs>
      <w:spacing w:before="120" w:after="60"/>
    </w:pPr>
    <w:rPr>
      <w:b/>
    </w:rPr>
  </w:style>
  <w:style w:type="paragraph" w:styleId="Verzeichnis2">
    <w:name w:val="toc 2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paragraph" w:styleId="Verzeichnis3">
    <w:name w:val="toc 3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character" w:styleId="Hyperlink">
    <w:name w:val="Hyperlink"/>
    <w:basedOn w:val="Absatz-Standardschriftart"/>
    <w:uiPriority w:val="99"/>
    <w:unhideWhenUsed/>
    <w:rsid w:val="00236843"/>
    <w:rPr>
      <w:color w:val="0563C1" w:themeColor="hyperlink"/>
      <w:u w:val="single"/>
      <w:lang w:val="de-CH"/>
    </w:rPr>
  </w:style>
  <w:style w:type="paragraph" w:styleId="Verzeichnis6">
    <w:name w:val="toc 6"/>
    <w:basedOn w:val="Standard"/>
    <w:next w:val="Standard"/>
    <w:uiPriority w:val="39"/>
    <w:rsid w:val="00535CA8"/>
    <w:pPr>
      <w:pBdr>
        <w:bottom w:val="single" w:sz="4" w:space="1" w:color="auto"/>
      </w:pBdr>
      <w:tabs>
        <w:tab w:val="right" w:pos="9061"/>
      </w:tabs>
      <w:spacing w:before="240" w:after="120"/>
    </w:pPr>
    <w:rPr>
      <w:b/>
    </w:rPr>
  </w:style>
  <w:style w:type="paragraph" w:styleId="Verzeichnis4">
    <w:name w:val="toc 4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table" w:styleId="Tabellenraster">
    <w:name w:val="Table Grid"/>
    <w:basedOn w:val="NormaleTabelle"/>
    <w:rsid w:val="00C31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5">
    <w:name w:val="toc 5"/>
    <w:basedOn w:val="Standard"/>
    <w:next w:val="Standard"/>
    <w:uiPriority w:val="39"/>
    <w:rsid w:val="003C6BE6"/>
    <w:pPr>
      <w:tabs>
        <w:tab w:val="left" w:pos="9061"/>
      </w:tabs>
      <w:spacing w:before="60"/>
      <w:ind w:left="284"/>
    </w:pPr>
    <w:rPr>
      <w:b/>
    </w:rPr>
  </w:style>
  <w:style w:type="paragraph" w:styleId="Verzeichnis7">
    <w:name w:val="toc 7"/>
    <w:basedOn w:val="Standard"/>
    <w:next w:val="Standard"/>
    <w:autoRedefine/>
    <w:uiPriority w:val="39"/>
    <w:rsid w:val="003C6BE6"/>
    <w:pPr>
      <w:spacing w:after="100"/>
      <w:ind w:left="1321"/>
    </w:pPr>
  </w:style>
  <w:style w:type="paragraph" w:styleId="Verzeichnis8">
    <w:name w:val="toc 8"/>
    <w:basedOn w:val="Standard"/>
    <w:next w:val="Standard"/>
    <w:autoRedefine/>
    <w:uiPriority w:val="39"/>
    <w:rsid w:val="003C6BE6"/>
    <w:pPr>
      <w:spacing w:after="100"/>
      <w:ind w:left="1542"/>
    </w:pPr>
  </w:style>
  <w:style w:type="paragraph" w:styleId="Verzeichnis9">
    <w:name w:val="toc 9"/>
    <w:basedOn w:val="Standard"/>
    <w:next w:val="Standard"/>
    <w:autoRedefine/>
    <w:uiPriority w:val="39"/>
    <w:rsid w:val="003C6BE6"/>
    <w:pPr>
      <w:spacing w:after="100"/>
      <w:ind w:left="1758"/>
    </w:pPr>
  </w:style>
  <w:style w:type="paragraph" w:customStyle="1" w:styleId="Appendix">
    <w:name w:val="Appendix"/>
    <w:basedOn w:val="berschrift1oNr"/>
    <w:next w:val="Standard"/>
    <w:uiPriority w:val="1"/>
    <w:rsid w:val="00783EC3"/>
    <w:pPr>
      <w:keepNext/>
      <w:keepLines/>
      <w:outlineLvl w:val="0"/>
    </w:pPr>
    <w:rPr>
      <w:sz w:val="24"/>
    </w:rPr>
  </w:style>
  <w:style w:type="paragraph" w:styleId="Funotentext">
    <w:name w:val="footnote text"/>
    <w:basedOn w:val="Standard"/>
    <w:link w:val="FunotentextZchn"/>
    <w:uiPriority w:val="99"/>
    <w:rsid w:val="00860C3F"/>
    <w:rPr>
      <w:sz w:val="12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860C3F"/>
    <w:rPr>
      <w:rFonts w:ascii="Arial" w:hAnsi="Arial"/>
      <w:kern w:val="10"/>
      <w:sz w:val="12"/>
      <w:lang w:val="de-CH" w:eastAsia="en-US"/>
    </w:rPr>
  </w:style>
  <w:style w:type="character" w:styleId="Funotenzeichen">
    <w:name w:val="footnote reference"/>
    <w:basedOn w:val="Absatz-Standardschriftart"/>
    <w:uiPriority w:val="99"/>
    <w:unhideWhenUsed/>
    <w:rsid w:val="006A7867"/>
    <w:rPr>
      <w:vertAlign w:val="superscript"/>
      <w:lang w:val="de-CH"/>
    </w:rPr>
  </w:style>
  <w:style w:type="paragraph" w:customStyle="1" w:styleId="Metadaten">
    <w:name w:val="Metadaten"/>
    <w:basedOn w:val="Standard"/>
    <w:next w:val="Standard"/>
    <w:rsid w:val="00623549"/>
    <w:rPr>
      <w:rFonts w:cs="Arial"/>
    </w:rPr>
  </w:style>
  <w:style w:type="paragraph" w:customStyle="1" w:styleId="Vorstossnummer">
    <w:name w:val="Vorstossnummer"/>
    <w:basedOn w:val="Standard"/>
    <w:next w:val="Standard"/>
    <w:link w:val="VorstossnummerZchn"/>
    <w:rsid w:val="00535CA8"/>
    <w:pPr>
      <w:jc w:val="right"/>
    </w:pPr>
    <w:rPr>
      <w:b/>
      <w:caps/>
      <w:sz w:val="24"/>
      <w:szCs w:val="24"/>
    </w:rPr>
  </w:style>
  <w:style w:type="character" w:customStyle="1" w:styleId="VorstossnummerZchn">
    <w:name w:val="Vorstossnummer Zchn"/>
    <w:basedOn w:val="Absatz-Standardschriftart"/>
    <w:link w:val="Vorstossnummer"/>
    <w:rsid w:val="00535CA8"/>
    <w:rPr>
      <w:b/>
      <w:caps/>
      <w:sz w:val="24"/>
      <w:szCs w:val="24"/>
      <w:lang w:val="de-CH"/>
    </w:rPr>
  </w:style>
  <w:style w:type="paragraph" w:styleId="Listenabsatz">
    <w:name w:val="List Paragraph"/>
    <w:basedOn w:val="Standard"/>
    <w:uiPriority w:val="34"/>
    <w:qFormat/>
    <w:rsid w:val="00875108"/>
    <w:pPr>
      <w:ind w:left="720"/>
      <w:contextualSpacing/>
    </w:pPr>
    <w:rPr>
      <w:szCs w:val="24"/>
      <w:lang w:eastAsia="en-US"/>
    </w:rPr>
  </w:style>
  <w:style w:type="paragraph" w:customStyle="1" w:styleId="Fusszeile">
    <w:name w:val="Fusszeile"/>
    <w:basedOn w:val="Standard"/>
    <w:rsid w:val="003A1AC5"/>
    <w:pPr>
      <w:tabs>
        <w:tab w:val="center" w:pos="4321"/>
        <w:tab w:val="right" w:pos="8641"/>
      </w:tabs>
    </w:pPr>
    <w:rPr>
      <w:sz w:val="16"/>
    </w:rPr>
  </w:style>
  <w:style w:type="paragraph" w:customStyle="1" w:styleId="Fusszeile-Seite">
    <w:name w:val="Fusszeile-Seite"/>
    <w:basedOn w:val="Standard"/>
    <w:rsid w:val="00C60765"/>
    <w:pPr>
      <w:jc w:val="right"/>
    </w:pPr>
    <w:rPr>
      <w:sz w:val="16"/>
    </w:rPr>
  </w:style>
  <w:style w:type="paragraph" w:customStyle="1" w:styleId="ListLevelsWithNumbers">
    <w:name w:val="ListLevelsWithNumbers"/>
    <w:basedOn w:val="Standard"/>
    <w:rsid w:val="00A46D13"/>
    <w:pPr>
      <w:numPr>
        <w:numId w:val="5"/>
      </w:numPr>
    </w:pPr>
  </w:style>
  <w:style w:type="paragraph" w:customStyle="1" w:styleId="ListWithNumbers">
    <w:name w:val="ListWithNumbers"/>
    <w:basedOn w:val="Standard"/>
    <w:rsid w:val="00D46FC6"/>
    <w:pPr>
      <w:numPr>
        <w:numId w:val="6"/>
      </w:numPr>
    </w:pPr>
  </w:style>
  <w:style w:type="paragraph" w:customStyle="1" w:styleId="AufzhlungVif">
    <w:name w:val="Aufzählung Vif"/>
    <w:basedOn w:val="ListWithSymbols"/>
    <w:rsid w:val="00CA1B44"/>
    <w:pPr>
      <w:ind w:left="142" w:hanging="142"/>
    </w:pPr>
  </w:style>
  <w:style w:type="character" w:customStyle="1" w:styleId="berschrift2Zchn">
    <w:name w:val="Überschrift 2 Zchn"/>
    <w:basedOn w:val="Absatz-Standardschriftart"/>
    <w:link w:val="berschrift2"/>
    <w:uiPriority w:val="9"/>
    <w:locked/>
    <w:rsid w:val="003E215C"/>
    <w:rPr>
      <w:rFonts w:cs="Arial"/>
      <w:b/>
      <w:bCs/>
      <w:iCs/>
      <w:sz w:val="24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locked/>
    <w:rsid w:val="003E215C"/>
    <w:rPr>
      <w:rFonts w:cs="Arial"/>
      <w:b/>
      <w:bCs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locked/>
    <w:rsid w:val="003E215C"/>
    <w:rPr>
      <w:b/>
      <w:bCs/>
      <w:szCs w:val="28"/>
    </w:rPr>
  </w:style>
  <w:style w:type="paragraph" w:styleId="Titel">
    <w:name w:val="Title"/>
    <w:basedOn w:val="Standard"/>
    <w:next w:val="Standard"/>
    <w:link w:val="TitelZchn"/>
    <w:uiPriority w:val="9"/>
    <w:qFormat/>
    <w:rsid w:val="00E1330E"/>
    <w:pPr>
      <w:contextualSpacing/>
    </w:pPr>
    <w:rPr>
      <w:rFonts w:eastAsiaTheme="majorEastAsia" w:cstheme="majorBidi"/>
      <w:b/>
      <w:sz w:val="32"/>
      <w:szCs w:val="56"/>
    </w:rPr>
  </w:style>
  <w:style w:type="character" w:customStyle="1" w:styleId="TitelZchn">
    <w:name w:val="Titel Zchn"/>
    <w:basedOn w:val="Absatz-Standardschriftart"/>
    <w:link w:val="Titel"/>
    <w:uiPriority w:val="9"/>
    <w:rsid w:val="00E1330E"/>
    <w:rPr>
      <w:rFonts w:eastAsiaTheme="majorEastAsia" w:cstheme="majorBidi"/>
      <w:b/>
      <w:kern w:val="10"/>
      <w:sz w:val="32"/>
      <w:szCs w:val="56"/>
      <w:lang w:val="de-CH"/>
    </w:rPr>
  </w:style>
  <w:style w:type="character" w:customStyle="1" w:styleId="Hidden">
    <w:name w:val="Hidden"/>
    <w:basedOn w:val="Absatz-Standardschriftart"/>
    <w:uiPriority w:val="1"/>
    <w:qFormat/>
    <w:rsid w:val="00783EC3"/>
    <w:rPr>
      <w:rFonts w:ascii="Segoe UI" w:hAnsi="Segoe UI"/>
      <w:vanish/>
      <w:color w:val="C00000"/>
      <w:kern w:val="0"/>
      <w:sz w:val="18"/>
      <w:lang w:val="de-CH"/>
    </w:rPr>
  </w:style>
  <w:style w:type="paragraph" w:styleId="Kopfzeile">
    <w:name w:val="header"/>
    <w:basedOn w:val="Standard"/>
    <w:link w:val="KopfzeileZchn"/>
    <w:unhideWhenUsed/>
    <w:rsid w:val="00944AA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944AA6"/>
    <w:rPr>
      <w:rFonts w:ascii="Segoe UI" w:hAnsi="Segoe UI"/>
      <w:kern w:val="10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944AA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44AA6"/>
    <w:rPr>
      <w:rFonts w:ascii="Segoe UI" w:hAnsi="Segoe UI"/>
      <w:kern w:val="10"/>
      <w:lang w:val="de-CH"/>
    </w:rPr>
  </w:style>
  <w:style w:type="paragraph" w:styleId="KeinLeerraum">
    <w:name w:val="No Spacing"/>
    <w:uiPriority w:val="1"/>
    <w:qFormat/>
    <w:rsid w:val="008355C7"/>
    <w:rPr>
      <w:rFonts w:asciiTheme="minorHAnsi" w:eastAsiaTheme="minorHAnsi" w:hAnsiTheme="minorHAnsi" w:cstheme="minorBidi"/>
      <w:lang w:eastAsia="en-US"/>
    </w:rPr>
  </w:style>
  <w:style w:type="paragraph" w:styleId="berarbeitung">
    <w:name w:val="Revision"/>
    <w:hidden/>
    <w:uiPriority w:val="99"/>
    <w:semiHidden/>
    <w:rsid w:val="00EB0FA8"/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StandardWeb">
    <w:name w:val="Normal (Web)"/>
    <w:basedOn w:val="Standard"/>
    <w:uiPriority w:val="99"/>
    <w:semiHidden/>
    <w:unhideWhenUsed/>
    <w:rsid w:val="002B362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us_Ineichen\Documents\Vorlagen\S-Arbeitsblatt_mit_Log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DA7D914-3174-4ADE-BE8F-7227817011BD}"/>
      </w:docPartPr>
      <w:docPartBody>
        <w:p w:rsidR="00CA4AD1" w:rsidRDefault="00FA6A73">
          <w:r w:rsidRPr="00A96E74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73"/>
    <w:rsid w:val="00146C13"/>
    <w:rsid w:val="00881DC2"/>
    <w:rsid w:val="009B3BBB"/>
    <w:rsid w:val="009B50B0"/>
    <w:rsid w:val="00CA4AD1"/>
    <w:rsid w:val="00CD36E7"/>
    <w:rsid w:val="00D17FDA"/>
    <w:rsid w:val="00DC0DDA"/>
    <w:rsid w:val="00FA1444"/>
    <w:rsid w:val="00FA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FA6A73"/>
    <w:rPr>
      <w:color w:val="808080"/>
      <w:lang w:val="de-C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7707518-a93c-4135-8df4-1510caa09adf" xsi:nil="true"/>
    <lcf76f155ced4ddcb4097134ff3c332f xmlns="0b853d2d-bf7d-4941-b8c3-4c34167dcb7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2C1FCF1CEBE1408CA8EEEA5D85F899" ma:contentTypeVersion="11" ma:contentTypeDescription="Ein neues Dokument erstellen." ma:contentTypeScope="" ma:versionID="4888d6d1c6344442356a4828ef95a132">
  <xsd:schema xmlns:xsd="http://www.w3.org/2001/XMLSchema" xmlns:xs="http://www.w3.org/2001/XMLSchema" xmlns:p="http://schemas.microsoft.com/office/2006/metadata/properties" xmlns:ns2="0b853d2d-bf7d-4941-b8c3-4c34167dcb70" xmlns:ns3="47707518-a93c-4135-8df4-1510caa09adf" targetNamespace="http://schemas.microsoft.com/office/2006/metadata/properties" ma:root="true" ma:fieldsID="33de0794f4e97841500c8d24a8bcb4de" ns2:_="" ns3:_="">
    <xsd:import namespace="0b853d2d-bf7d-4941-b8c3-4c34167dcb70"/>
    <xsd:import namespace="47707518-a93c-4135-8df4-1510caa09a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53d2d-bf7d-4941-b8c3-4c34167dc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a16ba4c5-514f-471a-8004-1e490f973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07518-a93c-4135-8df4-1510caa09a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02190cb-49e7-4a86-a9e2-a5d497c20ebb}" ma:internalName="TaxCatchAll" ma:showField="CatchAllData" ma:web="47707518-a93c-4135-8df4-1510caa09a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962ED2-F709-4596-BBE0-E65F231260A2}">
  <ds:schemaRefs>
    <ds:schemaRef ds:uri="http://schemas.microsoft.com/office/2006/metadata/properties"/>
    <ds:schemaRef ds:uri="http://schemas.microsoft.com/office/infopath/2007/PartnerControls"/>
    <ds:schemaRef ds:uri="47707518-a93c-4135-8df4-1510caa09adf"/>
    <ds:schemaRef ds:uri="0b853d2d-bf7d-4941-b8c3-4c34167dcb70"/>
  </ds:schemaRefs>
</ds:datastoreItem>
</file>

<file path=customXml/itemProps2.xml><?xml version="1.0" encoding="utf-8"?>
<ds:datastoreItem xmlns:ds="http://schemas.openxmlformats.org/officeDocument/2006/customXml" ds:itemID="{38733C79-D3CD-4C8F-98B1-567CED2FC6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534215-C5FE-493D-AEC6-3F564D186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853d2d-bf7d-4941-b8c3-4c34167dcb70"/>
    <ds:schemaRef ds:uri="47707518-a93c-4135-8df4-1510caa09a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S-Arbeitsblatt_mit_Logo.dotx</Template>
  <TotalTime>0</TotalTime>
  <Pages>8</Pages>
  <Words>1444</Words>
  <Characters>9099</Characters>
  <Application>Microsoft Office Word</Application>
  <DocSecurity>0</DocSecurity>
  <Lines>75</Lines>
  <Paragraphs>21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Organisation</vt:lpstr>
    </vt:vector>
  </TitlesOfParts>
  <Manager>Franco Mantovani</Manager>
  <Company/>
  <LinksUpToDate>false</LinksUpToDate>
  <CharactersWithSpaces>10522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Benjamin Kunz</cp:lastModifiedBy>
  <cp:revision>7</cp:revision>
  <dcterms:created xsi:type="dcterms:W3CDTF">2026-08-10T09:21:00Z</dcterms:created>
  <dcterms:modified xsi:type="dcterms:W3CDTF">2026-08-17T08:54:00Z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0x010100D52C1FCF1CEBE1408CA8EEEA5D85F899</vt:lpwstr>
  </property>
</Properties>
</file>