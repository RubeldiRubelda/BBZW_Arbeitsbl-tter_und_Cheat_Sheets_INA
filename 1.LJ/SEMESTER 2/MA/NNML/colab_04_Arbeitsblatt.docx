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B4A59" w14:textId="77777777" w:rsidR="00E709A8" w:rsidRDefault="00124CC6" w:rsidP="000128E5">
      <w:pPr>
        <w:pStyle w:val="Titel"/>
      </w:pPr>
      <w:bookmarkStart w:id="0" w:name="X1c87529d1052cd19c9666790a36cdcb497e8d78"/>
      <w:r>
        <w:t>Arbeitsblatt zu Colab 4: Wenn eine Linie nicht reicht</w:t>
      </w:r>
    </w:p>
    <w:p w14:paraId="78503037" w14:textId="77777777" w:rsidR="00E709A8" w:rsidRDefault="00124CC6">
      <w:r>
        <w:rPr>
          <w:b/>
          <w:bCs/>
        </w:rPr>
        <w:t>Name:</w:t>
      </w:r>
      <w:r>
        <w:t xml:space="preserve"> ____________________</w:t>
      </w:r>
    </w:p>
    <w:p w14:paraId="37569FCC" w14:textId="77777777" w:rsidR="00E709A8" w:rsidRDefault="00124CC6" w:rsidP="000128E5">
      <w:pPr>
        <w:pStyle w:val="berschrift2"/>
      </w:pPr>
      <w:bookmarkStart w:id="1" w:name="aufgabe-1-and-or-und-xor"/>
      <w:r>
        <w:t>Aufgabe 1: AND, OR und XOR</w:t>
      </w:r>
    </w:p>
    <w:p w14:paraId="113D2BA8" w14:textId="77777777" w:rsidR="00E709A8" w:rsidRDefault="00124CC6">
      <w:r>
        <w:t>Ergänze die Tabelle.</w:t>
      </w:r>
    </w:p>
    <w:tbl>
      <w:tblPr>
        <w:tblW w:w="0" w:type="auto"/>
        <w:tblLook w:val="0020" w:firstRow="1" w:lastRow="0" w:firstColumn="0" w:lastColumn="0" w:noHBand="0" w:noVBand="0"/>
      </w:tblPr>
      <w:tblGrid>
        <w:gridCol w:w="358"/>
        <w:gridCol w:w="343"/>
        <w:gridCol w:w="677"/>
        <w:gridCol w:w="514"/>
        <w:gridCol w:w="644"/>
      </w:tblGrid>
      <w:tr w:rsidR="00E709A8" w14:paraId="74EC5761" w14:textId="77777777">
        <w:trPr>
          <w:tblHeader/>
        </w:trPr>
        <w:tc>
          <w:tcPr>
            <w:tcW w:w="0" w:type="auto"/>
          </w:tcPr>
          <w:p w14:paraId="72C077A3" w14:textId="77777777" w:rsidR="00E709A8" w:rsidRDefault="00124CC6">
            <w:r>
              <w:t>A</w:t>
            </w:r>
          </w:p>
        </w:tc>
        <w:tc>
          <w:tcPr>
            <w:tcW w:w="0" w:type="auto"/>
          </w:tcPr>
          <w:p w14:paraId="5CBA9D7A" w14:textId="77777777" w:rsidR="00E709A8" w:rsidRDefault="00124CC6">
            <w:r>
              <w:t>B</w:t>
            </w:r>
          </w:p>
        </w:tc>
        <w:tc>
          <w:tcPr>
            <w:tcW w:w="0" w:type="auto"/>
          </w:tcPr>
          <w:p w14:paraId="7E38357F" w14:textId="77777777" w:rsidR="00E709A8" w:rsidRDefault="00124CC6">
            <w:r>
              <w:t>AND</w:t>
            </w:r>
          </w:p>
        </w:tc>
        <w:tc>
          <w:tcPr>
            <w:tcW w:w="0" w:type="auto"/>
          </w:tcPr>
          <w:p w14:paraId="4D6943B8" w14:textId="77777777" w:rsidR="00E709A8" w:rsidRDefault="00124CC6">
            <w:r>
              <w:t>OR</w:t>
            </w:r>
          </w:p>
        </w:tc>
        <w:tc>
          <w:tcPr>
            <w:tcW w:w="0" w:type="auto"/>
          </w:tcPr>
          <w:p w14:paraId="5A57C9FA" w14:textId="77777777" w:rsidR="00E709A8" w:rsidRDefault="00124CC6">
            <w:r>
              <w:t>XOR</w:t>
            </w:r>
          </w:p>
        </w:tc>
      </w:tr>
      <w:tr w:rsidR="00E709A8" w14:paraId="5ECBD0AB" w14:textId="77777777">
        <w:tc>
          <w:tcPr>
            <w:tcW w:w="0" w:type="auto"/>
          </w:tcPr>
          <w:p w14:paraId="29E12318" w14:textId="77777777" w:rsidR="00E709A8" w:rsidRDefault="00124CC6">
            <w:r>
              <w:t>0</w:t>
            </w:r>
          </w:p>
        </w:tc>
        <w:tc>
          <w:tcPr>
            <w:tcW w:w="0" w:type="auto"/>
          </w:tcPr>
          <w:p w14:paraId="3D0C1720" w14:textId="77777777" w:rsidR="00E709A8" w:rsidRDefault="00124CC6">
            <w:r>
              <w:t>0</w:t>
            </w:r>
          </w:p>
        </w:tc>
        <w:tc>
          <w:tcPr>
            <w:tcW w:w="0" w:type="auto"/>
          </w:tcPr>
          <w:p w14:paraId="13E00470" w14:textId="1D68A5E7" w:rsidR="00E709A8" w:rsidRDefault="009E7238">
            <w:r>
              <w:t>0</w:t>
            </w:r>
          </w:p>
        </w:tc>
        <w:tc>
          <w:tcPr>
            <w:tcW w:w="0" w:type="auto"/>
          </w:tcPr>
          <w:p w14:paraId="1417000D" w14:textId="61AA4A37" w:rsidR="00E709A8" w:rsidRDefault="0067684B">
            <w:r>
              <w:t>0</w:t>
            </w:r>
          </w:p>
        </w:tc>
        <w:tc>
          <w:tcPr>
            <w:tcW w:w="0" w:type="auto"/>
          </w:tcPr>
          <w:p w14:paraId="5169B183" w14:textId="63A7F4DE" w:rsidR="00E709A8" w:rsidRDefault="0067684B">
            <w:r>
              <w:t>0</w:t>
            </w:r>
          </w:p>
        </w:tc>
      </w:tr>
      <w:tr w:rsidR="00E709A8" w14:paraId="2CA38BFB" w14:textId="77777777">
        <w:tc>
          <w:tcPr>
            <w:tcW w:w="0" w:type="auto"/>
          </w:tcPr>
          <w:p w14:paraId="4C112768" w14:textId="77777777" w:rsidR="00E709A8" w:rsidRDefault="00124CC6">
            <w:r>
              <w:t>0</w:t>
            </w:r>
          </w:p>
        </w:tc>
        <w:tc>
          <w:tcPr>
            <w:tcW w:w="0" w:type="auto"/>
          </w:tcPr>
          <w:p w14:paraId="4921A137" w14:textId="77777777" w:rsidR="00E709A8" w:rsidRDefault="00124CC6">
            <w:r>
              <w:t>1</w:t>
            </w:r>
          </w:p>
        </w:tc>
        <w:tc>
          <w:tcPr>
            <w:tcW w:w="0" w:type="auto"/>
          </w:tcPr>
          <w:p w14:paraId="2A328C0E" w14:textId="52B13DE6" w:rsidR="00E709A8" w:rsidRDefault="009E7238">
            <w:r>
              <w:t>0</w:t>
            </w:r>
          </w:p>
        </w:tc>
        <w:tc>
          <w:tcPr>
            <w:tcW w:w="0" w:type="auto"/>
          </w:tcPr>
          <w:p w14:paraId="7033BD17" w14:textId="5CEE0E93" w:rsidR="00E709A8" w:rsidRDefault="0067684B">
            <w:r>
              <w:t>1</w:t>
            </w:r>
          </w:p>
        </w:tc>
        <w:tc>
          <w:tcPr>
            <w:tcW w:w="0" w:type="auto"/>
          </w:tcPr>
          <w:p w14:paraId="0BEA0A8D" w14:textId="6998F889" w:rsidR="00E709A8" w:rsidRDefault="0067684B">
            <w:r>
              <w:t>1</w:t>
            </w:r>
          </w:p>
        </w:tc>
      </w:tr>
      <w:tr w:rsidR="00E709A8" w14:paraId="323F3B98" w14:textId="77777777">
        <w:tc>
          <w:tcPr>
            <w:tcW w:w="0" w:type="auto"/>
          </w:tcPr>
          <w:p w14:paraId="193DDDF9" w14:textId="1E84D981" w:rsidR="00E709A8" w:rsidRDefault="0067684B">
            <w:r>
              <w:t>1</w:t>
            </w:r>
          </w:p>
        </w:tc>
        <w:tc>
          <w:tcPr>
            <w:tcW w:w="0" w:type="auto"/>
          </w:tcPr>
          <w:p w14:paraId="75795F5D" w14:textId="77777777" w:rsidR="00E709A8" w:rsidRDefault="00124CC6">
            <w:r>
              <w:t>0</w:t>
            </w:r>
          </w:p>
        </w:tc>
        <w:tc>
          <w:tcPr>
            <w:tcW w:w="0" w:type="auto"/>
          </w:tcPr>
          <w:p w14:paraId="4C4C5EAE" w14:textId="74A0761F" w:rsidR="00E709A8" w:rsidRDefault="009E7238">
            <w:r>
              <w:t>0</w:t>
            </w:r>
          </w:p>
        </w:tc>
        <w:tc>
          <w:tcPr>
            <w:tcW w:w="0" w:type="auto"/>
          </w:tcPr>
          <w:p w14:paraId="28D928A2" w14:textId="33B1FB24" w:rsidR="00E709A8" w:rsidRDefault="0067684B">
            <w:r>
              <w:t>1</w:t>
            </w:r>
          </w:p>
        </w:tc>
        <w:tc>
          <w:tcPr>
            <w:tcW w:w="0" w:type="auto"/>
          </w:tcPr>
          <w:p w14:paraId="2DF88626" w14:textId="2C839555" w:rsidR="00E709A8" w:rsidRDefault="0067684B">
            <w:r>
              <w:t>1</w:t>
            </w:r>
          </w:p>
        </w:tc>
      </w:tr>
      <w:tr w:rsidR="00E709A8" w14:paraId="61AA3D5F" w14:textId="77777777">
        <w:tc>
          <w:tcPr>
            <w:tcW w:w="0" w:type="auto"/>
          </w:tcPr>
          <w:p w14:paraId="3EDDFD40" w14:textId="77777777" w:rsidR="00E709A8" w:rsidRDefault="00124CC6">
            <w:r>
              <w:t>1</w:t>
            </w:r>
          </w:p>
        </w:tc>
        <w:tc>
          <w:tcPr>
            <w:tcW w:w="0" w:type="auto"/>
          </w:tcPr>
          <w:p w14:paraId="65496194" w14:textId="77777777" w:rsidR="00E709A8" w:rsidRDefault="00124CC6">
            <w:r>
              <w:t>1</w:t>
            </w:r>
          </w:p>
        </w:tc>
        <w:tc>
          <w:tcPr>
            <w:tcW w:w="0" w:type="auto"/>
          </w:tcPr>
          <w:p w14:paraId="4B316918" w14:textId="4AE06DBC" w:rsidR="00E709A8" w:rsidRDefault="009E7238">
            <w:r>
              <w:t>1</w:t>
            </w:r>
          </w:p>
        </w:tc>
        <w:tc>
          <w:tcPr>
            <w:tcW w:w="0" w:type="auto"/>
          </w:tcPr>
          <w:p w14:paraId="4199A100" w14:textId="4DFC5078" w:rsidR="00E709A8" w:rsidRDefault="0067684B">
            <w:r>
              <w:t>1</w:t>
            </w:r>
          </w:p>
        </w:tc>
        <w:tc>
          <w:tcPr>
            <w:tcW w:w="0" w:type="auto"/>
          </w:tcPr>
          <w:p w14:paraId="3DC24A54" w14:textId="4F04B77E" w:rsidR="00E709A8" w:rsidRDefault="0067684B">
            <w:r>
              <w:t>0</w:t>
            </w:r>
          </w:p>
        </w:tc>
      </w:tr>
    </w:tbl>
    <w:p w14:paraId="5B0162F1" w14:textId="77777777" w:rsidR="00E709A8" w:rsidRDefault="00124CC6">
      <w:r>
        <w:rPr>
          <w:b/>
          <w:bCs/>
        </w:rPr>
        <w:t>Hinweis:</w:t>
      </w:r>
      <w:r>
        <w:t xml:space="preserve"> AND = beide 1. XOR = genau eine 1.</w:t>
      </w:r>
    </w:p>
    <w:p w14:paraId="5F3D93F0" w14:textId="77777777" w:rsidR="00E709A8" w:rsidRDefault="00124CC6" w:rsidP="000128E5">
      <w:pPr>
        <w:pStyle w:val="berschrift2"/>
      </w:pPr>
      <w:bookmarkStart w:id="2" w:name="aufgabe-2-eine-linie-oder-nicht"/>
      <w:bookmarkEnd w:id="1"/>
      <w:r>
        <w:t>Aufgabe 2: Eine Linie oder nicht?</w:t>
      </w:r>
    </w:p>
    <w:p w14:paraId="5861369A" w14:textId="77777777" w:rsidR="00E709A8" w:rsidRDefault="00124CC6">
      <w:r>
        <w:t>Beantworte die Frage in ganzen Sätzen:</w:t>
      </w:r>
    </w:p>
    <w:sdt>
      <w:sdtPr>
        <w:id w:val="-1591143322"/>
        <w:placeholder>
          <w:docPart w:val="DefaultPlaceholder_-1854013440"/>
        </w:placeholder>
        <w:showingPlcHdr/>
      </w:sdtPr>
      <w:sdtEndPr/>
      <w:sdtContent>
        <w:p w14:paraId="188D23D5" w14:textId="3AFA51CB" w:rsidR="000128E5" w:rsidRDefault="000128E5">
          <w:r w:rsidRPr="00B63874">
            <w:rPr>
              <w:rStyle w:val="Platzhaltertext"/>
            </w:rPr>
            <w:t>Klicken oder tippen Sie hier, um Text einzugeben.</w:t>
          </w:r>
        </w:p>
      </w:sdtContent>
    </w:sdt>
    <w:p w14:paraId="247898AD" w14:textId="77777777" w:rsidR="00E709A8" w:rsidRDefault="00124CC6">
      <w:pPr>
        <w:rPr>
          <w:b/>
          <w:bCs/>
        </w:rPr>
      </w:pPr>
      <w:r>
        <w:rPr>
          <w:b/>
          <w:bCs/>
        </w:rPr>
        <w:t>Warum reicht bei AND eine Linie, bei XOR aber nicht?</w:t>
      </w:r>
    </w:p>
    <w:sdt>
      <w:sdtPr>
        <w:id w:val="1434938845"/>
        <w:placeholder>
          <w:docPart w:val="DefaultPlaceholder_-1854013440"/>
        </w:placeholder>
      </w:sdtPr>
      <w:sdtEndPr/>
      <w:sdtContent>
        <w:p w14:paraId="2DF8A73A" w14:textId="25A8A35D" w:rsidR="000128E5" w:rsidRDefault="000104E9">
          <w:r w:rsidRPr="000104E9">
            <w:t xml:space="preserve">Bei </w:t>
          </w:r>
          <w:r w:rsidRPr="000104E9">
            <w:rPr>
              <w:b/>
              <w:bCs/>
            </w:rPr>
            <w:t>AND</w:t>
          </w:r>
          <w:r w:rsidRPr="000104E9">
            <w:t xml:space="preserve"> liegen die Punkte so, dass man die „1“ (Punkt rechts oben) mit einer einzigen geraden Linie von den „0“-Punkten trennen kann (lineare </w:t>
          </w:r>
          <w:proofErr w:type="spellStart"/>
          <w:r w:rsidRPr="000104E9">
            <w:t>Separierbarkeit</w:t>
          </w:r>
          <w:proofErr w:type="spellEnd"/>
          <w:r w:rsidRPr="000104E9">
            <w:t xml:space="preserve">). Bei </w:t>
          </w:r>
          <w:r w:rsidRPr="000104E9">
            <w:rPr>
              <w:b/>
              <w:bCs/>
            </w:rPr>
            <w:t>XOR</w:t>
          </w:r>
          <w:r w:rsidRPr="000104E9">
            <w:t xml:space="preserve"> hingegen liegen die „1“-Punkte (0/1 und 1/0) diagonal gegenüber, während die „0“-Punkte (0/0 und 1/1) auf der anderen Diagonale liegen. Es ist mathematisch unmöglich, diese beiden Gruppen mit nur einer einzigen geraden Linie sauber voneinander zu trennen.</w:t>
          </w:r>
        </w:p>
      </w:sdtContent>
    </w:sdt>
    <w:p w14:paraId="549F84FB" w14:textId="77777777" w:rsidR="000128E5" w:rsidRDefault="000128E5">
      <w:pPr>
        <w:rPr>
          <w:i/>
          <w:iCs/>
        </w:rPr>
      </w:pPr>
    </w:p>
    <w:p w14:paraId="4185D973" w14:textId="35854471" w:rsidR="00E709A8" w:rsidRDefault="00124CC6">
      <w:r>
        <w:rPr>
          <w:i/>
          <w:iCs/>
        </w:rPr>
        <w:t>Hinweis:</w:t>
      </w:r>
      <w:r>
        <w:t xml:space="preserve"> Schau auf die Lage der grünen und roten Punkte.</w:t>
      </w:r>
    </w:p>
    <w:p w14:paraId="46F3D7E2" w14:textId="77777777" w:rsidR="00E709A8" w:rsidRDefault="00124CC6" w:rsidP="000128E5">
      <w:pPr>
        <w:pStyle w:val="berschrift2"/>
      </w:pPr>
      <w:bookmarkStart w:id="3" w:name="aufgabe-3-zwei-linien-für-xor"/>
      <w:bookmarkEnd w:id="2"/>
      <w:r>
        <w:t>Aufgabe 3: Zwei Linien für XOR</w:t>
      </w:r>
    </w:p>
    <w:p w14:paraId="13ADE168" w14:textId="77777777" w:rsidR="00E709A8" w:rsidRDefault="00124CC6">
      <w:r>
        <w:t>Im Colab werden zwei Grenzen benutzt:</w:t>
      </w:r>
    </w:p>
    <w:p w14:paraId="10AD0044" w14:textId="77777777" w:rsidR="00E709A8" w:rsidRDefault="00124CC6">
      <w:pPr>
        <w:numPr>
          <w:ilvl w:val="0"/>
          <w:numId w:val="21"/>
        </w:numPr>
      </w:pPr>
      <w:r>
        <w:t>A + B &gt; 0.5</w:t>
      </w:r>
    </w:p>
    <w:p w14:paraId="57EFEDFE" w14:textId="77777777" w:rsidR="00E709A8" w:rsidRDefault="00124CC6">
      <w:pPr>
        <w:numPr>
          <w:ilvl w:val="0"/>
          <w:numId w:val="21"/>
        </w:numPr>
      </w:pPr>
      <w:r>
        <w:t>A + B &gt; 1.5</w:t>
      </w:r>
    </w:p>
    <w:p w14:paraId="2A8A1971" w14:textId="77777777" w:rsidR="00E709A8" w:rsidRDefault="00124CC6">
      <w:r>
        <w:t>Erkläre mit eigenen Worten:</w:t>
      </w:r>
    </w:p>
    <w:p w14:paraId="31FD3234" w14:textId="77777777" w:rsidR="000128E5" w:rsidRDefault="000128E5">
      <w:pPr>
        <w:rPr>
          <w:b/>
          <w:bCs/>
        </w:rPr>
      </w:pPr>
    </w:p>
    <w:p w14:paraId="0EFEDAAC" w14:textId="04D672C2" w:rsidR="00E709A8" w:rsidRDefault="00124CC6">
      <w:pPr>
        <w:rPr>
          <w:b/>
          <w:bCs/>
        </w:rPr>
      </w:pPr>
      <w:r>
        <w:rPr>
          <w:b/>
          <w:bCs/>
        </w:rPr>
        <w:t>Warum helfen zwei Linien bei XOR?</w:t>
      </w:r>
    </w:p>
    <w:sdt>
      <w:sdtPr>
        <w:rPr>
          <w:b/>
          <w:bCs/>
        </w:rPr>
        <w:id w:val="-932044658"/>
        <w:placeholder>
          <w:docPart w:val="DefaultPlaceholder_-1854013440"/>
        </w:placeholder>
      </w:sdtPr>
      <w:sdtEndPr/>
      <w:sdtContent>
        <w:sdt>
          <w:sdtPr>
            <w:id w:val="1388372788"/>
            <w:placeholder>
              <w:docPart w:val="6ABDC72171214A6F980E0608442E8CD6"/>
            </w:placeholder>
          </w:sdtPr>
          <w:sdtContent>
            <w:p w14:paraId="3BFC90A3" w14:textId="77777777" w:rsidR="000104E9" w:rsidRDefault="000104E9" w:rsidP="000104E9">
              <w:r w:rsidRPr="000104E9">
                <w:t xml:space="preserve">Da eine Linie nicht ausreicht, nutzt man zwei Linien, um einen bestimmten </w:t>
              </w:r>
              <w:r w:rsidRPr="000104E9">
                <w:rPr>
                  <w:b/>
                  <w:bCs/>
                </w:rPr>
                <w:t>Bereich</w:t>
              </w:r>
              <w:r w:rsidRPr="000104E9">
                <w:t xml:space="preserve"> (einen „Korridor“) einzugrenzen. Die erste Linie () trennt alles ab, was überhaupt eine Eins enthält. Die zweite Linie () markiert den Bereich, in dem beide Werte Eins sind. Die Lösung für XOR liegt genau </w:t>
              </w:r>
              <w:r w:rsidRPr="000104E9">
                <w:rPr>
                  <w:b/>
                  <w:bCs/>
                </w:rPr>
                <w:t>zwischen</w:t>
              </w:r>
              <w:r w:rsidRPr="000104E9">
                <w:t xml:space="preserve"> diesen beiden Linien.</w:t>
              </w:r>
            </w:p>
          </w:sdtContent>
        </w:sdt>
        <w:p w14:paraId="7952C02B" w14:textId="6345866B" w:rsidR="000128E5" w:rsidRDefault="00124CC6">
          <w:pPr>
            <w:rPr>
              <w:b/>
              <w:bCs/>
            </w:rPr>
          </w:pPr>
        </w:p>
      </w:sdtContent>
    </w:sdt>
    <w:p w14:paraId="6DACDE1E" w14:textId="77777777" w:rsidR="000128E5" w:rsidRDefault="000128E5"/>
    <w:p w14:paraId="6217AB0F" w14:textId="77777777" w:rsidR="00E709A8" w:rsidRDefault="00124CC6">
      <w:r>
        <w:rPr>
          <w:i/>
          <w:iCs/>
        </w:rPr>
        <w:t>Hinweis:</w:t>
      </w:r>
      <w:r>
        <w:t xml:space="preserve"> Achte auf den Bereich </w:t>
      </w:r>
      <w:r>
        <w:rPr>
          <w:i/>
          <w:iCs/>
        </w:rPr>
        <w:t>zwischen</w:t>
      </w:r>
      <w:r>
        <w:t xml:space="preserve"> den beiden Linien.</w:t>
      </w:r>
    </w:p>
    <w:p w14:paraId="410A4F97" w14:textId="77777777" w:rsidR="00E709A8" w:rsidRDefault="00124CC6" w:rsidP="000128E5">
      <w:pPr>
        <w:pStyle w:val="berschrift2"/>
      </w:pPr>
      <w:bookmarkStart w:id="4" w:name="aufgabe-4-das-kleine-netz"/>
      <w:bookmarkEnd w:id="3"/>
      <w:r>
        <w:t>Aufgabe 4: Das kleine Netz</w:t>
      </w:r>
    </w:p>
    <w:p w14:paraId="439C3856" w14:textId="77777777" w:rsidR="00E709A8" w:rsidRDefault="00124CC6">
      <w:r>
        <w:t>Im Colab gibt es zwei kleine Prüfer:</w:t>
      </w:r>
    </w:p>
    <w:p w14:paraId="5B2A04F8" w14:textId="77777777" w:rsidR="00E709A8" w:rsidRDefault="00124CC6">
      <w:pPr>
        <w:numPr>
          <w:ilvl w:val="0"/>
          <w:numId w:val="22"/>
        </w:numPr>
      </w:pPr>
      <w:r>
        <w:t>h1: Ist A + B &gt; 0.5?</w:t>
      </w:r>
    </w:p>
    <w:p w14:paraId="760D941A" w14:textId="77777777" w:rsidR="00E709A8" w:rsidRDefault="00124CC6">
      <w:pPr>
        <w:numPr>
          <w:ilvl w:val="0"/>
          <w:numId w:val="22"/>
        </w:numPr>
      </w:pPr>
      <w:r>
        <w:lastRenderedPageBreak/>
        <w:t>h2: Ist A + B &gt; 1.5?</w:t>
      </w:r>
    </w:p>
    <w:p w14:paraId="349ED423" w14:textId="77777777" w:rsidR="000128E5" w:rsidRDefault="000128E5" w:rsidP="000128E5"/>
    <w:p w14:paraId="01F7ACE0" w14:textId="77777777" w:rsidR="00E709A8" w:rsidRDefault="00124CC6">
      <w:r>
        <w:t>Die Ausgabe ist nur dann 1, wenn:</w:t>
      </w:r>
    </w:p>
    <w:p w14:paraId="15AFB191" w14:textId="77777777" w:rsidR="00E709A8" w:rsidRDefault="00124CC6">
      <w:pPr>
        <w:numPr>
          <w:ilvl w:val="0"/>
          <w:numId w:val="23"/>
        </w:numPr>
      </w:pPr>
      <w:r>
        <w:t>h1 = 1</w:t>
      </w:r>
    </w:p>
    <w:p w14:paraId="103BD741" w14:textId="77777777" w:rsidR="00E709A8" w:rsidRDefault="00124CC6">
      <w:pPr>
        <w:numPr>
          <w:ilvl w:val="0"/>
          <w:numId w:val="23"/>
        </w:numPr>
      </w:pPr>
      <w:r>
        <w:t>und h2 = 0</w:t>
      </w:r>
    </w:p>
    <w:p w14:paraId="5D3E5F1F" w14:textId="77777777" w:rsidR="000128E5" w:rsidRDefault="000128E5" w:rsidP="000128E5"/>
    <w:p w14:paraId="2F1911D2" w14:textId="77777777" w:rsidR="000128E5" w:rsidRDefault="000128E5" w:rsidP="000128E5"/>
    <w:p w14:paraId="62BD9F58" w14:textId="77777777" w:rsidR="00E709A8" w:rsidRDefault="00124CC6">
      <w:r>
        <w:t>Fülle die Tabelle aus.</w:t>
      </w:r>
    </w:p>
    <w:tbl>
      <w:tblPr>
        <w:tblW w:w="0" w:type="auto"/>
        <w:tblLook w:val="0020" w:firstRow="1" w:lastRow="0" w:firstColumn="0" w:lastColumn="0" w:noHBand="0" w:noVBand="0"/>
      </w:tblPr>
      <w:tblGrid>
        <w:gridCol w:w="358"/>
        <w:gridCol w:w="343"/>
        <w:gridCol w:w="756"/>
        <w:gridCol w:w="460"/>
        <w:gridCol w:w="460"/>
        <w:gridCol w:w="1062"/>
      </w:tblGrid>
      <w:tr w:rsidR="00E709A8" w14:paraId="0A40ADBD" w14:textId="77777777">
        <w:trPr>
          <w:tblHeader/>
        </w:trPr>
        <w:tc>
          <w:tcPr>
            <w:tcW w:w="0" w:type="auto"/>
          </w:tcPr>
          <w:p w14:paraId="1F96DECB" w14:textId="77777777" w:rsidR="00E709A8" w:rsidRDefault="00124CC6">
            <w:r>
              <w:t>A</w:t>
            </w:r>
          </w:p>
        </w:tc>
        <w:tc>
          <w:tcPr>
            <w:tcW w:w="0" w:type="auto"/>
          </w:tcPr>
          <w:p w14:paraId="79EDD3D4" w14:textId="77777777" w:rsidR="00E709A8" w:rsidRDefault="00124CC6">
            <w:r>
              <w:t>B</w:t>
            </w:r>
          </w:p>
        </w:tc>
        <w:tc>
          <w:tcPr>
            <w:tcW w:w="0" w:type="auto"/>
          </w:tcPr>
          <w:p w14:paraId="33E47429" w14:textId="77777777" w:rsidR="00E709A8" w:rsidRDefault="00124CC6">
            <w:r>
              <w:t>A + B</w:t>
            </w:r>
          </w:p>
        </w:tc>
        <w:tc>
          <w:tcPr>
            <w:tcW w:w="0" w:type="auto"/>
          </w:tcPr>
          <w:p w14:paraId="5E492461" w14:textId="77777777" w:rsidR="00E709A8" w:rsidRDefault="00124CC6">
            <w:r>
              <w:t>h1</w:t>
            </w:r>
          </w:p>
        </w:tc>
        <w:tc>
          <w:tcPr>
            <w:tcW w:w="0" w:type="auto"/>
          </w:tcPr>
          <w:p w14:paraId="37059520" w14:textId="77777777" w:rsidR="00E709A8" w:rsidRDefault="00124CC6">
            <w:r>
              <w:t>h2</w:t>
            </w:r>
          </w:p>
        </w:tc>
        <w:tc>
          <w:tcPr>
            <w:tcW w:w="0" w:type="auto"/>
          </w:tcPr>
          <w:p w14:paraId="6C36B813" w14:textId="77777777" w:rsidR="00E709A8" w:rsidRDefault="00124CC6">
            <w:r>
              <w:t>Ausgabe</w:t>
            </w:r>
          </w:p>
        </w:tc>
      </w:tr>
      <w:tr w:rsidR="00E709A8" w14:paraId="5D5C2354" w14:textId="77777777">
        <w:tc>
          <w:tcPr>
            <w:tcW w:w="0" w:type="auto"/>
          </w:tcPr>
          <w:p w14:paraId="6E55D073" w14:textId="77777777" w:rsidR="00E709A8" w:rsidRDefault="00124CC6">
            <w:r>
              <w:t>0</w:t>
            </w:r>
          </w:p>
        </w:tc>
        <w:tc>
          <w:tcPr>
            <w:tcW w:w="0" w:type="auto"/>
          </w:tcPr>
          <w:p w14:paraId="6D2AACBB" w14:textId="77777777" w:rsidR="00E709A8" w:rsidRDefault="00124CC6">
            <w:r>
              <w:t>1</w:t>
            </w:r>
          </w:p>
        </w:tc>
        <w:tc>
          <w:tcPr>
            <w:tcW w:w="0" w:type="auto"/>
          </w:tcPr>
          <w:p w14:paraId="193183F0" w14:textId="764C13D9" w:rsidR="00E709A8" w:rsidRDefault="004258B6">
            <w:r>
              <w:t>1</w:t>
            </w:r>
          </w:p>
        </w:tc>
        <w:tc>
          <w:tcPr>
            <w:tcW w:w="0" w:type="auto"/>
          </w:tcPr>
          <w:p w14:paraId="1B9F475C" w14:textId="5837027C" w:rsidR="00E709A8" w:rsidRDefault="00AB2404">
            <w:r>
              <w:t>1</w:t>
            </w:r>
          </w:p>
        </w:tc>
        <w:tc>
          <w:tcPr>
            <w:tcW w:w="0" w:type="auto"/>
          </w:tcPr>
          <w:p w14:paraId="48815E9A" w14:textId="3B6383DD" w:rsidR="00E709A8" w:rsidRDefault="00AB2404">
            <w:r>
              <w:t>0</w:t>
            </w:r>
          </w:p>
        </w:tc>
        <w:tc>
          <w:tcPr>
            <w:tcW w:w="0" w:type="auto"/>
          </w:tcPr>
          <w:p w14:paraId="26170D0B" w14:textId="4B3423F2" w:rsidR="00E709A8" w:rsidRDefault="00AB2404">
            <w:r>
              <w:t>1</w:t>
            </w:r>
          </w:p>
        </w:tc>
      </w:tr>
      <w:tr w:rsidR="00E709A8" w14:paraId="02780409" w14:textId="77777777">
        <w:tc>
          <w:tcPr>
            <w:tcW w:w="0" w:type="auto"/>
          </w:tcPr>
          <w:p w14:paraId="32C44088" w14:textId="77777777" w:rsidR="00E709A8" w:rsidRDefault="00124CC6">
            <w:r>
              <w:t>1</w:t>
            </w:r>
          </w:p>
        </w:tc>
        <w:tc>
          <w:tcPr>
            <w:tcW w:w="0" w:type="auto"/>
          </w:tcPr>
          <w:p w14:paraId="2DEC7447" w14:textId="77777777" w:rsidR="00E709A8" w:rsidRDefault="00124CC6">
            <w:r>
              <w:t>0</w:t>
            </w:r>
          </w:p>
        </w:tc>
        <w:tc>
          <w:tcPr>
            <w:tcW w:w="0" w:type="auto"/>
          </w:tcPr>
          <w:p w14:paraId="63359D96" w14:textId="5FA25B66" w:rsidR="00E709A8" w:rsidRDefault="004258B6">
            <w:r>
              <w:t>1</w:t>
            </w:r>
          </w:p>
        </w:tc>
        <w:tc>
          <w:tcPr>
            <w:tcW w:w="0" w:type="auto"/>
          </w:tcPr>
          <w:p w14:paraId="1AEB5C82" w14:textId="51673ADE" w:rsidR="00E709A8" w:rsidRDefault="00AB2404">
            <w:r>
              <w:t>1</w:t>
            </w:r>
          </w:p>
        </w:tc>
        <w:tc>
          <w:tcPr>
            <w:tcW w:w="0" w:type="auto"/>
          </w:tcPr>
          <w:p w14:paraId="5248B8F9" w14:textId="73C690B2" w:rsidR="00E709A8" w:rsidRDefault="00AB2404">
            <w:r>
              <w:t>0</w:t>
            </w:r>
          </w:p>
        </w:tc>
        <w:tc>
          <w:tcPr>
            <w:tcW w:w="0" w:type="auto"/>
          </w:tcPr>
          <w:p w14:paraId="4AED08D1" w14:textId="2A53E65D" w:rsidR="00E709A8" w:rsidRDefault="00AB2404">
            <w:r>
              <w:t>1</w:t>
            </w:r>
          </w:p>
        </w:tc>
      </w:tr>
      <w:tr w:rsidR="00E709A8" w14:paraId="41E9B4EA" w14:textId="77777777">
        <w:tc>
          <w:tcPr>
            <w:tcW w:w="0" w:type="auto"/>
          </w:tcPr>
          <w:p w14:paraId="513F7308" w14:textId="77777777" w:rsidR="00E709A8" w:rsidRDefault="00124CC6">
            <w:r>
              <w:t>1</w:t>
            </w:r>
          </w:p>
        </w:tc>
        <w:tc>
          <w:tcPr>
            <w:tcW w:w="0" w:type="auto"/>
          </w:tcPr>
          <w:p w14:paraId="0A2CE8BB" w14:textId="77777777" w:rsidR="00E709A8" w:rsidRDefault="00124CC6">
            <w:r>
              <w:t>1</w:t>
            </w:r>
          </w:p>
        </w:tc>
        <w:tc>
          <w:tcPr>
            <w:tcW w:w="0" w:type="auto"/>
          </w:tcPr>
          <w:p w14:paraId="77E90AD9" w14:textId="7377DBC5" w:rsidR="00E709A8" w:rsidRDefault="00AB2404">
            <w:r>
              <w:t>2</w:t>
            </w:r>
          </w:p>
        </w:tc>
        <w:tc>
          <w:tcPr>
            <w:tcW w:w="0" w:type="auto"/>
          </w:tcPr>
          <w:p w14:paraId="42521A86" w14:textId="004A3F1A" w:rsidR="00E709A8" w:rsidRDefault="00AB2404">
            <w:r>
              <w:t>1</w:t>
            </w:r>
          </w:p>
        </w:tc>
        <w:tc>
          <w:tcPr>
            <w:tcW w:w="0" w:type="auto"/>
          </w:tcPr>
          <w:p w14:paraId="62D04B89" w14:textId="23A9FBF8" w:rsidR="00E709A8" w:rsidRDefault="00AB2404">
            <w:r>
              <w:t>1</w:t>
            </w:r>
          </w:p>
        </w:tc>
        <w:tc>
          <w:tcPr>
            <w:tcW w:w="0" w:type="auto"/>
          </w:tcPr>
          <w:p w14:paraId="6BEEC432" w14:textId="6FB94364" w:rsidR="00E709A8" w:rsidRDefault="00AB2404">
            <w:r>
              <w:t>0</w:t>
            </w:r>
          </w:p>
        </w:tc>
      </w:tr>
    </w:tbl>
    <w:p w14:paraId="3987672E" w14:textId="77777777" w:rsidR="000128E5" w:rsidRDefault="000128E5">
      <w:pPr>
        <w:rPr>
          <w:i/>
          <w:iCs/>
        </w:rPr>
      </w:pPr>
    </w:p>
    <w:p w14:paraId="3DCE4D80" w14:textId="6FCD7ED3" w:rsidR="00E709A8" w:rsidRDefault="00124CC6">
      <w:r>
        <w:rPr>
          <w:i/>
          <w:iCs/>
        </w:rPr>
        <w:t>Hinweise:</w:t>
      </w:r>
    </w:p>
    <w:p w14:paraId="2E7FEED5" w14:textId="77777777" w:rsidR="00E709A8" w:rsidRDefault="00124CC6">
      <w:pPr>
        <w:numPr>
          <w:ilvl w:val="0"/>
          <w:numId w:val="24"/>
        </w:numPr>
      </w:pPr>
      <w:r>
        <w:t>Rechne zuerst A + B aus.</w:t>
      </w:r>
    </w:p>
    <w:p w14:paraId="7CFA3838" w14:textId="77777777" w:rsidR="00E709A8" w:rsidRDefault="00124CC6">
      <w:pPr>
        <w:numPr>
          <w:ilvl w:val="0"/>
          <w:numId w:val="24"/>
        </w:numPr>
      </w:pPr>
      <w:r>
        <w:t>Dann prüfe h1 und h2.</w:t>
      </w:r>
      <w:bookmarkEnd w:id="0"/>
      <w:bookmarkEnd w:id="4"/>
    </w:p>
    <w:sectPr w:rsidR="00E709A8" w:rsidSect="004C428C">
      <w:footerReference w:type="default" r:id="rId7"/>
      <w:headerReference w:type="first" r:id="rId8"/>
      <w:footerReference w:type="first" r:id="rId9"/>
      <w:type w:val="continuous"/>
      <w:pgSz w:w="11906" w:h="16838" w:code="9"/>
      <w:pgMar w:top="1701"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FEB31" w14:textId="77777777" w:rsidR="00124CC6" w:rsidRDefault="00124CC6">
      <w:r>
        <w:separator/>
      </w:r>
    </w:p>
  </w:endnote>
  <w:endnote w:type="continuationSeparator" w:id="0">
    <w:p w14:paraId="1EBDA2A1" w14:textId="77777777" w:rsidR="00124CC6" w:rsidRDefault="00124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C85F5" w14:textId="7590103B" w:rsidR="00126F05" w:rsidRPr="0009798F" w:rsidRDefault="00126F05" w:rsidP="00126F05">
    <w:pPr>
      <w:pStyle w:val="Fuzeile"/>
      <w:rPr>
        <w:rFonts w:cs="Segoe UI"/>
        <w:sz w:val="16"/>
        <w:szCs w:val="16"/>
      </w:rPr>
    </w:pPr>
    <w:r w:rsidRPr="0009798F">
      <w:rPr>
        <w:rFonts w:cs="Segoe UI"/>
        <w:sz w:val="16"/>
        <w:szCs w:val="16"/>
      </w:rPr>
      <w:t>BBZW-</w:t>
    </w:r>
    <w:r w:rsidR="00F8434E">
      <w:rPr>
        <w:rFonts w:cs="Segoe UI"/>
        <w:sz w:val="16"/>
        <w:szCs w:val="16"/>
      </w:rPr>
      <w:t>S</w:t>
    </w:r>
    <w:r>
      <w:rPr>
        <w:rFonts w:cs="Segoe UI"/>
        <w:sz w:val="16"/>
        <w:szCs w:val="16"/>
      </w:rPr>
      <w:t>…</w:t>
    </w:r>
    <w:r w:rsidRPr="0009798F">
      <w:rPr>
        <w:rFonts w:cs="Segoe UI"/>
        <w:sz w:val="16"/>
        <w:szCs w:val="16"/>
      </w:rPr>
      <w:t xml:space="preserve"> | </w:t>
    </w:r>
    <w:r w:rsidR="000128E5">
      <w:rPr>
        <w:rFonts w:cs="Segoe UI"/>
        <w:sz w:val="16"/>
        <w:szCs w:val="16"/>
      </w:rPr>
      <w:t xml:space="preserve">MA 2 Neuronale Netze Arbeitsblatt </w:t>
    </w:r>
    <w:proofErr w:type="spellStart"/>
    <w:r w:rsidR="000128E5">
      <w:rPr>
        <w:rFonts w:cs="Segoe UI"/>
        <w:sz w:val="16"/>
        <w:szCs w:val="16"/>
      </w:rPr>
      <w:t>colab</w:t>
    </w:r>
    <w:proofErr w:type="spellEnd"/>
    <w:r w:rsidR="000128E5">
      <w:rPr>
        <w:rFonts w:cs="Segoe UI"/>
        <w:sz w:val="16"/>
        <w:szCs w:val="16"/>
      </w:rPr>
      <w:t xml:space="preserve"> 4 (INM)</w:t>
    </w:r>
    <w:r w:rsidRPr="0009798F">
      <w:rPr>
        <w:rFonts w:cs="Segoe UI"/>
        <w:sz w:val="16"/>
        <w:szCs w:val="16"/>
      </w:rPr>
      <w:t xml:space="preserve"> | Seite </w:t>
    </w:r>
    <w:r w:rsidRPr="0009798F">
      <w:rPr>
        <w:rFonts w:cs="Segoe UI"/>
        <w:sz w:val="16"/>
        <w:szCs w:val="16"/>
      </w:rPr>
      <w:fldChar w:fldCharType="begin"/>
    </w:r>
    <w:r w:rsidRPr="0009798F">
      <w:rPr>
        <w:rFonts w:cs="Segoe UI"/>
        <w:sz w:val="16"/>
        <w:szCs w:val="16"/>
      </w:rPr>
      <w:instrText xml:space="preserve"> PAGE </w:instrText>
    </w:r>
    <w:r w:rsidRPr="0009798F">
      <w:rPr>
        <w:rFonts w:cs="Segoe UI"/>
        <w:sz w:val="16"/>
        <w:szCs w:val="16"/>
      </w:rPr>
      <w:fldChar w:fldCharType="separate"/>
    </w:r>
    <w:r w:rsidR="00F8434E">
      <w:rPr>
        <w:rFonts w:cs="Segoe UI"/>
        <w:noProof/>
        <w:sz w:val="16"/>
        <w:szCs w:val="16"/>
      </w:rPr>
      <w:t>2</w:t>
    </w:r>
    <w:r w:rsidRPr="0009798F">
      <w:rPr>
        <w:rFonts w:cs="Segoe UI"/>
        <w:sz w:val="16"/>
        <w:szCs w:val="16"/>
      </w:rPr>
      <w:fldChar w:fldCharType="end"/>
    </w:r>
    <w:r w:rsidRPr="0009798F">
      <w:rPr>
        <w:rFonts w:cs="Segoe UI"/>
        <w:sz w:val="16"/>
        <w:szCs w:val="16"/>
      </w:rPr>
      <w:t xml:space="preserve"> (von </w:t>
    </w:r>
    <w:r w:rsidRPr="0009798F">
      <w:rPr>
        <w:rFonts w:cs="Segoe UI"/>
        <w:sz w:val="16"/>
        <w:szCs w:val="16"/>
      </w:rPr>
      <w:fldChar w:fldCharType="begin"/>
    </w:r>
    <w:r w:rsidRPr="0009798F">
      <w:rPr>
        <w:rFonts w:cs="Segoe UI"/>
        <w:sz w:val="16"/>
        <w:szCs w:val="16"/>
      </w:rPr>
      <w:instrText xml:space="preserve"> NUMPAGES </w:instrText>
    </w:r>
    <w:r w:rsidRPr="0009798F">
      <w:rPr>
        <w:rFonts w:cs="Segoe UI"/>
        <w:sz w:val="16"/>
        <w:szCs w:val="16"/>
      </w:rPr>
      <w:fldChar w:fldCharType="separate"/>
    </w:r>
    <w:r w:rsidR="00F8434E">
      <w:rPr>
        <w:rFonts w:cs="Segoe UI"/>
        <w:noProof/>
        <w:sz w:val="16"/>
        <w:szCs w:val="16"/>
      </w:rPr>
      <w:t>2</w:t>
    </w:r>
    <w:r w:rsidRPr="0009798F">
      <w:rPr>
        <w:rFonts w:cs="Segoe UI"/>
        <w:sz w:val="16"/>
        <w:szCs w:val="16"/>
      </w:rPr>
      <w:fldChar w:fldCharType="end"/>
    </w:r>
    <w:r w:rsidRPr="0009798F">
      <w:rPr>
        <w:rFonts w:cs="Segoe UI"/>
        <w:sz w:val="16"/>
        <w:szCs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713CA" w14:textId="77777777" w:rsidR="00434EA2" w:rsidRPr="0025548A" w:rsidRDefault="00434EA2" w:rsidP="00434EA2">
    <w:pPr>
      <w:pStyle w:val="KeinLeerraum"/>
      <w:tabs>
        <w:tab w:val="left" w:pos="2515"/>
      </w:tabs>
      <w:ind w:left="-1134"/>
      <w:rPr>
        <w:rFonts w:ascii="Segoe UI" w:hAnsi="Segoe UI" w:cs="Segoe UI"/>
        <w:sz w:val="16"/>
        <w:szCs w:val="16"/>
      </w:rPr>
    </w:pPr>
    <w:r w:rsidRPr="0025548A">
      <w:rPr>
        <w:rFonts w:ascii="Segoe UI" w:hAnsi="Segoe UI" w:cs="Segoe UI"/>
        <w:noProof/>
        <w:sz w:val="16"/>
        <w:szCs w:val="16"/>
        <w:lang w:eastAsia="de-CH"/>
      </w:rPr>
      <w:drawing>
        <wp:inline distT="0" distB="0" distL="0" distR="0" wp14:anchorId="53AE59E7" wp14:editId="62BBCD81">
          <wp:extent cx="670561" cy="670561"/>
          <wp:effectExtent l="0" t="0" r="0" b="0"/>
          <wp:docPr id="176959881" name="Grafik 17695988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9881" name="Grafik 3" descr="Ein Bild, das Text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670561" cy="67056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D73CA" w14:textId="77777777" w:rsidR="00124CC6" w:rsidRDefault="00124CC6">
      <w:r>
        <w:separator/>
      </w:r>
    </w:p>
  </w:footnote>
  <w:footnote w:type="continuationSeparator" w:id="0">
    <w:p w14:paraId="14E27962" w14:textId="77777777" w:rsidR="00124CC6" w:rsidRDefault="00124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7801" w14:textId="77777777" w:rsidR="00F600D6" w:rsidRPr="00F600D6" w:rsidRDefault="00F600D6" w:rsidP="004C428C">
    <w:pPr>
      <w:spacing w:before="1000" w:after="800"/>
      <w:rPr>
        <w:b/>
        <w:bCs/>
        <w:sz w:val="16"/>
        <w:szCs w:val="16"/>
      </w:rPr>
    </w:pPr>
    <w:r w:rsidRPr="00F600D6">
      <w:rPr>
        <w:b/>
        <w:bCs/>
        <w:noProof/>
        <w:sz w:val="16"/>
        <w:szCs w:val="16"/>
      </w:rPr>
      <w:drawing>
        <wp:anchor distT="0" distB="0" distL="114300" distR="114300" simplePos="0" relativeHeight="251661312" behindDoc="1" locked="1" layoutInCell="1" allowOverlap="1" wp14:anchorId="40D48984" wp14:editId="34AC5E67">
          <wp:simplePos x="0" y="0"/>
          <wp:positionH relativeFrom="page">
            <wp:posOffset>-3810</wp:posOffset>
          </wp:positionH>
          <wp:positionV relativeFrom="page">
            <wp:posOffset>0</wp:posOffset>
          </wp:positionV>
          <wp:extent cx="7579995" cy="1259840"/>
          <wp:effectExtent l="0" t="0" r="0" b="0"/>
          <wp:wrapNone/>
          <wp:docPr id="17294624" name="Grafik 17294624"/>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79995" cy="1259840"/>
                  </a:xfrm>
                  <a:prstGeom prst="rect">
                    <a:avLst/>
                  </a:prstGeom>
                </pic:spPr>
              </pic:pic>
            </a:graphicData>
          </a:graphic>
          <wp14:sizeRelH relativeFrom="margin">
            <wp14:pctWidth>0</wp14:pctWidth>
          </wp14:sizeRelH>
          <wp14:sizeRelV relativeFrom="margin">
            <wp14:pctHeight>0</wp14:pctHeight>
          </wp14:sizeRelV>
        </wp:anchor>
      </w:drawing>
    </w:r>
    <w:r w:rsidRPr="00F600D6">
      <w:rPr>
        <w:b/>
        <w:bCs/>
        <w:sz w:val="16"/>
        <w:szCs w:val="16"/>
      </w:rPr>
      <w:t>Berufsbildungszentrum Wirtschaft, Informatik und Technik</w:t>
    </w:r>
    <w:r w:rsidR="00FD4AE8">
      <w:rPr>
        <w:b/>
        <w:bCs/>
        <w:sz w:val="16"/>
        <w:szCs w:val="16"/>
      </w:rPr>
      <w:t xml:space="preserve"> – </w:t>
    </w:r>
    <w:r w:rsidR="00A0514E">
      <w:rPr>
        <w:b/>
        <w:bCs/>
        <w:sz w:val="16"/>
        <w:szCs w:val="16"/>
      </w:rPr>
      <w:t>Sursee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2851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4DE3BC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E6EBF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C2070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3A8F8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F52D9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FDE8B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B50E42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ABCB5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3E61B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1B0D7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87A435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022125D"/>
    <w:multiLevelType w:val="multilevel"/>
    <w:tmpl w:val="63785862"/>
    <w:lvl w:ilvl="0">
      <w:start w:val="1"/>
      <w:numFmt w:val="bullet"/>
      <w:pStyle w:val="ListWithCheckboxes"/>
      <w:lvlText w:val="□"/>
      <w:lvlJc w:val="left"/>
      <w:pPr>
        <w:ind w:left="360" w:hanging="360"/>
      </w:pPr>
      <w:rPr>
        <w:rFonts w:ascii="Arial" w:hAnsi="Arial" w:hint="default"/>
        <w:color w:val="auto"/>
        <w:sz w:val="22"/>
      </w:rPr>
    </w:lvl>
    <w:lvl w:ilvl="1">
      <w:start w:val="1"/>
      <w:numFmt w:val="bullet"/>
      <w:lvlText w:val="□"/>
      <w:lvlJc w:val="left"/>
      <w:pPr>
        <w:ind w:left="720" w:hanging="360"/>
      </w:pPr>
      <w:rPr>
        <w:rFonts w:ascii="Arial" w:hAnsi="Arial" w:hint="default"/>
        <w:color w:val="auto"/>
        <w:sz w:val="22"/>
      </w:rPr>
    </w:lvl>
    <w:lvl w:ilvl="2">
      <w:start w:val="1"/>
      <w:numFmt w:val="bullet"/>
      <w:lvlText w:val="□"/>
      <w:lvlJc w:val="left"/>
      <w:pPr>
        <w:ind w:left="1080" w:hanging="360"/>
      </w:pPr>
      <w:rPr>
        <w:rFonts w:ascii="Arial" w:hAnsi="Arial" w:hint="default"/>
        <w:color w:val="auto"/>
        <w:sz w:val="22"/>
      </w:rPr>
    </w:lvl>
    <w:lvl w:ilvl="3">
      <w:start w:val="1"/>
      <w:numFmt w:val="bullet"/>
      <w:lvlText w:val="□"/>
      <w:lvlJc w:val="left"/>
      <w:pPr>
        <w:ind w:left="1440" w:hanging="360"/>
      </w:pPr>
      <w:rPr>
        <w:rFonts w:ascii="Arial" w:hAnsi="Arial" w:hint="default"/>
        <w:color w:val="auto"/>
        <w:sz w:val="22"/>
      </w:rPr>
    </w:lvl>
    <w:lvl w:ilvl="4">
      <w:start w:val="1"/>
      <w:numFmt w:val="bullet"/>
      <w:lvlText w:val="□"/>
      <w:lvlJc w:val="left"/>
      <w:pPr>
        <w:ind w:left="1800" w:hanging="360"/>
      </w:pPr>
      <w:rPr>
        <w:rFonts w:ascii="Arial" w:hAnsi="Arial" w:hint="default"/>
        <w:color w:val="auto"/>
        <w:sz w:val="22"/>
      </w:rPr>
    </w:lvl>
    <w:lvl w:ilvl="5">
      <w:start w:val="1"/>
      <w:numFmt w:val="bullet"/>
      <w:lvlText w:val="□"/>
      <w:lvlJc w:val="left"/>
      <w:pPr>
        <w:ind w:left="2160" w:hanging="360"/>
      </w:pPr>
      <w:rPr>
        <w:rFonts w:ascii="Arial" w:hAnsi="Arial" w:hint="default"/>
        <w:color w:val="auto"/>
        <w:sz w:val="22"/>
      </w:rPr>
    </w:lvl>
    <w:lvl w:ilvl="6">
      <w:start w:val="1"/>
      <w:numFmt w:val="bullet"/>
      <w:lvlText w:val="□"/>
      <w:lvlJc w:val="left"/>
      <w:pPr>
        <w:ind w:left="2520" w:hanging="360"/>
      </w:pPr>
      <w:rPr>
        <w:rFonts w:ascii="Arial" w:hAnsi="Arial" w:hint="default"/>
        <w:color w:val="auto"/>
        <w:sz w:val="22"/>
      </w:rPr>
    </w:lvl>
    <w:lvl w:ilvl="7">
      <w:start w:val="1"/>
      <w:numFmt w:val="bullet"/>
      <w:lvlText w:val="□"/>
      <w:lvlJc w:val="left"/>
      <w:pPr>
        <w:ind w:left="2880" w:hanging="360"/>
      </w:pPr>
      <w:rPr>
        <w:rFonts w:ascii="Arial" w:hAnsi="Arial" w:hint="default"/>
        <w:color w:val="auto"/>
        <w:sz w:val="22"/>
      </w:rPr>
    </w:lvl>
    <w:lvl w:ilvl="8">
      <w:start w:val="1"/>
      <w:numFmt w:val="bullet"/>
      <w:lvlText w:val="□"/>
      <w:lvlJc w:val="left"/>
      <w:pPr>
        <w:ind w:left="3240" w:hanging="360"/>
      </w:pPr>
      <w:rPr>
        <w:rFonts w:ascii="Arial" w:hAnsi="Arial" w:hint="default"/>
        <w:color w:val="auto"/>
        <w:sz w:val="22"/>
      </w:rPr>
    </w:lvl>
  </w:abstractNum>
  <w:abstractNum w:abstractNumId="13" w15:restartNumberingAfterBreak="0">
    <w:nsid w:val="2B436004"/>
    <w:multiLevelType w:val="multilevel"/>
    <w:tmpl w:val="910CEE04"/>
    <w:lvl w:ilvl="0">
      <w:start w:val="1"/>
      <w:numFmt w:val="decimal"/>
      <w:pStyle w:val="ListLevelsWithNumbers"/>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4" w15:restartNumberingAfterBreak="0">
    <w:nsid w:val="3A05210B"/>
    <w:multiLevelType w:val="multilevel"/>
    <w:tmpl w:val="AD2ACB22"/>
    <w:lvl w:ilvl="0">
      <w:start w:val="1"/>
      <w:numFmt w:val="lowerLetter"/>
      <w:pStyle w:val="ListWithLetters"/>
      <w:lvlText w:val="%1)"/>
      <w:lvlJc w:val="left"/>
      <w:pPr>
        <w:ind w:left="360" w:hanging="360"/>
      </w:pPr>
      <w:rPr>
        <w:rFonts w:hint="default"/>
      </w:rPr>
    </w:lvl>
    <w:lvl w:ilvl="1">
      <w:start w:val="1"/>
      <w:numFmt w:val="lowerLetter"/>
      <w:lvlRestart w:val="0"/>
      <w:lvlText w:val="%2."/>
      <w:lvlJc w:val="left"/>
      <w:pPr>
        <w:tabs>
          <w:tab w:val="num" w:pos="851"/>
        </w:tabs>
        <w:ind w:left="851" w:hanging="426"/>
      </w:pPr>
      <w:rPr>
        <w:rFonts w:hint="default"/>
      </w:rPr>
    </w:lvl>
    <w:lvl w:ilvl="2">
      <w:start w:val="1"/>
      <w:numFmt w:val="lowerLetter"/>
      <w:lvlRestart w:val="0"/>
      <w:lvlText w:val="%3."/>
      <w:lvlJc w:val="left"/>
      <w:pPr>
        <w:tabs>
          <w:tab w:val="num" w:pos="1276"/>
        </w:tabs>
        <w:ind w:left="1276" w:hanging="425"/>
      </w:pPr>
      <w:rPr>
        <w:rFonts w:hint="default"/>
      </w:rPr>
    </w:lvl>
    <w:lvl w:ilvl="3">
      <w:start w:val="1"/>
      <w:numFmt w:val="lowerLetter"/>
      <w:lvlRestart w:val="0"/>
      <w:lvlText w:val="%4."/>
      <w:lvlJc w:val="left"/>
      <w:pPr>
        <w:tabs>
          <w:tab w:val="num" w:pos="1701"/>
        </w:tabs>
        <w:ind w:left="1701" w:hanging="425"/>
      </w:pPr>
      <w:rPr>
        <w:rFonts w:hint="default"/>
      </w:rPr>
    </w:lvl>
    <w:lvl w:ilvl="4">
      <w:start w:val="1"/>
      <w:numFmt w:val="lowerLetter"/>
      <w:lvlRestart w:val="0"/>
      <w:lvlText w:val="%5."/>
      <w:lvlJc w:val="left"/>
      <w:pPr>
        <w:tabs>
          <w:tab w:val="num" w:pos="2126"/>
        </w:tabs>
        <w:ind w:left="2126" w:hanging="425"/>
      </w:pPr>
      <w:rPr>
        <w:rFonts w:hint="default"/>
      </w:rPr>
    </w:lvl>
    <w:lvl w:ilvl="5">
      <w:start w:val="1"/>
      <w:numFmt w:val="lowerLetter"/>
      <w:lvlRestart w:val="0"/>
      <w:lvlText w:val="%6."/>
      <w:lvlJc w:val="left"/>
      <w:pPr>
        <w:tabs>
          <w:tab w:val="num" w:pos="2552"/>
        </w:tabs>
        <w:ind w:left="2552" w:hanging="426"/>
      </w:pPr>
      <w:rPr>
        <w:rFonts w:hint="default"/>
      </w:rPr>
    </w:lvl>
    <w:lvl w:ilvl="6">
      <w:start w:val="1"/>
      <w:numFmt w:val="lowerLetter"/>
      <w:lvlRestart w:val="0"/>
      <w:lvlText w:val="%7."/>
      <w:lvlJc w:val="left"/>
      <w:pPr>
        <w:tabs>
          <w:tab w:val="num" w:pos="2977"/>
        </w:tabs>
        <w:ind w:left="2977" w:hanging="425"/>
      </w:pPr>
      <w:rPr>
        <w:rFonts w:hint="default"/>
      </w:rPr>
    </w:lvl>
    <w:lvl w:ilvl="7">
      <w:start w:val="1"/>
      <w:numFmt w:val="lowerLetter"/>
      <w:lvlRestart w:val="0"/>
      <w:lvlText w:val="%8."/>
      <w:lvlJc w:val="left"/>
      <w:pPr>
        <w:tabs>
          <w:tab w:val="num" w:pos="3402"/>
        </w:tabs>
        <w:ind w:left="3402" w:hanging="425"/>
      </w:pPr>
      <w:rPr>
        <w:rFonts w:hint="default"/>
      </w:rPr>
    </w:lvl>
    <w:lvl w:ilvl="8">
      <w:start w:val="1"/>
      <w:numFmt w:val="lowerLetter"/>
      <w:lvlRestart w:val="0"/>
      <w:lvlText w:val="%9."/>
      <w:lvlJc w:val="left"/>
      <w:pPr>
        <w:tabs>
          <w:tab w:val="num" w:pos="3827"/>
        </w:tabs>
        <w:ind w:left="3827" w:hanging="425"/>
      </w:pPr>
      <w:rPr>
        <w:rFonts w:hint="default"/>
      </w:rPr>
    </w:lvl>
  </w:abstractNum>
  <w:abstractNum w:abstractNumId="15" w15:restartNumberingAfterBreak="0">
    <w:nsid w:val="3BAA2F24"/>
    <w:multiLevelType w:val="hybridMultilevel"/>
    <w:tmpl w:val="CA9C5874"/>
    <w:lvl w:ilvl="0" w:tplc="FC2CC504">
      <w:start w:val="1"/>
      <w:numFmt w:val="decimal"/>
      <w:lvlText w:val="%1."/>
      <w:lvlJc w:val="left"/>
      <w:pPr>
        <w:ind w:left="425" w:hanging="425"/>
      </w:pPr>
      <w:rPr>
        <w:rFonts w:hint="default"/>
      </w:rPr>
    </w:lvl>
    <w:lvl w:ilvl="1" w:tplc="CE88DC10" w:tentative="1">
      <w:start w:val="1"/>
      <w:numFmt w:val="lowerLetter"/>
      <w:lvlText w:val="%2."/>
      <w:lvlJc w:val="left"/>
      <w:pPr>
        <w:ind w:left="1440" w:hanging="360"/>
      </w:pPr>
    </w:lvl>
    <w:lvl w:ilvl="2" w:tplc="1138CE4C" w:tentative="1">
      <w:start w:val="1"/>
      <w:numFmt w:val="lowerRoman"/>
      <w:lvlText w:val="%3."/>
      <w:lvlJc w:val="right"/>
      <w:pPr>
        <w:ind w:left="2160" w:hanging="180"/>
      </w:pPr>
    </w:lvl>
    <w:lvl w:ilvl="3" w:tplc="D69A6FA2" w:tentative="1">
      <w:start w:val="1"/>
      <w:numFmt w:val="decimal"/>
      <w:lvlText w:val="%4."/>
      <w:lvlJc w:val="left"/>
      <w:pPr>
        <w:ind w:left="2880" w:hanging="360"/>
      </w:pPr>
    </w:lvl>
    <w:lvl w:ilvl="4" w:tplc="33A0FC30" w:tentative="1">
      <w:start w:val="1"/>
      <w:numFmt w:val="lowerLetter"/>
      <w:lvlText w:val="%5."/>
      <w:lvlJc w:val="left"/>
      <w:pPr>
        <w:ind w:left="3600" w:hanging="360"/>
      </w:pPr>
    </w:lvl>
    <w:lvl w:ilvl="5" w:tplc="7EA4C90E" w:tentative="1">
      <w:start w:val="1"/>
      <w:numFmt w:val="lowerRoman"/>
      <w:lvlText w:val="%6."/>
      <w:lvlJc w:val="right"/>
      <w:pPr>
        <w:ind w:left="4320" w:hanging="180"/>
      </w:pPr>
    </w:lvl>
    <w:lvl w:ilvl="6" w:tplc="D8943602" w:tentative="1">
      <w:start w:val="1"/>
      <w:numFmt w:val="decimal"/>
      <w:lvlText w:val="%7."/>
      <w:lvlJc w:val="left"/>
      <w:pPr>
        <w:ind w:left="5040" w:hanging="360"/>
      </w:pPr>
    </w:lvl>
    <w:lvl w:ilvl="7" w:tplc="59DCC01A" w:tentative="1">
      <w:start w:val="1"/>
      <w:numFmt w:val="lowerLetter"/>
      <w:lvlText w:val="%8."/>
      <w:lvlJc w:val="left"/>
      <w:pPr>
        <w:ind w:left="5760" w:hanging="360"/>
      </w:pPr>
    </w:lvl>
    <w:lvl w:ilvl="8" w:tplc="263293B2" w:tentative="1">
      <w:start w:val="1"/>
      <w:numFmt w:val="lowerRoman"/>
      <w:lvlText w:val="%9."/>
      <w:lvlJc w:val="right"/>
      <w:pPr>
        <w:ind w:left="6480" w:hanging="180"/>
      </w:pPr>
    </w:lvl>
  </w:abstractNum>
  <w:abstractNum w:abstractNumId="16" w15:restartNumberingAfterBreak="0">
    <w:nsid w:val="3D122A9B"/>
    <w:multiLevelType w:val="multilevel"/>
    <w:tmpl w:val="6B3EAF44"/>
    <w:lvl w:ilvl="0">
      <w:start w:val="1"/>
      <w:numFmt w:val="bullet"/>
      <w:pStyle w:val="ListWithSymbols"/>
      <w:lvlText w:val="–"/>
      <w:lvlJc w:val="left"/>
      <w:pPr>
        <w:ind w:left="360" w:hanging="360"/>
      </w:pPr>
      <w:rPr>
        <w:rFonts w:ascii="Ubuntu" w:hAnsi="Ubuntu" w:hint="default"/>
      </w:rPr>
    </w:lvl>
    <w:lvl w:ilvl="1">
      <w:start w:val="1"/>
      <w:numFmt w:val="bullet"/>
      <w:lvlText w:val="-"/>
      <w:lvlJc w:val="left"/>
      <w:pPr>
        <w:tabs>
          <w:tab w:val="num" w:pos="851"/>
        </w:tabs>
        <w:ind w:left="851" w:hanging="426"/>
      </w:pPr>
      <w:rPr>
        <w:rFonts w:ascii="Arial" w:hAnsi="Arial" w:hint="default"/>
      </w:rPr>
    </w:lvl>
    <w:lvl w:ilvl="2">
      <w:start w:val="1"/>
      <w:numFmt w:val="bullet"/>
      <w:lvlText w:val="-"/>
      <w:lvlJc w:val="left"/>
      <w:pPr>
        <w:tabs>
          <w:tab w:val="num" w:pos="1276"/>
        </w:tabs>
        <w:ind w:left="1276" w:hanging="425"/>
      </w:pPr>
      <w:rPr>
        <w:rFonts w:ascii="Arial" w:hAnsi="Arial" w:hint="default"/>
      </w:rPr>
    </w:lvl>
    <w:lvl w:ilvl="3">
      <w:start w:val="1"/>
      <w:numFmt w:val="bullet"/>
      <w:lvlText w:val="-"/>
      <w:lvlJc w:val="left"/>
      <w:pPr>
        <w:tabs>
          <w:tab w:val="num" w:pos="1701"/>
        </w:tabs>
        <w:ind w:left="1701" w:hanging="425"/>
      </w:pPr>
      <w:rPr>
        <w:rFonts w:ascii="Arial" w:hAnsi="Arial" w:hint="default"/>
      </w:rPr>
    </w:lvl>
    <w:lvl w:ilvl="4">
      <w:start w:val="1"/>
      <w:numFmt w:val="bullet"/>
      <w:lvlText w:val="-"/>
      <w:lvlJc w:val="left"/>
      <w:pPr>
        <w:tabs>
          <w:tab w:val="num" w:pos="2126"/>
        </w:tabs>
        <w:ind w:left="2126" w:hanging="425"/>
      </w:pPr>
      <w:rPr>
        <w:rFonts w:ascii="Arial" w:hAnsi="Arial" w:hint="default"/>
      </w:rPr>
    </w:lvl>
    <w:lvl w:ilvl="5">
      <w:start w:val="1"/>
      <w:numFmt w:val="bullet"/>
      <w:lvlText w:val="-"/>
      <w:lvlJc w:val="left"/>
      <w:pPr>
        <w:tabs>
          <w:tab w:val="num" w:pos="2552"/>
        </w:tabs>
        <w:ind w:left="2552" w:hanging="426"/>
      </w:pPr>
      <w:rPr>
        <w:rFonts w:ascii="Arial" w:hAnsi="Arial" w:hint="default"/>
      </w:rPr>
    </w:lvl>
    <w:lvl w:ilvl="6">
      <w:start w:val="1"/>
      <w:numFmt w:val="bullet"/>
      <w:lvlText w:val="-"/>
      <w:lvlJc w:val="left"/>
      <w:pPr>
        <w:tabs>
          <w:tab w:val="num" w:pos="2977"/>
        </w:tabs>
        <w:ind w:left="2977" w:hanging="425"/>
      </w:pPr>
      <w:rPr>
        <w:rFonts w:ascii="Arial" w:hAnsi="Arial" w:hint="default"/>
      </w:rPr>
    </w:lvl>
    <w:lvl w:ilvl="7">
      <w:start w:val="1"/>
      <w:numFmt w:val="bullet"/>
      <w:lvlText w:val="-"/>
      <w:lvlJc w:val="left"/>
      <w:pPr>
        <w:tabs>
          <w:tab w:val="num" w:pos="3402"/>
        </w:tabs>
        <w:ind w:left="3402" w:hanging="425"/>
      </w:pPr>
      <w:rPr>
        <w:rFonts w:ascii="Arial" w:hAnsi="Arial" w:hint="default"/>
      </w:rPr>
    </w:lvl>
    <w:lvl w:ilvl="8">
      <w:start w:val="1"/>
      <w:numFmt w:val="bullet"/>
      <w:lvlText w:val="-"/>
      <w:lvlJc w:val="left"/>
      <w:pPr>
        <w:tabs>
          <w:tab w:val="num" w:pos="3827"/>
        </w:tabs>
        <w:ind w:left="3827" w:hanging="425"/>
      </w:pPr>
      <w:rPr>
        <w:rFonts w:ascii="Arial" w:hAnsi="Arial" w:hint="default"/>
      </w:rPr>
    </w:lvl>
  </w:abstractNum>
  <w:abstractNum w:abstractNumId="17" w15:restartNumberingAfterBreak="0">
    <w:nsid w:val="4320697C"/>
    <w:multiLevelType w:val="multilevel"/>
    <w:tmpl w:val="2BEEAF4C"/>
    <w:lvl w:ilvl="0">
      <w:start w:val="1"/>
      <w:numFmt w:val="decimal"/>
      <w:pStyle w:val="berschrift1"/>
      <w:suff w:val="space"/>
      <w:lvlText w:val="%1"/>
      <w:lvlJc w:val="left"/>
      <w:pPr>
        <w:ind w:left="0" w:firstLine="0"/>
      </w:pPr>
      <w:rPr>
        <w:rFonts w:hint="default"/>
      </w:rPr>
    </w:lvl>
    <w:lvl w:ilvl="1">
      <w:start w:val="1"/>
      <w:numFmt w:val="decimal"/>
      <w:pStyle w:val="berschrift2"/>
      <w:suff w:val="space"/>
      <w:lvlText w:val="%1.%2"/>
      <w:lvlJc w:val="left"/>
      <w:pPr>
        <w:ind w:left="0" w:firstLine="0"/>
      </w:pPr>
      <w:rPr>
        <w:rFonts w:hint="default"/>
      </w:rPr>
    </w:lvl>
    <w:lvl w:ilvl="2">
      <w:start w:val="1"/>
      <w:numFmt w:val="decimal"/>
      <w:pStyle w:val="berschrift3"/>
      <w:suff w:val="space"/>
      <w:lvlText w:val="%1.%2.%3"/>
      <w:lvlJc w:val="left"/>
      <w:pPr>
        <w:ind w:left="0" w:firstLine="0"/>
      </w:pPr>
      <w:rPr>
        <w:rFonts w:hint="default"/>
      </w:rPr>
    </w:lvl>
    <w:lvl w:ilvl="3">
      <w:start w:val="1"/>
      <w:numFmt w:val="decimal"/>
      <w:pStyle w:val="berschrift4"/>
      <w:suff w:val="space"/>
      <w:lvlText w:val="%1.%2.%3.%4"/>
      <w:lvlJc w:val="left"/>
      <w:pPr>
        <w:ind w:left="0" w:firstLine="0"/>
      </w:pPr>
      <w:rPr>
        <w:rFonts w:hint="default"/>
      </w:rPr>
    </w:lvl>
    <w:lvl w:ilvl="4">
      <w:start w:val="1"/>
      <w:numFmt w:val="decimal"/>
      <w:pStyle w:val="berschrift5"/>
      <w:suff w:val="space"/>
      <w:lvlText w:val="%1.%2.%3.%4.%5"/>
      <w:lvlJc w:val="left"/>
      <w:pPr>
        <w:ind w:left="0" w:firstLine="0"/>
      </w:pPr>
      <w:rPr>
        <w:rFonts w:hint="default"/>
      </w:rPr>
    </w:lvl>
    <w:lvl w:ilvl="5">
      <w:start w:val="1"/>
      <w:numFmt w:val="decimal"/>
      <w:pStyle w:val="berschrift6"/>
      <w:suff w:val="space"/>
      <w:lvlText w:val="%1.%2.%3.%4.%5.%6"/>
      <w:lvlJc w:val="left"/>
      <w:pPr>
        <w:ind w:left="0" w:firstLine="0"/>
      </w:pPr>
      <w:rPr>
        <w:rFonts w:hint="default"/>
      </w:rPr>
    </w:lvl>
    <w:lvl w:ilvl="6">
      <w:start w:val="1"/>
      <w:numFmt w:val="decimal"/>
      <w:pStyle w:val="berschrift7"/>
      <w:suff w:val="space"/>
      <w:lvlText w:val="%1.%2.%3.%4.%5.%6.%7"/>
      <w:lvlJc w:val="left"/>
      <w:pPr>
        <w:ind w:left="0" w:firstLine="0"/>
      </w:pPr>
      <w:rPr>
        <w:rFonts w:hint="default"/>
      </w:rPr>
    </w:lvl>
    <w:lvl w:ilvl="7">
      <w:start w:val="1"/>
      <w:numFmt w:val="decimal"/>
      <w:pStyle w:val="berschrift8"/>
      <w:suff w:val="space"/>
      <w:lvlText w:val="%1.%2.%3.%4.%5.%6.%7.%8"/>
      <w:lvlJc w:val="left"/>
      <w:pPr>
        <w:ind w:left="0" w:firstLine="0"/>
      </w:pPr>
      <w:rPr>
        <w:rFonts w:hint="default"/>
      </w:rPr>
    </w:lvl>
    <w:lvl w:ilvl="8">
      <w:start w:val="1"/>
      <w:numFmt w:val="decimal"/>
      <w:pStyle w:val="berschrift9"/>
      <w:suff w:val="space"/>
      <w:lvlText w:val="%1.%2.%3.%4.%5.%6.%7.%8.%9"/>
      <w:lvlJc w:val="left"/>
      <w:pPr>
        <w:ind w:left="0" w:firstLine="0"/>
      </w:pPr>
      <w:rPr>
        <w:rFonts w:hint="default"/>
      </w:rPr>
    </w:lvl>
  </w:abstractNum>
  <w:abstractNum w:abstractNumId="18" w15:restartNumberingAfterBreak="0">
    <w:nsid w:val="43A84525"/>
    <w:multiLevelType w:val="hybridMultilevel"/>
    <w:tmpl w:val="6C9E5594"/>
    <w:lvl w:ilvl="0" w:tplc="CD6E6FBE">
      <w:start w:val="1"/>
      <w:numFmt w:val="decimal"/>
      <w:suff w:val="space"/>
      <w:lvlText w:val="%1."/>
      <w:lvlJc w:val="left"/>
      <w:pPr>
        <w:ind w:left="0" w:firstLine="0"/>
      </w:pPr>
      <w:rPr>
        <w:rFonts w:hint="default"/>
      </w:rPr>
    </w:lvl>
    <w:lvl w:ilvl="1" w:tplc="51AA4134" w:tentative="1">
      <w:start w:val="1"/>
      <w:numFmt w:val="lowerLetter"/>
      <w:lvlText w:val="%2."/>
      <w:lvlJc w:val="left"/>
      <w:pPr>
        <w:ind w:left="1440" w:hanging="360"/>
      </w:pPr>
    </w:lvl>
    <w:lvl w:ilvl="2" w:tplc="BF826CD4" w:tentative="1">
      <w:start w:val="1"/>
      <w:numFmt w:val="lowerRoman"/>
      <w:lvlText w:val="%3."/>
      <w:lvlJc w:val="right"/>
      <w:pPr>
        <w:ind w:left="2160" w:hanging="180"/>
      </w:pPr>
    </w:lvl>
    <w:lvl w:ilvl="3" w:tplc="787A8516" w:tentative="1">
      <w:start w:val="1"/>
      <w:numFmt w:val="decimal"/>
      <w:lvlText w:val="%4."/>
      <w:lvlJc w:val="left"/>
      <w:pPr>
        <w:ind w:left="2880" w:hanging="360"/>
      </w:pPr>
    </w:lvl>
    <w:lvl w:ilvl="4" w:tplc="1BB6686A" w:tentative="1">
      <w:start w:val="1"/>
      <w:numFmt w:val="lowerLetter"/>
      <w:lvlText w:val="%5."/>
      <w:lvlJc w:val="left"/>
      <w:pPr>
        <w:ind w:left="3600" w:hanging="360"/>
      </w:pPr>
    </w:lvl>
    <w:lvl w:ilvl="5" w:tplc="336E6592" w:tentative="1">
      <w:start w:val="1"/>
      <w:numFmt w:val="lowerRoman"/>
      <w:lvlText w:val="%6."/>
      <w:lvlJc w:val="right"/>
      <w:pPr>
        <w:ind w:left="4320" w:hanging="180"/>
      </w:pPr>
    </w:lvl>
    <w:lvl w:ilvl="6" w:tplc="2E921520" w:tentative="1">
      <w:start w:val="1"/>
      <w:numFmt w:val="decimal"/>
      <w:lvlText w:val="%7."/>
      <w:lvlJc w:val="left"/>
      <w:pPr>
        <w:ind w:left="5040" w:hanging="360"/>
      </w:pPr>
    </w:lvl>
    <w:lvl w:ilvl="7" w:tplc="B38467F6" w:tentative="1">
      <w:start w:val="1"/>
      <w:numFmt w:val="lowerLetter"/>
      <w:lvlText w:val="%8."/>
      <w:lvlJc w:val="left"/>
      <w:pPr>
        <w:ind w:left="5760" w:hanging="360"/>
      </w:pPr>
    </w:lvl>
    <w:lvl w:ilvl="8" w:tplc="B600BE92" w:tentative="1">
      <w:start w:val="1"/>
      <w:numFmt w:val="lowerRoman"/>
      <w:lvlText w:val="%9."/>
      <w:lvlJc w:val="right"/>
      <w:pPr>
        <w:ind w:left="6480" w:hanging="180"/>
      </w:pPr>
    </w:lvl>
  </w:abstractNum>
  <w:abstractNum w:abstractNumId="19" w15:restartNumberingAfterBreak="0">
    <w:nsid w:val="59A96E60"/>
    <w:multiLevelType w:val="multilevel"/>
    <w:tmpl w:val="F79A927C"/>
    <w:lvl w:ilvl="0">
      <w:start w:val="1"/>
      <w:numFmt w:val="decimal"/>
      <w:pStyle w:val="ListWithNumbers"/>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701"/>
        </w:tabs>
        <w:ind w:left="1701" w:hanging="709"/>
      </w:pPr>
    </w:lvl>
    <w:lvl w:ilvl="3">
      <w:start w:val="1"/>
      <w:numFmt w:val="decimal"/>
      <w:lvlText w:val="%1.%2.%3.%4."/>
      <w:lvlJc w:val="left"/>
      <w:pPr>
        <w:tabs>
          <w:tab w:val="num" w:pos="2552"/>
        </w:tabs>
        <w:ind w:left="2552" w:hanging="851"/>
      </w:pPr>
    </w:lvl>
    <w:lvl w:ilvl="4">
      <w:start w:val="1"/>
      <w:numFmt w:val="decimal"/>
      <w:lvlText w:val="%1.%2.%3.%4.%5."/>
      <w:lvlJc w:val="left"/>
      <w:pPr>
        <w:tabs>
          <w:tab w:val="num" w:pos="3544"/>
        </w:tabs>
        <w:ind w:left="3544" w:hanging="9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39790215">
    <w:abstractNumId w:val="16"/>
  </w:num>
  <w:num w:numId="2" w16cid:durableId="1147361669">
    <w:abstractNumId w:val="14"/>
  </w:num>
  <w:num w:numId="3" w16cid:durableId="808135316">
    <w:abstractNumId w:val="17"/>
  </w:num>
  <w:num w:numId="4" w16cid:durableId="2051494037">
    <w:abstractNumId w:val="18"/>
  </w:num>
  <w:num w:numId="5" w16cid:durableId="874734141">
    <w:abstractNumId w:val="15"/>
  </w:num>
  <w:num w:numId="6" w16cid:durableId="505749642">
    <w:abstractNumId w:val="12"/>
  </w:num>
  <w:num w:numId="7" w16cid:durableId="4230415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290027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35659050">
    <w:abstractNumId w:val="9"/>
  </w:num>
  <w:num w:numId="10" w16cid:durableId="756635184">
    <w:abstractNumId w:val="7"/>
  </w:num>
  <w:num w:numId="11" w16cid:durableId="740833704">
    <w:abstractNumId w:val="6"/>
  </w:num>
  <w:num w:numId="12" w16cid:durableId="1083141009">
    <w:abstractNumId w:val="5"/>
  </w:num>
  <w:num w:numId="13" w16cid:durableId="1273974488">
    <w:abstractNumId w:val="4"/>
  </w:num>
  <w:num w:numId="14" w16cid:durableId="1677422285">
    <w:abstractNumId w:val="8"/>
  </w:num>
  <w:num w:numId="15" w16cid:durableId="863322798">
    <w:abstractNumId w:val="3"/>
  </w:num>
  <w:num w:numId="16" w16cid:durableId="305359790">
    <w:abstractNumId w:val="2"/>
  </w:num>
  <w:num w:numId="17" w16cid:durableId="347223884">
    <w:abstractNumId w:val="1"/>
  </w:num>
  <w:num w:numId="18" w16cid:durableId="873469802">
    <w:abstractNumId w:val="0"/>
  </w:num>
  <w:num w:numId="19" w16cid:durableId="1713772384">
    <w:abstractNumId w:val="8"/>
  </w:num>
  <w:num w:numId="20" w16cid:durableId="1721439432">
    <w:abstractNumId w:val="10"/>
  </w:num>
  <w:num w:numId="21" w16cid:durableId="2116443158">
    <w:abstractNumId w:val="11"/>
  </w:num>
  <w:num w:numId="22" w16cid:durableId="1585603913">
    <w:abstractNumId w:val="11"/>
  </w:num>
  <w:num w:numId="23" w16cid:durableId="1698238613">
    <w:abstractNumId w:val="11"/>
  </w:num>
  <w:num w:numId="24" w16cid:durableId="13682214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NotTrackMoves/>
  <w:defaultTabStop w:val="720"/>
  <w:autoHyphenation/>
  <w:hyphenationZone w:val="425"/>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ate.Format.Long" w:val="23. Juni 2023"/>
    <w:docVar w:name="Date.Format.Long.dateValue" w:val="45100"/>
    <w:docVar w:name="DocumentDate" w:val="23. Juni 2023"/>
    <w:docVar w:name="DocumentDate.dateValue" w:val="45100"/>
    <w:docVar w:name="MetaTool_officeatwork" w:val="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"/>
    <w:docVar w:name="OawAttachedTemplate" w:val="G-A4 hoch mit Absender.ows"/>
    <w:docVar w:name="OawBuiltInDocProps" w:val="&lt;OawBuiltInDocProps&gt;&lt;default profileUID=&quot;0&quot;&gt;&lt;word&gt;&lt;category&gt;&lt;/category&gt;&lt;keywords&gt;&lt;/keywords&gt;&lt;comments&gt;&lt;/comments&gt;&lt;fileName&gt;&lt;/fileName&gt;&lt;defaultPath&gt;&lt;/defaultPath&gt;&lt;hyperlinkBase&gt;&lt;/hyperlinkBase&gt;&lt;contentType&gt;&lt;/contentType&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author&gt;&lt;value type=&quot;OawDocProperty&quot; name=&quot;Author.Name&quot;&gt;&lt;separator text=&quot;&quot;&gt;&lt;/separator&gt;&lt;format text=&quot;&quot;&gt;&lt;/format&gt;&lt;/value&gt;&lt;/author&gt;&lt;defaultFilename&gt;&lt;value type=&quot;OawBookmark&quot; name=&quot;Subject&quot;&gt;&lt;separator text=&quot;&quot;&gt;&lt;/separator&gt;&lt;format text=&quot;&quot;&gt;&lt;/format&gt;&lt;/value&gt;&lt;/defaultFilename&gt;&lt;/word&gt;&lt;PDF&gt;&lt;category&gt;&lt;/category&gt;&lt;keywords&gt;&lt;/keywords&gt;&lt;comments&gt;&lt;/comments&gt;&lt;fileName&gt;&lt;/fileName&gt;&lt;defaultPath&gt;&lt;/defaultPath&gt;&lt;hyperlinkBase&gt;&lt;/hyperlinkBase&gt;&lt;contentType&gt;&lt;/contentType&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author&gt;&lt;value type=&quot;OawDocProperty&quot; name=&quot;Author.Name&quot;&gt;&lt;separator text=&quot;&quot;&gt;&lt;/separator&gt;&lt;format text=&quot;&quot;&gt;&lt;/format&gt;&lt;/value&gt;&lt;/author&gt;&lt;defaultFilename&gt;&lt;value type=&quot;OawBookmark&quot; name=&quot;Subject&quot;&gt;&lt;separator text=&quot;&quot;&gt;&lt;/separator&gt;&lt;format text=&quot;&quot;&gt;&lt;/format&gt;&lt;/value&gt;&lt;/defaultFilename&gt;&lt;/PDF&gt;&lt;/default&gt;&lt;/OawBuiltInDocProps&gt;_x000d_"/>
    <w:docVar w:name="OawCreatedWithOfficeatworkVersion" w:val=" (4.15.1.8951)"/>
    <w:docVar w:name="OawCreatedWithProjectID" w:val="luchmasterQS"/>
    <w:docVar w:name="OawCreatedWithProjectVersion" w:val="145"/>
    <w:docVar w:name="OawDate.Manual" w:val="&lt;document&gt;&lt;OawDateManual name=&quot;DocumentDate&quot;&gt;&lt;profile type=&quot;default&quot; UID=&quot;&quot; sameAsDefault=&quot;0&quot;&gt;&lt;format UID=&quot;2004031916255083469524&quot; type=&quot;6&quot; defaultValue=&quot;%OawCreationDate%&quot; dateFormat=&quot;&amp;lt;translate&amp;gt;Date.Format.Long&amp;lt;/translate&amp;gt;&quot;/&gt;&lt;/profile&gt;&lt;/OawDateManual&gt;&lt;OawDateManual name=&quot;Date.Format.Long&quot;&gt;&lt;profile type=&quot;default&quot; UID=&quot;&quot; sameAsDefault=&quot;0&quot;&gt;&lt;format UID=&quot;2009022514423657662914&quot; type=&quot;6&quot; defaultValue=&quot;%OawCreationDate%&quot; dateFormat=&quot;Date.Format.Long&quot;/&gt;&lt;/profile&gt;&lt;/OawDateManual&gt;&lt;/document&gt;"/>
    <w:docVar w:name="oawDefinitionTmpl" w:val="&lt;document&gt;&lt;OawDocProperty name=&quot;Doc.Subject&quot;&gt;&lt;profile type=&quot;default&quot; UID=&quot;&quot; sameAsDefault=&quot;0&quot;&gt;&lt;documentProperty UID=&quot;2003060614150123456789&quot; dataSourceUID=&quot;2003060614150123456789&quot;/&gt;&lt;type type=&quot;OawLanguage&quot;&gt;&lt;OawLanguage UID=&quot;Doc.Subject&quot;/&gt;&lt;/type&gt;&lt;/profile&gt;&lt;/OawDocProperty&gt;_x000d__x0009_&lt;OawDocProperty name=&quot;Contactperson.DirectPhone&quot;&gt;&lt;profile type=&quot;default&quot; UID=&quot;&quot; sameAsDefault=&quot;0&quot;&gt;&lt;documentProperty UID=&quot;200212191811121321310321301031x&quot; dataSourceUID=&quot;prj.2003041709434161414032&quot;/&gt;&lt;type type=&quot;OawDatabase&quot;&gt;&lt;OawDatabase table=&quot;Data&quot; field=&quot;DirectPhone&quot;/&gt;&lt;/type&gt;&lt;/profile&gt;&lt;profile type=&quot;print&quot; UID=&quot;2003010711185094343750537&quot; sameAsDefault=&quot;-1&quot;&gt;&lt;/profile&gt;&lt;profile type=&quot;print&quot; UID=&quot;3&quot; sameAsDefault=&quot;-1&quot;&gt;&lt;/profile&gt;&lt;profile type=&quot;print&quot; UID=&quot;4&quot; sameAsDefault=&quot;-1&quot;&gt;&lt;/profile&gt;&lt;profile type=&quot;send&quot; UID=&quot;1&quot; sameAsDefault=&quot;-1&quot;&gt;&lt;/profile&gt;&lt;profile type=&quot;save&quot; UID=&quot;2003112513571987705547&quot; sameAsDefault=&quot;-1&quot;&gt;&lt;/profile&gt;&lt;/OawDocProperty&gt;_x000d__x0009_&lt;OawDocProperty name=&quot;Doc.Text&quot;&gt;&lt;profile type=&quot;default&quot; UID=&quot;&quot; sameAsDefault=&quot;0&quot;&gt;&lt;documentProperty UID=&quot;2003060614150123456789&quot; dataSourceUID=&quot;2003060614150123456789&quot;/&gt;&lt;type type=&quot;OawLanguage&quot;&gt;&lt;OawLanguage UID=&quot;Doc.Text&quot;/&gt;&lt;/type&gt;&lt;/profile&gt;&lt;profile type=&quot;print&quot; UID=&quot;2003010711185094343750537&quot; sameAsDefault=&quot;-1&quot;&gt;&lt;/profile&gt;&lt;profile type=&quot;print&quot; UID=&quot;3&quot; sameAsDefault=&quot;-1&quot;&gt;&lt;/profile&gt;&lt;profile type=&quot;print&quot; UID=&quot;4&quot; sameAsDefault=&quot;-1&quot;&gt;&lt;/profile&gt;&lt;profile type=&quot;send&quot; UID=&quot;2003010711200895123470110&quot; sameAsDefault=&quot;-1&quot;&gt;&lt;/profile&gt;&lt;profile type=&quot;send&quot; UID=&quot;1&quot; sameAsDefault=&quot;-1&quot;&gt;&lt;/profile&gt;&lt;profile type=&quot;save&quot; UID=&quot;2003112717153125284480&quot; sameAsDefault=&quot;-1&quot;&gt;&lt;/profile&gt;&lt;profile type=&quot;save&quot; UID=&quot;2003112513571987705547&quot; sameAsDefault=&quot;-1&quot;&gt;&lt;/profile&gt;&lt;/OawDocProperty&gt;_x000d__x0009_&lt;OawDocProperty name=&quot;Doc.Date&quot;&gt;&lt;profile type=&quot;default&quot; UID=&quot;&quot; sameAsDefault=&quot;0&quot;&gt;&lt;documentProperty UID=&quot;2003060614150123456789&quot; dataSourceUID=&quot;2003060614150123456789&quot;/&gt;&lt;type type=&quot;OawLanguage&quot;&gt;&lt;OawLanguage UID=&quot;Doc.Date&quot;/&gt;&lt;/type&gt;&lt;/profile&gt;&lt;profile type=&quot;print&quot; UID=&quot;2003010711185094343750537&quot; sameAsDefault=&quot;-1&quot;&gt;&lt;/profile&gt;&lt;profile type=&quot;print&quot; UID=&quot;3&quot; sameAsDefault=&quot;-1&quot;&gt;&lt;/profile&gt;&lt;profile type=&quot;print&quot; UID=&quot;4&quot; sameAsDefault=&quot;-1&quot;&gt;&lt;/profile&gt;&lt;profile type=&quot;send&quot; UID=&quot;2003010711200895123470110&quot; sameAsDefault=&quot;-1&quot;&gt;&lt;/profile&gt;&lt;profile type=&quot;send&quot; UID=&quot;1&quot; sameAsDefault=&quot;-1&quot;&gt;&lt;/profile&gt;&lt;profile type=&quot;save&quot; UID=&quot;2003112717153125284480&quot; sameAsDefault=&quot;-1&quot;&gt;&lt;/profile&gt;&lt;profile type=&quot;save&quot; UID=&quot;2003112513571987705547&quot; sameAsDefault=&quot;-1&quot;&gt;&lt;/profile&gt;&lt;/OawDocProperty&gt;_x000d__x0009_&lt;OawDocProperty name=&quot;Doc.Document&quot;&gt;&lt;profile type=&quot;default&quot; UID=&quot;&quot; sameAsDefault=&quot;0&quot;&gt;&lt;documentProperty UID=&quot;2003060614150123456789&quot; dataSourceUID=&quot;2003060614150123456789&quot;/&gt;&lt;type type=&quot;OawLanguage&quot;&gt;&lt;OawLanguage UID=&quot;Doc.Document&quot;/&gt;&lt;/type&gt;&lt;/profile&gt;&lt;profile type=&quot;print&quot; UID=&quot;2003010711185094343750537&quot; sameAsDefault=&quot;-1&quot;&gt;&lt;/profile&gt;&lt;profile type=&quot;print&quot; UID=&quot;3&quot; sameAsDefault=&quot;-1&quot;&gt;&lt;/profile&gt;&lt;profile type=&quot;print&quot; UID=&quot;4&quot; sameAsDefault=&quot;-1&quot;&gt;&lt;/profile&gt;&lt;profile type=&quot;send&quot; UID=&quot;2003010711200895123470110&quot; sameAsDefault=&quot;-1&quot;&gt;&lt;/profile&gt;&lt;profile type=&quot;send&quot; UID=&quot;1&quot; sameAsDefault=&quot;-1&quot;&gt;&lt;/profile&gt;&lt;profile type=&quot;save&quot; UID=&quot;2003112717153125284480&quot; sameAsDefault=&quot;-1&quot;&gt;&lt;/profile&gt;&lt;profile type=&quot;save&quot; UID=&quot;2003112513571987705547&quot; sameAsDefault=&quot;-1&quot;&gt;&lt;/profile&gt;&lt;/OawDocProperty&gt;_x000d__x0009_&lt;OawBookmark name=&quot;Subject&quot;&gt;&lt;profile type=&quot;default&quot; UID=&quot;&quot; sameAsDefault=&quot;0&quot;&gt;&lt;/profile&gt;&lt;/OawBookmark&gt;_x000d__x0009_&lt;OawDocProperty name=&quot;Doc.Letter&quot;&gt;&lt;profile type=&quot;default&quot; UID=&quot;&quot; sameAsDefault=&quot;0&quot;&gt;&lt;documentProperty UID=&quot;2003060614150123456789&quot; dataSourceUID=&quot;2003060614150123456789&quot;/&gt;&lt;type type=&quot;OawLanguage&quot;&gt;&lt;OawLanguage UID=&quot;Doc.Letter&quot;/&gt;&lt;/type&gt;&lt;/profile&gt;&lt;/OawDocProperty&gt;_x000d__x0009_&lt;OawDocProperty name=&quot;Doc.Regarding&quot;&gt;&lt;profile type=&quot;default&quot; UID=&quot;&quot; sameAsDefault=&quot;0&quot;&gt;&lt;documentProperty UID=&quot;2003060614150123456789&quot; dataSourceUID=&quot;2003060614150123456789&quot;/&gt;&lt;type type=&quot;OawLanguage&quot;&gt;&lt;OawLanguage UID=&quot;Doc.Regarding&quot;/&gt;&lt;/type&gt;&lt;/profile&gt;&lt;/OawDocProperty&gt;_x000d__x0009_&lt;OawDocProperty name=&quot;Author.Name&quot;&gt;&lt;profile type=&quot;default&quot; UID=&quot;&quot; sameAsDefault=&quot;0&quot;&gt;&lt;documentProperty UID=&quot;2006040509495284662868&quot; dataSourceUID=&quot;prj.2003041709434161414032&quot;/&gt;&lt;type type=&quot;OawDatabase&quot;&gt;&lt;OawDatabase table=&quot;Data&quot; field=&quot;Name&quot;/&gt;&lt;/type&gt;&lt;/profile&gt;&lt;/OawDocProperty&gt;_x000d__x0009_&lt;OawDocProperty name=&quot;Organisation.City&quot;&gt;&lt;profile type=&quot;default&quot; UID=&quot;&quot; sameAsDefault=&quot;0&quot;&gt;&lt;documentProperty UID=&quot;2002122011014149059130932&quot; dataSourceUID=&quot;prj.2003050916522158373536&quot;/&gt;&lt;type type=&quot;OawDatabase&quot;&gt;&lt;OawDatabase table=&quot;Data&quot; field=&quot;City&quot;/&gt;&lt;/type&gt;&lt;/profile&gt;&lt;/OawDocProperty&gt;_x000d__x0009_&lt;OawDocProperty name=&quot;Organisation.Country&quot;&gt;&lt;profile type=&quot;default&quot; UID=&quot;&quot; sameAsDefault=&quot;0&quot;&gt;&lt;/profile&gt;&lt;/OawDocProperty&gt;_x000d__x0009_&lt;OawDocProperty name=&quot;Organisation.Footer1&quot;&gt;&lt;profile type=&quot;default&quot; UID=&quot;&quot; sameAsDefault=&quot;0&quot;&gt;&lt;documentProperty UID=&quot;2002122011014149059130932&quot; dataSourceUID=&quot;prj.2003050916522158373536&quot;/&gt;&lt;type type=&quot;OawDatabase&quot;&gt;&lt;OawDatabase table=&quot;Data&quot; field=&quot;Footer1&quot;/&gt;&lt;/type&gt;&lt;/profile&gt;&lt;/OawDocProperty&gt;_x000d__x0009_&lt;OawDocProperty name=&quot;Organisation.Footer2&quot;&gt;&lt;profile type=&quot;default&quot; UID=&quot;&quot; sameAsDefault=&quot;0&quot;&gt;&lt;documentProperty UID=&quot;2002122011014149059130932&quot; dataSourceUID=&quot;prj.2003050916522158373536&quot;/&gt;&lt;type type=&quot;OawDatabase&quot;&gt;&lt;OawDatabase table=&quot;Data&quot; field=&quot;Footer2&quot;/&gt;&lt;/type&gt;&lt;/profile&gt;&lt;/OawDocProperty&gt;_x000d__x0009_&lt;OawDocProperty name=&quot;Organisation.Footer3&quot;&gt;&lt;profile type=&quot;default&quot; UID=&quot;&quot; sameAsDefault=&quot;0&quot;&gt;&lt;documentProperty UID=&quot;2002122011014149059130932&quot; dataSourceUID=&quot;prj.2003050916522158373536&quot;/&gt;&lt;type type=&quot;OawDatabase&quot;&gt;&lt;OawDatabase table=&quot;Data&quot; field=&quot;Footer3&quot;/&gt;&lt;/type&gt;&lt;/profile&gt;&lt;/OawDocProperty&gt;_x000d__x0009_&lt;OawDocProperty name=&quot;Organisation.Footer4&quot;&gt;&lt;profile type=&quot;default&quot; UID=&quot;&quot; sameAsDefault=&quot;0&quot;&gt;&lt;documentProperty UID=&quot;2002122011014149059130932&quot; dataSourceUID=&quot;prj.2003050916522158373536&quot;/&gt;&lt;type type=&quot;OawDatabase&quot;&gt;&lt;OawDatabase table=&quot;Data&quot; field=&quot;Footer4&quot;/&gt;&lt;/type&gt;&lt;/profile&gt;&lt;/OawDocProperty&gt;_x000d__x0009_&lt;OawDocProperty name=&quot;Organisation.Dienststelle1&quot;&gt;&lt;profile type=&quot;default&quot; UID=&quot;&quot; sameAsDefault=&quot;0&quot;&gt;&lt;documentProperty UID=&quot;2002122011014149059130932&quot; dataSourceUID=&quot;prj.2003050916522158373536&quot;/&gt;&lt;type type=&quot;OawDatabase&quot;&gt;&lt;OawDatabase table=&quot;Data&quot; field=&quot;Dienststelle1&quot;/&gt;&lt;/type&gt;&lt;/profile&gt;&lt;/OawDocProperty&gt;_x000d__x0009_&lt;OawDocProperty name=&quot;Organisation.Dienststelle2&quot;&gt;&lt;profile type=&quot;default&quot; UID=&quot;&quot; sameAsDefault=&quot;0&quot;&gt;&lt;documentProperty UID=&quot;2002122011014149059130932&quot; dataSourceUID=&quot;prj.2003050916522158373536&quot;/&gt;&lt;type type=&quot;OawDatabase&quot;&gt;&lt;OawDatabase table=&quot;Data&quot; field=&quot;Dienststelle2&quot;/&gt;&lt;/type&gt;&lt;/profile&gt;&lt;/OawDocProperty&gt;_x000d__x0009_&lt;OawDocProperty name=&quot;Organisation.Email&quot;&gt;&lt;profile type=&quot;default&quot; UID=&quot;&quot; sameAsDefault=&quot;0&quot;&gt;&lt;documentProperty UID=&quot;2002122011014149059130932&quot; dataSourceUID=&quot;prj.2003050916522158373536&quot;/&gt;&lt;type type=&quot;OawDatabase&quot;&gt;&lt;OawDatabase table=&quot;Data&quot; field=&quot;Email&quot;/&gt;&lt;/type&gt;&lt;/profile&gt;&lt;/OawDocProperty&gt;_x000d__x0009_&lt;OawDocProperty name=&quot;Organisation.Internet&quot;&gt;&lt;profile type=&quot;default&quot; UID=&quot;&quot; sameAsDefault=&quot;0&quot;&gt;&lt;documentProperty UID=&quot;2002122011014149059130932&quot; dataSourceUID=&quot;prj.2003050916522158373536&quot;/&gt;&lt;type type=&quot;OawDatabase&quot;&gt;&lt;OawDatabase table=&quot;Data&quot; field=&quot;Internet&quot;/&gt;&lt;/type&gt;&lt;/profile&gt;&lt;/OawDocProperty&gt;_x000d__x0009_&lt;OawDocProperty name=&quot;Doc.DirectPhone&quot;&gt;&lt;profile type=&quot;default&quot; UID=&quot;&quot; sameAsDefault=&quot;0&quot;&gt;&lt;documentProperty UID=&quot;2003060614150123456789&quot; dataSourceUID=&quot;2003060614150123456789&quot;/&gt;&lt;type type=&quot;OawLanguage&quot;&gt;&lt;OawLanguage UID=&quot;Doc.DirectPhone&quot;/&gt;&lt;/type&gt;&lt;/profile&gt;&lt;/OawDocProperty&gt;_x000d__x0009_&lt;OawDocProperty name=&quot;Organisation.Telefon&quot;&gt;&lt;profile type=&quot;default&quot; UID=&quot;&quot; sameAsDefault=&quot;0&quot;&gt;&lt;documentProperty UID=&quot;2002122011014149059130932&quot; dataSourceUID=&quot;prj.2003050916522158373536&quot;/&gt;&lt;type type=&quot;OawDatabase&quot;&gt;&lt;OawDatabase table=&quot;Data&quot; field=&quot;Telefon&quot;/&gt;&lt;/type&gt;&lt;/profile&gt;&lt;/OawDocProperty&gt;_x000d__x0009_&lt;OawDocProperty name=&quot;Organisation.Departement&quot;&gt;&lt;profile type=&quot;default&quot; UID=&quot;&quot; sameAsDefault=&quot;0&quot;&gt;&lt;documentProperty UID=&quot;2002122011014149059130932&quot; dataSourceUID=&quot;prj.2003050916522158373536&quot;/&gt;&lt;type type=&quot;OawDatabase&quot;&gt;&lt;OawDatabase table=&quot;Data&quot; field=&quot;Departement&quot;/&gt;&lt;/type&gt;&lt;/profile&gt;&lt;/OawDocProperty&gt;_x000d__x0009_&lt;OawDocProperty name=&quot;Doc.Telephone&quot;&gt;&lt;profile type=&quot;default&quot; UID=&quot;&quot; sameAsDefault=&quot;0&quot;&gt;&lt;documentProperty UID=&quot;2003060614150123456789&quot; dataSourceUID=&quot;2003060614150123456789&quot;/&gt;&lt;type type=&quot;OawLanguage&quot;&gt;&lt;OawLanguage UID=&quot;Doc.Telephone&quot;/&gt;&lt;/type&gt;&lt;/profile&gt;&lt;/OawDocProperty&gt;_x000d__x0009_&lt;OawDocProperty name=&quot;Doc.Facsimile&quot;&gt;&lt;profile type=&quot;default&quot; UID=&quot;&quot; sameAsDefault=&quot;0&quot;&gt;&lt;documentProperty UID=&quot;2003060614150123456789&quot; dataSourceUID=&quot;2003060614150123456789&quot;/&gt;&lt;type type=&quot;OawLanguage&quot;&gt;&lt;OawLanguage UID=&quot;Doc.Facsimile&quot;/&gt;&lt;/type&gt;&lt;/profile&gt;&lt;/OawDocProperty&gt;_x000d__x0009_&lt;OawDocProperty name=&quot;Organisation.Fax&quot;&gt;&lt;profile type=&quot;default&quot; UID=&quot;&quot; sameAsDefault=&quot;0&quot;&gt;&lt;documentProperty UID=&quot;2002122011014149059130932&quot; dataSourceUID=&quot;prj.2003050916522158373536&quot;/&gt;&lt;type type=&quot;OawDatabase&quot;&gt;&lt;OawDatabase table=&quot;Data&quot; field=&quot;Fax&quot;/&gt;&lt;/type&gt;&lt;/profile&gt;&lt;/OawDocProperty&gt;_x000d__x0009_&lt;OawDocProperty name=&quot;Doc.DirectFax&quot;&gt;&lt;profile type=&quot;default&quot; UID=&quot;&quot; sameAsDefault=&quot;0&quot;&gt;&lt;documentProperty UID=&quot;2003060614150123456789&quot; dataSourceUID=&quot;2003060614150123456789&quot;/&gt;&lt;type type=&quot;OawLanguage&quot;&gt;&lt;OawLanguage UID=&quot;Doc.DirectFax&quot;/&gt;&lt;/type&gt;&lt;/profile&gt;&lt;/OawDocProperty&gt;_x000d__x0009_&lt;OawDocProperty name=&quot;Doc.Page&quot;&gt;&lt;profile type=&quot;default&quot; UID=&quot;&quot; sameAsDefault=&quot;0&quot;&gt;&lt;documentProperty UID=&quot;2003060614150123456789&quot; dataSourceUID=&quot;2003060614150123456789&quot;/&gt;&lt;type type=&quot;OawLanguage&quot;&gt;&lt;OawLanguage UID=&quot;Doc.Page&quot;/&gt;&lt;/type&gt;&lt;/profile&gt;&lt;/OawDocProperty&gt;_x000d__x0009_&lt;OawDocProperty name=&quot;Doc.of&quot;&gt;&lt;profile type=&quot;default&quot; UID=&quot;&quot; sameAsDefault=&quot;0&quot;&gt;&lt;documentProperty UID=&quot;2003060614150123456789&quot; dataSourceUID=&quot;2003060614150123456789&quot;/&gt;&lt;type type=&quot;OawLanguage&quot;&gt;&lt;OawLanguage UID=&quot;Doc.of&quot;/&gt;&lt;/type&gt;&lt;/profile&gt;&lt;/OawDocProperty&gt;_x000d__x0009_&lt;OawDocProperty name=&quot;Doc.Enclosures&quot;&gt;&lt;profile type=&quot;default&quot; UID=&quot;&quot; sameAsDefault=&quot;0&quot;&gt;&lt;documentProperty UID=&quot;2003060614150123456789&quot; dataSourceUID=&quot;2003060614150123456789&quot;/&gt;&lt;type type=&quot;OawLanguage&quot;&gt;&lt;OawLanguage UID=&quot;Doc.Enclosures&quot;/&gt;&lt;/type&gt;&lt;/profile&gt;&lt;/OawDocProperty&gt;_x000d__x0009_&lt;OawDocProperty name=&quot;Outputprofile.External&quot;&gt;&lt;profile type=&quot;default&quot; UID=&quot;&quot; sameAsDefault=&quot;0&quot;&gt;&lt;documentProperty UID=&quot;&quot; dataSourceUID=&quot;&quot;/&gt;&lt;type type=&quot;OawDatabase&quot;&gt;&lt;OawDatabase table=&quot;Data&quot; field=&quot;&quot;/&gt;&lt;/type&gt;&lt;/profile&gt;&lt;profile type=&quot;print&quot; UID=&quot;2010071914505949584758&quot; sameAsDefault=&quot;-1&quot;&gt;&lt;/profile&gt;&lt;profile type=&quot;print&quot; UID=&quot;2010071914543648299648&quot; sameAsDefault=&quot;0&quot;&gt;&lt;documentProperty UID=&quot;2003060614150123456789&quot; dataSourceUID=&quot;2003060614150123456789&quot;/&gt;&lt;type type=&quot;OawLanguage&quot;&gt;&lt;OawLanguage UID=&quot;Outputprofile.External&quot;/&gt;&lt;/type&gt;&lt;/profile&gt;&lt;profile type=&quot;print&quot; UID=&quot;2006120711380151760646&quot; sameAsDefault=&quot;-1&quot;&gt;&lt;/profile&gt;&lt;profile type=&quot;send&quot; UID=&quot;2003010711200895123470110&quot; sameAsDefault=&quot;-1&quot;&gt;&lt;/profile&gt;&lt;profile type=&quot;send&quot; UID=&quot;2006120514175878093883&quot; sameAsDefault=&quot;0&quot;&gt;&lt;documentProperty UID=&quot;2003060614150123456789&quot; dataSourceUID=&quot;2003060614150123456789&quot;/&gt;&lt;type type=&quot;OawLanguage&quot;&gt;&lt;OawLanguage UID=&quot;Outputprofile.External&quot;/&gt;&lt;/type&gt;&lt;/profile&gt;&lt;profile type=&quot;send&quot; UID=&quot;2006121210395821292110&quot; sameAsDefault=&quot;-1&quot;&gt;&lt;/profile&gt;&lt;profile type=&quot;save&quot; UID=&quot;2004062216425255253277&quot; sameAsDefault=&quot;-1&quot;&gt;&lt;/profile&gt;&lt;profile type=&quot;save&quot; UID=&quot;2006120514401556040061&quot; sameAsDefault=&quot;0&quot;&gt;&lt;documentProperty UID=&quot;2003060614150123456789&quot; dataSourceUID=&quot;2003060614150123456789&quot;/&gt;&lt;type type=&quot;OawLanguage&quot;&gt;&lt;OawLanguage UID=&quot;Outputprofile.External&quot;/&gt;&lt;/type&gt;&lt;/profile&gt;&lt;profile type=&quot;save&quot; UID=&quot;2006121210441235887611&quot; sameAsDefault=&quot;-1&quot;&gt;&lt;/profile&gt;&lt;profile type=&quot;print&quot; UID=&quot;2010071914510808109584&quot; sameAsDefault=&quot;-1&quot;&gt;&lt;/profile&gt;&lt;profile type=&quot;print&quot; UID=&quot;2010071914515554119854&quot; sameAsDefault=&quot;-1&quot;&gt;&lt;/profile&gt;&lt;profile type=&quot;print&quot; UID=&quot;2010071914584326300121&quot; sameAsDefault=&quot;0&quot;&gt;&lt;documentProperty UID=&quot;2003060614150123456789&quot; dataSourceUID=&quot;2003060614150123456789&quot;/&gt;&lt;type type=&quot;OawLanguage&quot;&gt;&lt;OawLanguage UID=&quot;Outputprofile.External&quot;/&gt;&lt;/type&gt;&lt;/profile&gt;&lt;profile type=&quot;print&quot; UID=&quot;2010071914585275568157&quot; sameAsDefault=&quot;0&quot;&gt;&lt;documentProperty UID=&quot;2003060614150123456789&quot; dataSourceUID=&quot;2003060614150123456789&quot;/&gt;&lt;type type=&quot;OawLanguage&quot;&gt;&lt;OawLanguage UID=&quot;Outputprofile.External&quot;/&gt;&lt;/type&gt;&lt;/profile&gt;&lt;/OawDocProperty&gt;_x000d__x0009_&lt;OawDocProperty name=&quot;Outputprofile.Internal&quot;&gt;&lt;profile type=&quot;default&quot; UID=&quot;&quot; sameAsDefault=&quot;0&quot;&gt;&lt;documentProperty UID=&quot;&quot; dataSourceUID=&quot;&quot;/&gt;&lt;type type=&quot;OawDatabase&quot;&gt;&lt;OawDatabase table=&quot;Data&quot; field=&quot;&quot;/&gt;&lt;/type&gt;&lt;/profile&gt;&lt;profile type=&quot;print&quot; UID=&quot;2010071914505949584758&quot; sameAsDefault=&quot;0&quot;&gt;&lt;documentProperty UID=&quot;2003060614150123456789&quot; dataSourceUID=&quot;2003060614150123456789&quot;/&gt;&lt;type type=&quot;OawLanguage&quot;&gt;&lt;OawLanguage UID=&quot;Outputprofile.Internal&quot;/&gt;&lt;/type&gt;&lt;/profile&gt;&lt;profile type=&quot;print&quot; UID=&quot;2010071914510808109584&quot; sameAsDefault=&quot;0&quot;&gt;&lt;documentProperty UID=&quot;2003060614150123456789&quot; dataSourceUID=&quot;2003060614150123456789&quot;/&gt;&lt;type type=&quot;OawLanguage&quot;&gt;&lt;OawLanguage UID=&quot;Outputprofile.Internal&quot;/&gt;&lt;/type&gt;&lt;/profile&gt;&lt;profile type=&quot;print&quot; UID=&quot;2010071914515554119854&quot; sameAsDefault=&quot;0&quot;&gt;&lt;documentProperty UID=&quot;2003060614150123456789&quot; dataSourceUID=&quot;2003060614150123456789&quot;/&gt;&lt;type type=&quot;OawLanguage&quot;&gt;&lt;OawLanguage UID=&quot;Outputprofile.Internal&quot;/&gt;&lt;/type&gt;&lt;/profile&gt;&lt;profile type=&quot;print&quot; UID=&quot;2010071914543648299648&quot; sameAsDefault=&quot;-1&quot;&gt;&lt;/profile&gt;&lt;profile type=&quot;print&quot; UID=&quot;2010071914584326300121&quot; sameAsDefault=&quot;-1&quot;&gt;&lt;/profile&gt;&lt;profile type=&quot;print&quot; UID=&quot;2010071914585275568157&quot; sameAsDefault=&quot;-1&quot;&gt;&lt;/profile&gt;&lt;profile type=&quot;print&quot; UID=&quot;2006120711380151760646&quot; sameAsDefault=&quot;-1&quot;&gt;&lt;/profile&gt;&lt;profile type=&quot;send&quot; UID=&quot;2003010711200895123470110&quot; sameAsDefault=&quot;0&quot;&gt;&lt;documentProperty UID=&quot;2003060614150123456789&quot; dataSourceUID=&quot;2003060614150123456789&quot;/&gt;&lt;type type=&quot;OawLanguage&quot;&gt;&lt;OawLanguage UID=&quot;Outputprofile.Internal&quot;/&gt;&lt;/type&gt;&lt;/profile&gt;&lt;profile type=&quot;send&quot; UID=&quot;2006120514175878093883&quot; sameAsDefault=&quot;-1&quot;&gt;&lt;/profile&gt;&lt;profile type=&quot;send&quot; UID=&quot;2006121210395821292110&quot; sameAsDefault=&quot;-1&quot;&gt;&lt;/profile&gt;&lt;profile type=&quot;save&quot; UID=&quot;2004062216425255253277&quot; sameAsDefault=&quot;0&quot;&gt;&lt;documentProperty UID=&quot;2003060614150123456789&quot; dataSourceUID=&quot;2003060614150123456789&quot;/&gt;&lt;type type=&quot;OawLanguage&quot;&gt;&lt;OawLanguage UID=&quot;Outputprofile.Internal&quot;/&gt;&lt;/type&gt;&lt;/profile&gt;&lt;profile type=&quot;save&quot; UID=&quot;2006120514401556040061&quot; sameAsDefault=&quot;-1&quot;&gt;&lt;/profile&gt;&lt;profile type=&quot;save&quot; UID=&quot;2006121210441235887611&quot; sameAsDefault=&quot;-1&quot;&gt;&lt;/profile&gt;&lt;/OawDocProperty&gt;_x000d__x0009_&lt;OawDocProperty name=&quot;Outputprofile.ExternalSignature&quot;&gt;&lt;profile type=&quot;default&quot; UID=&quot;&quot; sameAsDefault=&quot;0&quot;&gt;&lt;documentProperty UID=&quot;&quot; dataSourceUID=&quot;&quot;/&gt;&lt;type type=&quot;OawDatabase&quot;&gt;&lt;OawDatabase table=&quot;Data&quot; field=&quot;&quot;/&gt;&lt;/type&gt;&lt;/profile&gt;&lt;profile type=&quot;print&quot; UID=&quot;2010071914505949584758&quot; sameAsDefault=&quot;-1&quot;&gt;&lt;/profile&gt;&lt;profile type=&quot;print&quot; UID=&quot;2010071914510808109584&quot; sameAsDefault=&quot;-1&quot;&gt;&lt;/profile&gt;&lt;profile type=&quot;print&quot; UID=&quot;2010071914515554119854&quot; sameAsDefault=&quot;-1&quot;&gt;&lt;/profile&gt;&lt;profile type=&quot;print&quot; UID=&quot;2010071914543648299648&quot; sameAsDefault=&quot;-1&quot;&gt;&lt;/profile&gt;&lt;profile type=&quot;print&quot; UID=&quot;2010071914584326300121&quot; sameAsDefault=&quot;-1&quot;&gt;&lt;/profile&gt;&lt;profile type=&quot;print&quot; UID=&quot;2010071914585275568157&quot; sameAsDefault=&quot;-1&quot;&gt;&lt;/profile&gt;&lt;profile type=&quot;print&quot; UID=&quot;2006120711380151760646&quot; sameAsDefault=&quot;0&quot;&gt;&lt;documentProperty UID=&quot;2003060614150123456789&quot; dataSourceUID=&quot;2003060614150123456789&quot;/&gt;&lt;type type=&quot;OawLanguage&quot;&gt;&lt;OawLanguage UID=&quot;Outputprofile.ExternalSignature&quot;/&gt;&lt;/type&gt;&lt;/profile&gt;&lt;profile type=&quot;send&quot; UID=&quot;2003010711200895123470110&quot; sameAsDefault=&quot;-1&quot;&gt;&lt;/profile&gt;&lt;profile type=&quot;send&quot; UID=&quot;2006120514175878093883&quot; sameAsDefault=&quot;-1&quot;&gt;&lt;/profile&gt;&lt;profile type=&quot;send&quot; UID=&quot;2006121210395821292110&quot; sameAsDefault=&quot;0&quot;&gt;&lt;documentProperty UID=&quot;2003060614150123456789&quot; dataSourceUID=&quot;2003060614150123456789&quot;/&gt;&lt;type type=&quot;OawLanguage&quot;&gt;&lt;OawLanguage UID=&quot;Outputprofile.ExternalSignature&quot;/&gt;&lt;/type&gt;&lt;/profile&gt;&lt;profile type=&quot;save&quot; UID=&quot;2004062216425255253277&quot; sameAsDefault=&quot;-1&quot;&gt;&lt;/profile&gt;&lt;profile type=&quot;save&quot; UID=&quot;2006120514401556040061&quot; sameAsDefault=&quot;-1&quot;&gt;&lt;/profile&gt;&lt;profile type=&quot;save&quot; UID=&quot;2006121210441235887611&quot; sameAsDefault=&quot;0&quot;&gt;&lt;documentProperty UID=&quot;2003060614150123456789&quot; dataSourceUID=&quot;2003060614150123456789&quot;/&gt;&lt;type type=&quot;OawLanguage&quot;&gt;&lt;OawLanguage UID=&quot;Outputprofile.ExternalSignature&quot;/&gt;&lt;/type&gt;&lt;/profile&gt;&lt;/OawDocProperty&gt;_x000d__x0009_&lt;OawDocProperty name=&quot;CustomField.Classification&quot;&gt;&lt;profile type=&quot;default&quot; UID=&quot;&quot; sameAsDefault=&quot;0&quot;&gt;&lt;documentProperty UID=&quot;2004112217333376588294&quot; dataSourceUID=&quot;prj.2004111209271974627605&quot;/&gt;&lt;type type=&quot;OawCustomFields&quot;&gt;&lt;OawCustomFields table=&quot;Data&quot; field=&quot;Classification&quot;/&gt;&lt;/type&gt;&lt;/profile&gt;&lt;/OawDocProperty&gt;_x000d__x0009_&lt;OawDocProperty name=&quot;Author.Initials&quot;&gt;&lt;profile type=&quot;default&quot; UID=&quot;&quot; sameAsDefault=&quot;0&quot;&gt;&lt;documentProperty UID=&quot;2006040509495284662868&quot; dataSourceUID=&quot;prj.2003041709434161414032&quot;/&gt;&lt;type type=&quot;OawDatabase&quot;&gt;&lt;OawDatabase table=&quot;Data&quot; field=&quot;Initials&quot;/&gt;&lt;/type&gt;&lt;/profile&gt;&lt;/OawDocProperty&gt;_x000d__x0009_&lt;OawBookmark name=&quot;Text&quot;&gt;&lt;profile type=&quot;default&quot; UID=&quot;&quot; sameAsDefault=&quot;0&quot;&gt;&lt;/profile&gt;&lt;/OawBookmark&gt;_x000d__x0009_&lt;OawDocProperty name=&quot;Organisation.AddressB1&quot;&gt;&lt;profile type=&quot;default&quot; UID=&quot;&quot; sameAsDefault=&quot;0&quot;&gt;&lt;documentProperty UID=&quot;2002122011014149059130932&quot; dataSourceUID=&quot;prj.2003050916522158373536&quot;/&gt;&lt;type type=&quot;OawDatabase&quot;&gt;&lt;OawDatabase table=&quot;Data&quot; field=&quot;AddressB1&quot;/&gt;&lt;/type&gt;&lt;/profile&gt;&lt;/OawDocProperty&gt;_x000d__x0009_&lt;OawDocProperty name=&quot;Organisation.AddressB2&quot;&gt;&lt;profile type=&quot;default&quot; UID=&quot;&quot; sameAsDefault=&quot;0&quot;&gt;&lt;documentProperty UID=&quot;2002122011014149059130932&quot; dataSourceUID=&quot;prj.2003050916522158373536&quot;/&gt;&lt;type type=&quot;OawDatabase&quot;&gt;&lt;OawDatabase table=&quot;Data&quot; field=&quot;AddressB2&quot;/&gt;&lt;/type&gt;&lt;/profile&gt;&lt;/OawDocProperty&gt;_x000d__x0009_&lt;OawDocProperty name=&quot;Organisation.AddressB3&quot;&gt;&lt;profile type=&quot;default&quot; UID=&quot;&quot; sameAsDefault=&quot;0&quot;&gt;&lt;documentProperty UID=&quot;2002122011014149059130932&quot; dataSourceUID=&quot;prj.2003050916522158373536&quot;/&gt;&lt;type type=&quot;OawDatabase&quot;&gt;&lt;OawDatabase table=&quot;Data&quot; field=&quot;AddressB3&quot;/&gt;&lt;/type&gt;&lt;/profile&gt;&lt;/OawDocProperty&gt;_x000d__x0009_&lt;OawDocProperty name=&quot;Organisation.AddressB4&quot;&gt;&lt;profile type=&quot;default&quot; UID=&quot;&quot; sameAsDefault=&quot;0&quot;&gt;&lt;documentProperty UID=&quot;2002122011014149059130932&quot; dataSourceUID=&quot;prj.2003050916522158373536&quot;/&gt;&lt;type type=&quot;OawDatabase&quot;&gt;&lt;OawDatabase table=&quot;Data&quot; field=&quot;AddressB4&quot;/&gt;&lt;/type&gt;&lt;/profile&gt;&lt;/OawDocProperty&gt;_x000d__x0009_&lt;OawDocProperty name=&quot;Organisation.AddressN1&quot;&gt;&lt;profile type=&quot;default&quot; UID=&quot;&quot; sameAsDefault=&quot;0&quot;&gt;&lt;documentProperty UID=&quot;2002122011014149059130932&quot; dataSourceUID=&quot;prj.2003050916522158373536&quot;/&gt;&lt;type type=&quot;OawDatabase&quot;&gt;&lt;OawDatabase table=&quot;Data&quot; field=&quot;AddressN1&quot;/&gt;&lt;/type&gt;&lt;/profile&gt;&lt;/OawDocProperty&gt;_x000d__x0009_&lt;OawDocProperty name=&quot;Organisation.AddressN2&quot;&gt;&lt;profile type=&quot;default&quot; UID=&quot;&quot; sameAsDefault=&quot;0&quot;&gt;&lt;documentProperty UID=&quot;2002122011014149059130932&quot; dataSourceUID=&quot;prj.2003050916522158373536&quot;/&gt;&lt;type type=&quot;OawDatabase&quot;&gt;&lt;OawDatabase table=&quot;Data&quot; field=&quot;AddressN2&quot;/&gt;&lt;/type&gt;&lt;/profile&gt;&lt;/OawDocProperty&gt;_x000d__x0009_&lt;OawDocProperty name=&quot;Organisation.AddressN3&quot;&gt;&lt;profile type=&quot;default&quot; UID=&quot;&quot; sameAsDefault=&quot;0&quot;&gt;&lt;documentProperty UID=&quot;2002122011014149059130932&quot; dataSourceUID=&quot;prj.2003050916522158373536&quot;/&gt;&lt;type type=&quot;OawDatabase&quot;&gt;&lt;OawDatabase table=&quot;Data&quot; field=&quot;AddressN3&quot;/&gt;&lt;/type&gt;&lt;/profile&gt;&lt;/OawDocProperty&gt;_x000d__x0009_&lt;OawDocProperty name=&quot;Organisation.AddressN4&quot;&gt;&lt;profile type=&quot;default&quot; UID=&quot;&quot; sameAsDefault=&quot;0&quot;&gt;&lt;documentProperty UID=&quot;2002122011014149059130932&quot; dataSourceUID=&quot;prj.2003050916522158373536&quot;/&gt;&lt;type type=&quot;OawDatabase&quot;&gt;&lt;OawDatabase table=&quot;Data&quot; field=&quot;AddressN4&quot;/&gt;&lt;/type&gt;&lt;/profile&gt;&lt;/OawDocProperty&gt;_x000d__x0009_&lt;OawDocProperty name=&quot;BM_Subject&quot;&gt;&lt;profile type=&quot;default&quot; UID=&quot;&quot; sameAsDefault=&quot;0&quot;&gt;&lt;documentProperty UID=&quot;2003070216009988776655&quot; dataSourceUID=&quot;2003070216009988776655&quot;/&gt;&lt;type type=&quot;WordBookmark&quot;&gt;&lt;WordBookmark name=&quot;Subject&quot;/&gt;&lt;/type&gt;&lt;/profile&gt;&lt;/OawDocProperty&gt;_x000d__x0009_&lt;OawDocProperty name=&quot;Contactperson.DirectFax&quot;&gt;&lt;profile type=&quot;default&quot; UID=&quot;&quot; sameAsDefault=&quot;0&quot;&gt;&lt;documentProperty UID=&quot;200212191811121321310321301031x&quot; dataSourceUID=&quot;prj.2003041709434161414032&quot;/&gt;&lt;type type=&quot;OawDatabase&quot;&gt;&lt;OawDatabase table=&quot;Data&quot; field=&quot;DirectFax&quot;/&gt;&lt;/type&gt;&lt;/profile&gt;&lt;/OawDocProperty&gt;_x000d__x0009_&lt;OawDocProperty name=&quot;Doc.ContentTypeBrackets&quot;&gt;&lt;profile type=&quot;default&quot; UID=&quot;&quot; sameAsDefault=&quot;0&quot;&gt;&lt;documentProperty UID=&quot;2003060614150123456789&quot; dataSourceUID=&quot;2003060614150123456789&quot;/&gt;&lt;type type=&quot;OawLanguage&quot;&gt;&lt;OawLanguage UID=&quot;Doc.ContentTypeBrackets&quot;/&gt;&lt;/type&gt;&lt;/profile&gt;&lt;/OawDocProperty&gt;_x000d__x0009_&lt;OawBookmark name=&quot;ContentTypeLetter&quot;&gt;&lt;profile type=&quot;default&quot; UID=&quot;&quot; sameAsDefault=&quot;0&quot;&gt;&lt;documentProperty UID=&quot;2003070216009988776655&quot; sourceUID=&quot;2003070216009988776655&quot;/&gt;&lt;type type=&quot;WordBookmark&quot;&gt;&lt;WordBookmark name=&quot;ContentTypeLetter&quot;/&gt;&lt;/type&gt;&lt;/profile&gt;&lt;/OawBookmark&gt;_x000d__x0009_&lt;OawDocProperty name=&quot;BM_ContentType&quot;&gt;&lt;profile type=&quot;default&quot; UID=&quot;&quot; sameAsDefault=&quot;0&quot;&gt;&lt;documentProperty UID=&quot;2003070216009988776655&quot; sourceUID=&quot;2003070216009988776655&quot;/&gt;&lt;type type=&quot;WordBookmark&quot;&gt;&lt;WordBookmark name=&quot;ContentTypeLetter&quot;/&gt;&lt;/type&gt;&lt;/profile&gt;&lt;/OawDocProperty&gt;_x000d__x0009_&lt;OawDocProperty name=&quot;Contactperson.Name&quot;&gt;&lt;profile type=&quot;default&quot; UID=&quot;&quot; sameAsDefault=&quot;0&quot;&gt;&lt;documentProperty UID=&quot;200212191811121321310321301031x&quot; dataSourceUID=&quot;prj.2003041709434161414032&quot;/&gt;&lt;type type=&quot;OawDatabase&quot;&gt;&lt;OawDatabase table=&quot;Data&quot; field=&quot;Name&quot;/&gt;&lt;/type&gt;&lt;/profile&gt;&lt;/OawDocProperty&gt;_x000d__x0009_&lt;OawDocProperty name=&quot;Organisation.Departement&quot;&gt;&lt;profile type=&quot;default&quot; UID=&quot;&quot; sameAsDefault=&quot;0&quot;&gt;&lt;/profile&gt;&lt;/OawDocProperty&gt;_x000d__x0009_&lt;OawDocProperty name=&quot;Textmarke.ContentType&quot;&gt;&lt;profile type=&quot;default&quot; UID=&quot;&quot; sameAsDefault=&quot;0&quot;&gt;&lt;documentProperty UID=&quot;2003070216009988776655&quot; sourceUID=&quot;2003070216009988776655&quot;/&gt;&lt;type type=&quot;WordBookmark&quot;&gt;&lt;WordBookmark name=&quot;ContentType&quot;/&gt;&lt;/type&gt;&lt;/profile&gt;&lt;/OawDocProperty&gt;_x000d__x0009_&lt;OawDocProperty name=&quot;CustomField.ContentTypeLetter&quot;&gt;&lt;profile type=&quot;default&quot; UID=&quot;&quot; sameAsDefault=&quot;0&quot;&gt;&lt;documentProperty UID=&quot;2004112217333376588294&quot; dataSourceUID=&quot;prj.2004111209271974627605&quot;/&gt;&lt;type type=&quot;OawCustomFields&quot;&gt;&lt;OawCustomFields table=&quot;Data&quot; field=&quot;ContentTypeLetter&quot;/&gt;&lt;/type&gt;&lt;/profile&gt;&lt;/OawDocProperty&gt;_x000d__x0009_&lt;OawDocProperty name=&quot;BM_ContentTypeLetter&quot;&gt;&lt;profile type=&quot;default&quot; UID=&quot;&quot; sameAsDefault=&quot;0&quot;&gt;&lt;documentProperty UID=&quot;2003070216009988776655&quot; dataSourceUID=&quot;2003070216009988776655&quot;/&gt;&lt;type type=&quot;WordBookmark&quot;&gt;&lt;WordBookmark name=&quot;ContentTypeLetter&quot;/&gt;&lt;/type&gt;&lt;/profile&gt;&lt;/OawDocProperty&gt;_x000d__x0009_&lt;OawBookmark name=&quot;Datum&quot;&gt;&lt;profile type=&quot;default&quot; UID=&quot;&quot; sameAsDefault=&quot;0&quot;&gt;&lt;/profile&gt;&lt;/OawBookmark&gt;_x000d__x0009_&lt;OawBookmark name=&quot;Metadaten&quot;&gt;&lt;profile type=&quot;default&quot; UID=&quot;&quot; sameAsDefault=&quot;0&quot;&gt;&lt;/profile&gt;&lt;/OawBookmark&gt;_x000d__x0009_&lt;OawBookmark name=&quot;FusszeileErsteSeite&quot;&gt;&lt;profile type=&quot;default&quot; UID=&quot;&quot; sameAsDefault=&quot;0&quot;&gt;&lt;/profile&gt;&lt;/OawBookmark&gt;_x000d__x0009_&lt;OawBookmark name=&quot;FusszeileFolgeseiten&quot;&gt;&lt;profile type=&quot;default&quot; UID=&quot;&quot; sameAsDefault=&quot;0&quot;&gt;&lt;/profile&gt;&lt;/OawBookmark&gt;_x000d__x0009_&lt;OawDocProperty name=&quot;CMIdata.Dok_Titel&quot;&gt;&lt;profile type=&quot;default&quot; UID=&quot;&quot; sameAsDefault=&quot;0&quot;&gt;&lt;documentProperty UID=&quot;2010020409223900652065&quot; dataSourceUID=&quot;prj.2010020409213154036281&quot;/&gt;&lt;type type=&quot;OawDatabase&quot;&gt;&lt;OawDatabase table=&quot;Data&quot; field=&quot;Dok_Titel&quot;/&gt;&lt;/type&gt;&lt;/profile&gt;&lt;/OawDocProperty&gt;_x000d__x0009_&lt;OawDocProperty name=&quot;CMIdata.G_Laufnummer&quot;&gt;&lt;profile type=&quot;default&quot; UID=&quot;&quot; sameAsDefault=&quot;0&quot;&gt;&lt;documentProperty UID=&quot;2010020409223900652065&quot; dataSourceUID=&quot;prj.2010020409213154036281&quot;/&gt;&lt;type type=&quot;OawDatabase&quot;&gt;&lt;OawDatabase table=&quot;Data&quot; field=&quot;G_Laufnummer&quot;/&gt;&lt;/type&gt;&lt;/profile&gt;&lt;/OawDocProperty&gt;_x000d__x0009_&lt;OawDocProperty name=&quot;CMIdata.G_Signatur&quot;&gt;&lt;profile type=&quot;default&quot; UID=&quot;&quot; sameAsDefault=&quot;0&quot;&gt;&lt;documentProperty UID=&quot;2010020409223900652065&quot; dataSourceUID=&quot;prj.2010020409213154036281&quot;/&gt;&lt;type type=&quot;OawDatabase&quot;&gt;&lt;OawDatabase table=&quot;Data&quot; field=&quot;G_Signatur&quot;/&gt;&lt;/type&gt;&lt;/profile&gt;&lt;/OawDocProperty&gt;_x000d__x0009_&lt;OawBookmark name=&quot;ContentType&quot;&gt;&lt;profile type=&quot;default&quot; UID=&quot;&quot; sameAsDefault=&quot;0&quot;&gt;&lt;/profile&gt;&lt;/OawBookmark&gt;_x000d_&lt;/document&gt;_x000d_"/>
    <w:docVar w:name="OawDistributionEnabled" w:val="&lt;Profiles&gt;&lt;Distribution type=&quot;3&quot; UID=&quot;2004062216425255253277&quot;/&gt;&lt;Distribution type=&quot;3&quot; UID=&quot;2006120514401556040061&quot;/&gt;&lt;/Profiles&gt;_x000d_"/>
    <w:docVar w:name="OawDocProp.200212191811121321310321301031x" w:val="&lt;source&gt;&lt;Fields List=&quot;DirectPhone|DirectFax|Name&quot;/&gt;&lt;profile type=&quot;default&quot; UID=&quot;&quot; sameAsDefault=&quot;0&quot;&gt;&lt;OawDocProperty name=&quot;Contactperson.DirectPhone&quot; field=&quot;DirectPhone&quot;/&gt;&lt;OawDocProperty name=&quot;Contactperson.DirectFax&quot; field=&quot;DirectFax&quot;/&gt;&lt;OawDocProperty name=&quot;Contactperson.Name&quot; field=&quot;Name&quot;/&gt;&lt;/profile&gt;&lt;/source&gt;"/>
    <w:docVar w:name="OawDocProp.2002122010583847234010578" w:val="&lt;source&gt;&lt;Fields List=&quot;SignatureHighResColor|SignatureLowResColor|SignatureLowResColor&quot;/&gt;&lt;profile type=&quot;print&quot; UID=&quot;2006120711380151760646&quot; sameAsDefault=&quot;0&quot;&gt;&lt;OawPicture name=&quot;Signature1&quot; field=&quot;SignatureHighResColor&quot; UID=&quot;2004040209084980843362&quot; top=&quot;-150&quot; left=&quot;-100&quot; relativeHorizontalPosition=&quot;0&quot; relativeVerticalPosition=&quot;2&quot; anchorBookmark=&quot;Signature&quot;/&gt;&lt;/profile&gt;&lt;profile type=&quot;default&quot; UID=&quot;&quot; sameAsDefault=&quot;0&quot;&gt;&lt;/profile&gt;&lt;profile type=&quot;send&quot; UID=&quot;2006121210395821292110&quot; sameAsDefault=&quot;0&quot;&gt;&lt;OawPicture name=&quot;Signature1&quot; field=&quot;SignatureLowResColor&quot; UID=&quot;2004040209084980843362&quot; top=&quot;-150&quot; left=&quot;-100&quot; relativeHorizontalPosition=&quot;0&quot; relativeVerticalPosition=&quot;2&quot; anchorBookmark=&quot;Signature&quot;/&gt;&lt;/profile&gt;&lt;profile type=&quot;save&quot; UID=&quot;2006121210441235887611&quot; sameAsDefault=&quot;0&quot;&gt;&lt;OawPicture name=&quot;Signature1&quot; field=&quot;SignatureLowResColor&quot; UID=&quot;2004040209084980843362&quot; top=&quot;-150&quot; left=&quot;-100&quot; relativeHorizontalPosition=&quot;0&quot; relativeVerticalPosition=&quot;2&quot; anchorBookmark=&quot;Signature&quot;/&gt;&lt;/profile&gt;&lt;/source&gt;"/>
    <w:docVar w:name="OawDocProp.2002122011014149059130932" w:val="&lt;source&gt;&lt;Fields List=&quot;LogoColor|City|Footer1|Footer2|Footer3|Footer4|Dienststelle1|Dienststelle2|Email|Internet|Telefon|Departement|Fax|LogoZertifikate|AddressB1|AddressB2|AddressB3|AddressB4|AddressN1|AddressN2|AddressN3|AddressN4|LogoBlackWhite|LogoBlackWhite|LogoBlackWhite|LogoHighResColor|LogoBlackWhite|LogoLowResColor|LogoBlackWhite|LogoBlackWhite|LogoBlackWhite|LogoColor|LogoBlackWhite|LogoBlackWhite|LogoColor&quot;/&gt;&lt;profile type=&quot;default&quot; UID=&quot;&quot; sameAsDefault=&quot;0&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OawDocProperty name=&quot;Organisation.City&quot; field=&quot;City&quot;/&gt;&lt;OawDocProperty name=&quot;Organisation.Footer1&quot; field=&quot;Footer1&quot;/&gt;&lt;OawDocProperty name=&quot;Organisation.Footer2&quot; field=&quot;Footer2&quot;/&gt;&lt;OawDocProperty name=&quot;Organisation.Footer3&quot; field=&quot;Footer3&quot;/&gt;&lt;OawDocProperty name=&quot;Organisation.Footer4&quot; field=&quot;Footer4&quot;/&gt;&lt;OawDocProperty name=&quot;Organisation.Dienststelle1&quot; field=&quot;Dienststelle1&quot;/&gt;&lt;OawDocProperty name=&quot;Organisation.Dienststelle2&quot; field=&quot;Dienststelle2&quot;/&gt;&lt;OawDocProperty name=&quot;Organisation.Email&quot; field=&quot;Email&quot;/&gt;&lt;OawDocProperty name=&quot;Organisation.Internet&quot; field=&quot;Internet&quot;/&gt;&lt;OawDocProperty name=&quot;Organisation.Telefon&quot; field=&quot;Telefon&quot;/&gt;&lt;OawDocProperty name=&quot;Organisation.Departement&quot; field=&quot;Departement&quot;/&gt;&lt;OawDocProperty name=&quot;Organisation.Fax&quot; field=&quot;Fax&quot;/&gt;&lt;OawPicture name=&quot;Zertifikate&quot; field=&quot;LogoZertifikate&quot; UID=&quot;2010082314524078854510&quot; top=&quot;0&quot; left=&quot;0&quot; relativeHorizontalPosition=&quot;1&quot; relativeVerticalPosition=&quot;1&quot; horizontalAdjustment=&quot;0&quot; verticalAdjustment=&quot;0&quot; anchorBookmark=&quot;Zerfitikate&quot; inlineAnchorBookmark=&quot;&quot;/&gt;&lt;OawDocProperty name=&quot;Organisation.AddressB1&quot; field=&quot;AddressB1&quot;/&gt;&lt;OawDocProperty name=&quot;Organisation.AddressB2&quot; field=&quot;AddressB2&quot;/&gt;&lt;OawDocProperty name=&quot;Organisation.AddressB3&quot; field=&quot;AddressB3&quot;/&gt;&lt;OawDocProperty name=&quot;Organisation.AddressB4&quot; field=&quot;AddressB4&quot;/&gt;&lt;OawDocProperty name=&quot;Organisation.AddressN1&quot; field=&quot;AddressN1&quot;/&gt;&lt;OawDocProperty name=&quot;Organisation.AddressN2&quot; field=&quot;AddressN2&quot;/&gt;&lt;OawDocProperty name=&quot;Organisation.AddressN3&quot; field=&quot;AddressN3&quot;/&gt;&lt;OawDocProperty name=&quot;Organisation.AddressN4&quot; field=&quot;AddressN4&quot;/&gt;&lt;/profile&gt;&lt;profile type=&quot;print&quot; UID=&quot;2003010711185094343750537&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print&quot; UID=&quot;3&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end&quot; UID=&quot;1&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ave&quot; UID=&quot;2003112717153125284480&quot; sameAsDefault=&quot;0&quot;&gt;&lt;OawPicture name=&quot;Logo&quot; field=&quot;LogoHighResColor&quot; UID=&quot;2004030310155302814490&quot; top=&quot;0&quot; left=&quot;0&quot; relativeHorizontalPosition=&quot;1&quot; relativeVerticalPosition=&quot;1&quot; anchorBookmark=&quot;Logo2,Logo&quot; horizontalAdjustment=&quot;0&quot; verticalAdjustment=&quot;0&quot;/&gt;&lt;/profile&gt;&lt;profile type=&quot;send&quot; UID=&quot;2004040214394261858638&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end&quot; UID=&quot;2004040214394214143821&quot; sameAsDefault=&quot;0&quot;&gt;&lt;OawPicture name=&quot;Logo&quot; field=&quot;LogoLowResColor&quot; UID=&quot;2004030310155302814490&quot; top=&quot;0&quot; left=&quot;0&quot; relativeHorizontalPosition=&quot;1&quot; relativeVerticalPosition=&quot;1&quot; anchorBookmark=&quot;Logo2,Logo&quot; horizontalAdjustment=&quot;0&quot; verticalAdjustment=&quot;0&quot;/&gt;&lt;/profile&gt;&lt;profile type=&quot;save&quot; UID=&quot;2004040214492466553768&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print&quot; UID=&quot;2006120514062149532222&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end&quot; UID=&quot;2006120514215842576656&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end&quot; UID=&quot;2006120514241910601803&quot; sameAsDefault=&quot;0&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profile&gt;&lt;profile type=&quot;save&quot; UID=&quot;2006120514374995979992&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ave&quot; UID=&quot;2006120514412679025182&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ave&quot; UID=&quot;2006120514423114802349&quot; sameAsDefault=&quot;0&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profile&gt;&lt;/source&gt;"/>
    <w:docVar w:name="OawDocProp.2003060614150123456789" w:val="&lt;source&gt;&lt;profile type=&quot;default&quot; UID=&quot;&quot; sameAsDefault=&quot;0&quot;&gt;&lt;SQL&gt;SELECT Value, UID FROM Data WHERE LCID = '%WhereLCID%';&lt;/SQL&gt;&lt;OawDocProperty name=&quot;Doc.Subject&quot; field=&quot;Doc.Subject&quot;/&gt;&lt;OawDocProperty name=&quot;Doc.Text&quot; field=&quot;Doc.Text&quot;/&gt;&lt;OawDocProperty name=&quot;Doc.Date&quot; field=&quot;Doc.Date&quot;/&gt;&lt;OawDocProperty name=&quot;Doc.Document&quot; field=&quot;Doc.Document&quot;/&gt;&lt;OawDocProperty name=&quot;Doc.Letter&quot; field=&quot;Doc.Letter&quot;/&gt;&lt;OawDocProperty name=&quot;Doc.Regarding&quot; field=&quot;Doc.Regarding&quot;/&gt;&lt;OawDocProperty name=&quot;Doc.DirectPhone&quot; field=&quot;Doc.DirectPhone&quot;/&gt;&lt;OawDocProperty name=&quot;Doc.Telephone&quot; field=&quot;Doc.Telephone&quot;/&gt;&lt;OawDocProperty name=&quot;Doc.Facsimile&quot; field=&quot;Doc.Facsimile&quot;/&gt;&lt;OawDocProperty name=&quot;Doc.DirectFax&quot; field=&quot;Doc.DirectFax&quot;/&gt;&lt;OawDocProperty name=&quot;Doc.Page&quot; field=&quot;Doc.Page&quot;/&gt;&lt;OawDocProperty name=&quot;Doc.of&quot; field=&quot;Doc.of&quot;/&gt;&lt;OawDocProperty name=&quot;Doc.Enclosures&quot; field=&quot;Doc.Enclosures&quot;/&gt;&lt;OawDocProperty name=&quot;Doc.ContentTypeBrackets&quot; field=&quot;Doc.ContentTypeBrackets&quot;/&gt;&lt;/profile&gt;&lt;profile type=&quot;print&quot; UID=&quot;2010071914543648299648&quot; sameAsDefault=&quot;0&quot;&gt;&lt;SQL&gt;SELECT Value, UID FROM Data WHERE LCID = '%WhereLCID%';&lt;/SQL&gt;&lt;OawDocProperty name=&quot;Outputprofile.External&quot; field=&quot;Outputprofile.External&quot;/&gt;&lt;/profile&gt;&lt;profile type=&quot;send&quot; UID=&quot;2006120514175878093883&quot; sameAsDefault=&quot;0&quot;&gt;&lt;SQL&gt;SELECT Value, UID FROM Data WHERE LCID = '%WhereLCID%';&lt;/SQL&gt;&lt;OawDocProperty name=&quot;Outputprofile.External&quot; field=&quot;Outputprofile.External&quot;/&gt;&lt;/profile&gt;&lt;profile type=&quot;save&quot; UID=&quot;2006120514401556040061&quot; sameAsDefault=&quot;0&quot;&gt;&lt;SQL&gt;SELECT Value, UID FROM Data WHERE LCID = '%WhereLCID%';&lt;/SQL&gt;&lt;OawDocProperty name=&quot;Outputprofile.External&quot; field=&quot;Outputprofile.External&quot;/&gt;&lt;/profile&gt;&lt;profile type=&quot;print&quot; UID=&quot;2010071914584326300121&quot; sameAsDefault=&quot;0&quot;&gt;&lt;SQL&gt;SELECT Value, UID FROM Data WHERE LCID = '%WhereLCID%';&lt;/SQL&gt;&lt;OawDocProperty name=&quot;Outputprofile.External&quot; field=&quot;Outputprofile.External&quot;/&gt;&lt;/profile&gt;&lt;profile type=&quot;print&quot; UID=&quot;2010071914585275568157&quot; sameAsDefault=&quot;0&quot;&gt;&lt;SQL&gt;SELECT Value, UID FROM Data WHERE LCID = '%WhereLCID%';&lt;/SQL&gt;&lt;OawDocProperty name=&quot;Outputprofile.External&quot; field=&quot;Outputprofile.External&quot;/&gt;&lt;/profile&gt;&lt;profile type=&quot;print&quot; UID=&quot;2010071914505949584758&quot; sameAsDefault=&quot;0&quot;&gt;&lt;SQL&gt;SELECT Value, UID FROM Data WHERE LCID = '%WhereLCID%';&lt;/SQL&gt;&lt;OawDocProperty name=&quot;Outputprofile.Internal&quot; field=&quot;Outputprofile.Internal&quot;/&gt;&lt;/profile&gt;&lt;profile type=&quot;print&quot; UID=&quot;2010071914510808109584&quot; sameAsDefault=&quot;0&quot;&gt;&lt;SQL&gt;SELECT Value, UID FROM Data WHERE LCID = '%WhereLCID%';&lt;/SQL&gt;&lt;OawDocProperty name=&quot;Outputprofile.Internal&quot; field=&quot;Outputprofile.Internal&quot;/&gt;&lt;/profile&gt;&lt;profile type=&quot;print&quot; UID=&quot;2010071914515554119854&quot; sameAsDefault=&quot;0&quot;&gt;&lt;SQL&gt;SELECT Value, UID FROM Data WHERE LCID = '%WhereLCID%';&lt;/SQL&gt;&lt;OawDocProperty name=&quot;Outputprofile.Internal&quot; field=&quot;Outputprofile.Internal&quot;/&gt;&lt;/profile&gt;&lt;profile type=&quot;send&quot; UID=&quot;2003010711200895123470110&quot; sameAsDefault=&quot;0&quot;&gt;&lt;SQL&gt;SELECT Value, UID FROM Data WHERE LCID = '%WhereLCID%';&lt;/SQL&gt;&lt;OawDocProperty name=&quot;Outputprofile.Internal&quot; field=&quot;Outputprofile.Internal&quot;/&gt;&lt;/profile&gt;&lt;profile type=&quot;save&quot; UID=&quot;2004062216425255253277&quot; sameAsDefault=&quot;0&quot;&gt;&lt;SQL&gt;SELECT Value, UID FROM Data WHERE LCID = '%WhereLCID%';&lt;/SQL&gt;&lt;OawDocProperty name=&quot;Outputprofile.Internal&quot; field=&quot;Outputprofile.Internal&quot;/&gt;&lt;/profile&gt;&lt;profile type=&quot;print&quot; UID=&quot;2006120711380151760646&quot; sameAsDefault=&quot;0&quot;&gt;&lt;SQL&gt;SELECT Value, UID FROM Data WHERE LCID = '%WhereLCID%';&lt;/SQL&gt;&lt;OawDocProperty name=&quot;Outputprofile.ExternalSignature&quot; field=&quot;Outputprofile.ExternalSignature&quot;/&gt;&lt;/profile&gt;&lt;profile type=&quot;send&quot; UID=&quot;2006121210395821292110&quot; sameAsDefault=&quot;0&quot;&gt;&lt;SQL&gt;SELECT Value, UID FROM Data WHERE LCID = '%WhereLCID%';&lt;/SQL&gt;&lt;OawDocProperty name=&quot;Outputprofile.ExternalSignature&quot; field=&quot;Outputprofile.ExternalSignature&quot;/&gt;&lt;/profile&gt;&lt;profile type=&quot;save&quot; UID=&quot;2006121210441235887611&quot; sameAsDefault=&quot;0&quot;&gt;&lt;SQL&gt;SELECT Value, UID FROM Data WHERE LCID = '%WhereLCID%';&lt;/SQL&gt;&lt;OawDocProperty name=&quot;Outputprofile.ExternalSignature&quot; field=&quot;Outputprofile.ExternalSignature&quot;/&gt;&lt;/profile&gt;&lt;/source&gt;"/>
    <w:docVar w:name="OawDocProp.2003061115381095709037" w:val="&lt;source&gt;&lt;Fields List=&quot;SignatureHighResColor|SignatureLowResColor|SignatureLowResColor&quot;/&gt;&lt;profile type=&quot;print&quot; UID=&quot;2006120711380151760646&quot; sameAsDefault=&quot;0&quot;&gt;&lt;OawPicture name=&quot;Signature2&quot; field=&quot;SignatureHighResColor&quot; UID=&quot;2004040210492106773324&quot; top=&quot;-150&quot; left=&quot;800&quot; relativeHorizontalPosition=&quot;0&quot; relativeVerticalPosition=&quot;2&quot; anchorBookmark=&quot;Signature&quot;/&gt;&lt;/profile&gt;&lt;profile type=&quot;default&quot; UID=&quot;&quot; sameAsDefault=&quot;0&quot;&gt;&lt;/profile&gt;&lt;profile type=&quot;send&quot; UID=&quot;2006121210395821292110&quot; sameAsDefault=&quot;0&quot;&gt;&lt;OawPicture name=&quot;Signature2&quot; field=&quot;SignatureLowResColor&quot; UID=&quot;2004040210492106773324&quot; top=&quot;-150&quot; left=&quot;800&quot; relativeHorizontalPosition=&quot;0&quot; relativeVerticalPosition=&quot;2&quot; anchorBookmark=&quot;Signature&quot;/&gt;&lt;/profile&gt;&lt;profile type=&quot;save&quot; UID=&quot;2006121210441235887611&quot; sameAsDefault=&quot;0&quot;&gt;&lt;OawPicture name=&quot;Signature2&quot; field=&quot;SignatureLowResColor&quot; UID=&quot;2004040210492106773324&quot; top=&quot;-150&quot; left=&quot;800&quot; relativeHorizontalPosition=&quot;0&quot; relativeVerticalPosition=&quot;2&quot; anchorBookmark=&quot;Signature&quot;/&gt;&lt;/profile&gt;&lt;/source&gt;"/>
    <w:docVar w:name="OawDocProp.2004112217333376588294" w:val="&lt;source&gt;&lt;Fields List=&quot;Classification|ContentTypeLetter&quot;/&gt;&lt;profile type=&quot;default&quot; UID=&quot;&quot; sameAsDefault=&quot;0&quot;&gt;&lt;OawDocProperty name=&quot;CustomField.Classification&quot; field=&quot;Classification&quot;/&gt;&lt;OawDocProperty name=&quot;CustomField.ContentTypeLetter&quot; field=&quot;ContentTypeLetter&quot;/&gt;&lt;/profile&gt;&lt;/source&gt;"/>
    <w:docVar w:name="OawDocProp.2006040509495284662868" w:val="&lt;source&gt;&lt;Fields List=&quot;Name|Initials&quot;/&gt;&lt;profile type=&quot;default&quot; UID=&quot;&quot; sameAsDefault=&quot;0&quot;&gt;&lt;OawDocProperty name=&quot;Author.Name&quot; field=&quot;Name&quot;/&gt;&lt;OawDocProperty name=&quot;Author.Initials&quot; field=&quot;Initials&quot;/&gt;&lt;/profile&gt;&lt;/source&gt;"/>
    <w:docVar w:name="OawDocProp.2010020409223900652065" w:val="&lt;source&gt;&lt;Fields List=&quot;Dok_Titel|G_Laufnummer|G_Signatur&quot;/&gt;&lt;profile type=&quot;default&quot; UID=&quot;&quot; sameAsDefault=&quot;0&quot;&gt;&lt;OawDocProperty name=&quot;CMIdata.Dok_Titel&quot; field=&quot;Dok_Titel&quot;/&gt;&lt;OawDocProperty name=&quot;CMIdata.G_Laufnummer&quot; field=&quot;G_Laufnummer&quot;/&gt;&lt;OawDocProperty name=&quot;CMIdata.G_Signatur&quot; field=&quot;G_Signatur&quot;/&gt;&lt;/profile&gt;&lt;/source&gt;"/>
    <w:docVar w:name="OawDocPropSource" w:val="&lt;Profile SelectedUID=&quot;&quot;&gt;&lt;DocProp UID=&quot;2002122011014149059130932&quot; EntryUID=&quot;2012021017214323768694&quot; PrimaryUID=&quot;ClientSuite&quot;&gt;&lt;Field Name=&quot;IDName&quot; Value=&quot;SK, Staatskanzlei&quot;/&gt;&lt;Field Name=&quot;Departement&quot; Value=&quot;&quot;/&gt;&lt;Field Name=&quot;Dienststelle1&quot; Value=&quot;&quot;/&gt;&lt;Field Name=&quot;Dienststelle2&quot; Value=&quot;&quot;/&gt;&lt;Field Name=&quot;Abteilung1&quot; Value=&quot;&quot;/&gt;&lt;Field Name=&quot;Abteilung2&quot; Value=&quot;&quot;/&gt;&lt;Field Name=&quot;AddressB1&quot; Value=&quot;Staatskanzlei&quot;/&gt;&lt;Field Name=&quot;AddressB2&quot; Value=&quot;&quot;/&gt;&lt;Field Name=&quot;AddressB3&quot; Value=&quot;&quot;/&gt;&lt;Field Name=&quot;AddressB4&quot; Value=&quot;&quot;/&gt;&lt;Field Name=&quot;AddressN1&quot; Value=&quot;Bahnhofstrasse 15&quot;/&gt;&lt;Field Name=&quot;AddressN2&quot; Value=&quot;6002 Luzern&quot;/&gt;&lt;Field Name=&quot;AddressN3&quot; Value=&quot;&quot;/&gt;&lt;Field Name=&quot;AddressN4&quot; Value=&quot;&quot;/&gt;&lt;Field Name=&quot;Postcode&quot; Value=&quot;6002&quot;/&gt;&lt;Field Name=&quot;City&quot; Value=&quot;Luzern&quot;/&gt;&lt;Field Name=&quot;Abteilungsinformation1&quot; Value=&quot;&quot;/&gt;&lt;Field Name=&quot;Abteilungsinformation2&quot; Value=&quot;&quot;/&gt;&lt;Field Name=&quot;Abteilungsinformation3&quot; Value=&quot;&quot;/&gt;&lt;Field Name=&quot;Abteilungsinformation4&quot; Value=&quot;&quot;/&gt;&lt;Field Name=&quot;Abteilungsinformation5&quot; Value=&quot;&quot;/&gt;&lt;Field Name=&quot;Abteilungsinformation6&quot; Value=&quot;&quot;/&gt;&lt;Field Name=&quot;Abteilungsinformation7&quot; Value=&quot;&quot;/&gt;&lt;Field Name=&quot;Abteilungsinformation8&quot; Value=&quot;&quot;/&gt;&lt;Field Name=&quot;Telefon&quot; Value=&quot;041 228 50 20&quot;/&gt;&lt;Field Name=&quot;Fax&quot; Value=&quot;&quot;/&gt;&lt;Field Name=&quot;LogoColor&quot; Value=&quot;%Logos%\Luzern.Logo.2100.350.emf&quot;/&gt;&lt;Field Name=&quot;LogoBlackWhite&quot; Value=&quot;%Logos%\Luzern.Logo.2100.350.emf&quot;/&gt;&lt;Field Name=&quot;LogoZertifikate&quot; Value=&quot;&quot;/&gt;&lt;Field Name=&quot;Email&quot; Value=&quot;staatskanzlei@lu.ch&quot;/&gt;&lt;Field Name=&quot;Internet&quot; Value=&quot;www.lu.ch&quot;/&gt;&lt;Field Name=&quot;LogoSignature&quot; Value=&quot;&quot;/&gt;&lt;Field Name=&quot;LogoPowerPointTitleLast&quot; Value=&quot;&quot;/&gt;&lt;Field Name=&quot;LogoPowerPointTitleFirst&quot; Value=&quot;&quot;/&gt;&lt;Field Name=&quot;LogoPowerPointChapter&quot; Value=&quot;&quot;/&gt;&lt;Field Name=&quot;LogoPowerPointSlide&quot; Value=&quot;&quot;/&gt;&lt;Field Name=&quot;LogoNeutral&quot; Value=&quot;%Logos%\Luzern.Logo.2100.350.emf&quot;/&gt;&lt;Field Name=&quot;LogoSchriftzug&quot; Value=&quot;&quot;/&gt;&lt;Field Name=&quot;LogoTag&quot; Value=&quot;%Logos%\sk.2099.217.emf&quot;/&gt;&lt;Field Name=&quot;FusszeileFett&quot; Value=&quot;&quot;/&gt;&lt;Field Name=&quot;FusszeileNormal&quot; Value=&quot;&quot;/&gt;&lt;Field Name=&quot;Data_UID&quot; Value=&quot;2012021017214323768694&quot;/&gt;&lt;Field Name=&quot;Field_Name&quot; Value=&quot;&quot;/&gt;&lt;Field Name=&quot;Field_UID&quot; Value=&quot;&quot;/&gt;&lt;Field Name=&quot;ML_LCID&quot; Value=&quot;&quot;/&gt;&lt;Field Name=&quot;ML_Value&quot; Value=&quot;&quot;/&gt;&lt;Field Name=&quot;SelectedUID&quot; Value=&quot;2023062307290545420934&quot;/&gt;&lt;/DocProp&gt;&lt;DocProp UID=&quot;2006040509495284662868&quot; EntryUID=&quot;2011021016254297048100&quot; PrimaryUID=&quot;ClientSuite&quot;&gt;&lt;Field Name=&quot;IDName&quot; Value=&quot;Mantovani Franco, SK&quot;/&gt;&lt;Field Name=&quot;Name&quot; Value=&quot;Franco Mantovani&quot;/&gt;&lt;Field Name=&quot;PersonalNumber&quot; Value=&quot;&quot;/&gt;&lt;Field Name=&quot;DirectPhone&quot; Value=&quot;041 228 59 19&quot;/&gt;&lt;Field Name=&quot;DirectFax&quot; Value=&quot;&quot;/&gt;&lt;Field Name=&quot;Mobile&quot; Value=&quot;&quot;/&gt;&lt;Field Name=&quot;EMail&quot; Value=&quot;franco.mantovani@lu.ch&quot;/&gt;&lt;Field Name=&quot;Function&quot; Value=&quot;Kommunikationsverantwortlicher&quot;/&gt;&lt;Field Name=&quot;SignatureLowResColor&quot; Value=&quot;&quot;/&gt;&lt;Field Name=&quot;SignatureHighResColor&quot; Value=&quot;&quot;/&gt;&lt;Field Name=&quot;SignatureHighResBW&quot; Value=&quot;&quot;/&gt;&lt;Field Name=&quot;SignatureLowResBW&quot; Value=&quot;&quot;/&gt;&lt;Field Name=&quot;Initials&quot; Value=&quot;maf&quot;/&gt;&lt;Field Name=&quot;SignatureAdditional2&quot; Value=&quot;&quot;/&gt;&lt;Field Name=&quot;SignatureAdditional1&quot; Value=&quot;&quot;/&gt;&lt;Field Name=&quot;Lizenz_noetig&quot; Value=&quot;Ja&quot;/&gt;&lt;Field Name=&quot;Data_UID&quot; Value=&quot;2011021016254297048100&quot;/&gt;&lt;Field Name=&quot;Field_Name&quot; Value=&quot;&quot;/&gt;&lt;Field Name=&quot;Field_UID&quot; Value=&quot;&quot;/&gt;&lt;Field Name=&quot;ML_LCID&quot; Value=&quot;&quot;/&gt;&lt;Field Name=&quot;ML_Value&quot; Value=&quot;&quot;/&gt;&lt;Field Name=&quot;SelectedUID&quot; Value=&quot;2023062307290545420934&quot;/&gt;&lt;/DocProp&gt;&lt;DocProp UID=&quot;200212191811121321310321301031x&quot; EntryUID=&quot;2011021016254297048100&quot; PrimaryUID=&quot;ClientSuite&quot;&gt;&lt;Field Name=&quot;IDName&quot; Value=&quot;Mantovani Franco, SK&quot;/&gt;&lt;Field Name=&quot;Name&quot; Value=&quot;Franco Mantovani&quot;/&gt;&lt;Field Name=&quot;PersonalNumber&quot; Value=&quot;&quot;/&gt;&lt;Field Name=&quot;DirectPhone&quot; Value=&quot;041 228 59 19&quot;/&gt;&lt;Field Name=&quot;DirectFax&quot; Value=&quot;&quot;/&gt;&lt;Field Name=&quot;Mobile&quot; Value=&quot;&quot;/&gt;&lt;Field Name=&quot;EMail&quot; Value=&quot;franco.mantovani@lu.ch&quot;/&gt;&lt;Field Name=&quot;Function&quot; Value=&quot;Kommunikationsverantwortlicher&quot;/&gt;&lt;Field Name=&quot;SignatureLowResColor&quot; Value=&quot;&quot;/&gt;&lt;Field Name=&quot;SignatureHighResColor&quot; Value=&quot;&quot;/&gt;&lt;Field Name=&quot;SignatureHighResBW&quot; Value=&quot;&quot;/&gt;&lt;Field Name=&quot;SignatureLowResBW&quot; Value=&quot;&quot;/&gt;&lt;Field Name=&quot;Initials&quot; Value=&quot;maf&quot;/&gt;&lt;Field Name=&quot;SignatureAdditional2&quot; Value=&quot;&quot;/&gt;&lt;Field Name=&quot;SignatureAdditional1&quot; Value=&quot;&quot;/&gt;&lt;Field Name=&quot;Lizenz_noetig&quot; Value=&quot;Ja&quot;/&gt;&lt;Field Name=&quot;Data_UID&quot; Value=&quot;2011021016254297048100&quot;/&gt;&lt;Field Name=&quot;Field_Name&quot; Value=&quot;&quot;/&gt;&lt;Field Name=&quot;Field_UID&quot; Value=&quot;&quot;/&gt;&lt;Field Name=&quot;ML_LCID&quot; Value=&quot;&quot;/&gt;&lt;Field Name=&quot;ML_Value&quot; Value=&quot;&quot;/&gt;&lt;Field Name=&quot;SelectedUID&quot; Value=&quot;2023062307290545420934&quot;/&gt;&lt;/DocProp&gt;&lt;DocProp UID=&quot;2010072016315072560894&quot; EntryUID=&quot;2003121817293296325874&quot; PrimaryUID=&quot;ClientSuite&quot;&gt;&lt;Field Name=&quot;IDName&quot; Value=&quot;(Leer)&quot;/&gt;&lt;Field Name=&quot;SelectedUID&quot; Value=&quot;2023062307290545420934&quot;/&gt;&lt;/DocProp&gt;&lt;DocProp UID=&quot;2003080714212273705547&quot; EntryUID=&quot;&quot; UserInformation=&quot;Data from SAP&quot; Interface=&quot;-1&quot;&gt;&lt;/DocProp&gt;&lt;DocProp UID=&quot;2002122010583847234010578&quot; EntryUID=&quot;2011021016254297048100&quot; PrimaryUID=&quot;ClientSuite&quot;&gt;&lt;Field Name=&quot;IDName&quot; Value=&quot;Mantovani Franco, SK&quot;/&gt;&lt;Field Name=&quot;Name&quot; Value=&quot;Franco Mantovani&quot;/&gt;&lt;Field Name=&quot;PersonalNumber&quot; Value=&quot;&quot;/&gt;&lt;Field Name=&quot;DirectPhone&quot; Value=&quot;041 228 59 19&quot;/&gt;&lt;Field Name=&quot;DirectFax&quot; Value=&quot;&quot;/&gt;&lt;Field Name=&quot;Mobile&quot; Value=&quot;&quot;/&gt;&lt;Field Name=&quot;EMail&quot; Value=&quot;franco.mantovani@lu.ch&quot;/&gt;&lt;Field Name=&quot;Function&quot; Value=&quot;Kommunikationsverantwortlicher&quot;/&gt;&lt;Field Name=&quot;SignatureLowResColor&quot; Value=&quot;&quot;/&gt;&lt;Field Name=&quot;SignatureHighResColor&quot; Value=&quot;&quot;/&gt;&lt;Field Name=&quot;SignatureHighResBW&quot; Value=&quot;&quot;/&gt;&lt;Field Name=&quot;SignatureLowResBW&quot; Value=&quot;&quot;/&gt;&lt;Field Name=&quot;Initials&quot; Value=&quot;maf&quot;/&gt;&lt;Field Name=&quot;SignatureAdditional2&quot; Value=&quot;&quot;/&gt;&lt;Field Name=&quot;SignatureAdditional1&quot; Value=&quot;&quot;/&gt;&lt;Field Name=&quot;Lizenz_noetig&quot; Value=&quot;Ja&quot;/&gt;&lt;Field Name=&quot;Data_UID&quot; Value=&quot;2011021016254297048100&quot;/&gt;&lt;Field Name=&quot;Field_Name&quot; Value=&quot;&quot;/&gt;&lt;Field Name=&quot;Field_UID&quot; Value=&quot;&quot;/&gt;&lt;Field Name=&quot;ML_LCID&quot; Value=&quot;&quot;/&gt;&lt;Field Name=&quot;ML_Value&quot; Value=&quot;&quot;/&gt;&lt;Field Name=&quot;SelectedUID&quot; Value=&quot;2023062307290545420934&quot;/&gt;&lt;/DocProp&gt;&lt;DocProp UID=&quot;2003061115381095709037&quot; EntryUID=&quot;2003121817293296325874&quot; PrimaryUID=&quot;ClientSuite&quot;&gt;&lt;Field Name=&quot;IDName&quot; Value=&quot;(Leer)&quot;/&gt;&lt;Field Name=&quot;SelectedUID&quot; Value=&quot;2023062307290545420934&quot;/&gt;&lt;/DocProp&gt;&lt;DocProp UID=&quot;2016110913315368876110&quot; EntryUID=&quot;2003121817293296325874&quot; PrimaryUID=&quot;ClientSuite&quot;&gt;&lt;Field Name=&quot;IDName&quot; Value=&quot;(Leer)&quot;/&gt;&lt;Field Name=&quot;SelectedUID&quot; Value=&quot;2023062307290545420934&quot;/&gt;&lt;/DocProp&gt;&lt;DocProp UID=&quot;2009082513331568340343&quot; EntryUID=&quot;&quot; UserInformation=&quot;Data from SAP&quot; Interface=&quot;-1&quot;&gt;&lt;/DocProp&gt;&lt;DocProp UID=&quot;2010020409223900652065&quot; EntryUID=&quot;&quot; UserInformation=&quot;Data from SAP&quot; Interface=&quot;-1&quot;&gt;&lt;/DocProp&gt;&lt;DocProp UID=&quot;2015111110142100000001&quot; EntryUID=&quot;&quot; UserInformation=&quot;Data from SAP&quot; Interface=&quot;-1&quot;&gt;&lt;/DocProp&gt;&lt;DocProp UID=&quot;2016022308391031585750&quot; EntryUID=&quot;&quot; UserInformation=&quot;Data from SAP&quot; Interface=&quot;-1&quot;&gt;&lt;/DocProp&gt;&lt;DocProp UID=&quot;2004112217333376588294&quot; EntryUID=&quot;2004123010144120300001&quot; PrimaryUID=&quot;ClientSuite&quot; Active=&quot;true&quot;&gt;&lt;Field UID=&quot;2010052817113689266521&quot; Name=&quot;ContentTypeLetter&quot; Value=&quot;&quot;/&gt;&lt;/DocProp&gt;&lt;/Profile&gt;_x000d_"/>
    <w:docVar w:name="OawDocumentLanguageID" w:val="2055"/>
    <w:docVar w:name="OawDocumentPageSelectIDName" w:val="&lt;empty/&gt;"/>
    <w:docVar w:name="OawDocumentStatus" w:val="default"/>
    <w:docVar w:name="OawFormulas2InDocument" w:val="0"/>
    <w:docVar w:name="OawFormulasInDocument" w:val="0"/>
    <w:docVar w:name="OawMenusDef" w:val="&lt;MenusDef xmlns:xsi=&quot;http://www.w3.org/2001/XMLSchema-instance&quot; xsi:noNamespaceSchemaLocation=&quot;MenusDef_1.xsd&quot; SchemaVersion=&quot;1&quot;&gt;_x000d_&lt;Item Type=&quot;SubMenu&quot; IDName=&quot;TextStyles&quot;&gt;_x000d_&lt;Item Type=&quot;Button&quot; IDName=&quot;Normal&quot; Icon=&quot;3546&quot; Label=&quot;&amp;lt;translate&amp;gt;Style.Normal&amp;lt;/translate&amp;gt;&quot; Command=&quot;StyleApply&quot; Parameter=&quot;-1&quot;/&gt;_x000d_&lt;Item Type=&quot;Button&quot; IDName=&quot;NormalKeepTogether&quot; Icon=&quot;3546&quot; Label=&quot;&amp;lt;translate&amp;gt;Style.NormalKeepTogether&amp;lt;/translate&amp;gt;&quot; Command=&quot;StyleApply&quot; Parameter=&quot;NormalKeepTogether&quot;/&gt;_x000d_&lt;Item Type=&quot;Separator&quot;/&gt;_x000d_&lt;Item Type=&quot;Button&quot; IDName=&quot;PositionWithValue&quot; Icon=&quot;3546&quot; Label=&quot;&amp;lt;translate&amp;gt;Style.PositionWithValue&amp;lt;/translate&amp;gt;&quot; Command=&quot;StyleApply&quot; Parameter=&quot;PositionWithValue&quot;/&gt;_x000d_&lt;Item Type=&quot;Separator&quot;/&gt;_x000d_&lt;Item Type=&quot;Button&quot; IDName=&quot;SignatureLines&quot; Icon=&quot;3546&quot; Label=&quot;&amp;lt;translate&amp;gt;Style.SignatureLines&amp;lt;/translate&amp;gt;&quot; Command=&quot;StyleApply&quot; Parameter=&quot;SignatureLines&quot;/&gt;_x000d_&lt;Item Type=&quot;Button&quot; IDName=&quot;SignatureText&quot; Icon=&quot;3546&quot; Label=&quot;&amp;lt;translate&amp;gt;Style.SignatureText&amp;lt;/translate&amp;gt;&quot; Command=&quot;StyleApply&quot; Parameter=&quot;SignatureText&quot;/&gt;_x000d_&lt;/Item&gt;_x000d_&lt;Item Type=&quot;SubMenu&quot; IDName=&quot;CharacterStyles&quot;&gt;_x000d_&lt;Item Type=&quot;Button&quot; IDName=&quot;DefaultParagraphFont&quot;  Icon=&quot;3114&quot; Label=&quot;&amp;lt;translate&amp;gt;Style.DefaultParagraphFont&amp;lt;/translate&amp;gt;&quot; Command=&quot;StyleApply&quot; Parameter=&quot;-66&quot;/&gt;_x000d_&lt;Item Type=&quot;Button&quot; IDName=&quot;Emphasis&quot;  Icon=&quot;3114&quot; Label=&quot;&amp;lt;translate&amp;gt;Style.Emphasis&amp;lt;/translate&amp;gt;&quot; Command=&quot;StyleApply&quot; Parameter=&quot;-88&quot;/&gt;_x000d_&lt;/Item&gt;_x000d_&lt;Item Type=&quot;SubMenu&quot; IDName=&quot;StructureStyles&quot;&gt;_x000d_&lt;Item Type=&quot;Button&quot; IDName=&quot;DocumentType&quot; Icon=&quot;3546&quot; Label=&quot;&amp;lt;translate&amp;gt;Style.DocumentType&amp;lt;/translate&amp;gt;&quot; Command=&quot;StyleApply&quot; Parameter=&quot;Inhalts-Typ&quot;/&gt;_x000d_&lt;Item Type=&quot;Button&quot; IDName=&quot;Subject&quot; Icon=&quot;3546&quot; Label=&quot;&amp;lt;translate&amp;gt;Style.Subject&amp;lt;/translate&amp;gt;&quot; Command=&quot;StyleApply&quot; Parameter=&quot;Betreff&quot;/&gt;_x000d_&lt;Item Type=&quot;Button&quot; IDName=&quot;Abschnitt&quot; Icon=&quot;3546&quot; Label=&quot;Abschnitt&quot; Command=&quot;StyleApply&quot; Parameter=&quot;Abschnitt&quot;/&gt;_x000d_&lt;Item Type=&quot;Separator&quot;/&gt;_x000d_&lt;Item Type=&quot;Button&quot; IDName=&quot;Heading1&quot; Icon=&quot;3546&quot; Label=&quot;&amp;lt;translate&amp;gt;Style.Heading1&amp;lt;/translate&amp;gt;&quot; Command=&quot;StyleApply&quot; Parameter=&quot;-2&quot;/&gt;_x000d_&lt;Item Type=&quot;Button&quot; IDName=&quot;Heading2&quot; Icon=&quot;3546&quot; Label=&quot;&amp;lt;translate&amp;gt;Style.Heading2&amp;lt;/translate&amp;gt;&quot; Command=&quot;StyleApply&quot; Parameter=&quot;-3&quot;/&gt;_x000d_&lt;Item Type=&quot;Button&quot; IDName=&quot;Heading3&quot; Icon=&quot;3546&quot; Label=&quot;&amp;lt;translate&amp;gt;Style.Heading3&amp;lt;/translate&amp;gt;&quot; Command=&quot;StyleApply&quot; Parameter=&quot;-4&quot;/&gt;_x000d_&lt;Item Type=&quot;Button&quot; IDName=&quot;Heading4&quot; Icon=&quot;3546&quot; Label=&quot;&amp;lt;translate&amp;gt;Style.Heading4&amp;lt;/translate&amp;gt;&quot; Command=&quot;StyleApply&quot; Parameter=&quot;-5&quot;/&gt;_x000d_&lt;Item Type=&quot;Separator&quot;/&gt;_x000d_&lt;Item Type=&quot;Button&quot; IDName=&quot;1 ohne&quot; Icon=&quot;3546&quot; Label=&quot;Überschrift 1 o. Nr.&quot; Command=&quot;StyleApply&quot; Parameter=&quot;Überschrift 1 o. Nr.&quot;/&gt;_x000d_&lt;Item Type=&quot;Button&quot; IDName=&quot;2 ohne&quot; Icon=&quot;3546&quot; Label=&quot;Überschrift 2 o. Nr.&quot; Command=&quot;StyleApply&quot; Parameter=&quot;Überschrift 2 o. Nr.&quot;/&gt;_x000d_&lt;Item Type=&quot;Button&quot; IDName=&quot;3 ohne&quot; Icon=&quot;3546&quot; Label=&quot;Überschrift 3 o. Nr.&quot; Command=&quot;StyleApply&quot; Parameter=&quot;Überschrift 3 o. Nr.&quot;/&gt;_x000d_&lt;Item Type=&quot;Button&quot; IDName=&quot;4 ohne&quot; Icon=&quot;3546&quot; Label=&quot;Überschrift 4 o. Nr.&quot; Command=&quot;StyleApply&quot; Parameter=&quot;Überschrift 4 o. Nr.&quot;/&gt;_x000d_&lt;Item Type=&quot;Separator&quot;/&gt;_x000d_&lt;Item Type=&quot;Button&quot; IDName=&quot;Appendix&quot; Icon=&quot;3546&quot; Label=&quot;Anhang&quot; Command=&quot;StyleApply&quot; Parameter=&quot;Appendix&quot;/&gt;_x000d_&lt;/Item&gt;_x000d_&lt;Item Type=&quot;SubMenu&quot; IDName=&quot;TopicStyles&quot;&gt;_x000d_&lt;Item Type=&quot;Button&quot; IDName=&quot;Topic075&quot; Icon=&quot;3546&quot; Label=&quot;&amp;lt;translate&amp;gt;Style.Topic075&amp;lt;/translate&amp;gt;&quot; Command=&quot;StyleApply&quot; Parameter=&quot;Topic075&quot;/&gt;_x000d_&lt;Item Type=&quot;Button&quot; IDName=&quot;Topic300&quot; Icon=&quot;3546&quot; Label=&quot;&amp;lt;translate&amp;gt;Style.Topic300&amp;lt;/translate&amp;gt;&quot; Command=&quot;StyleApply&quot; Parameter=&quot;Topic300&quot;/&gt;_x000d_&lt;Item Type=&quot;Button&quot; IDName=&quot;Topic450&quot; Icon=&quot;3546&quot; Label=&quot;&amp;lt;translate&amp;gt;Style.Topic450&amp;lt;/translate&amp;gt;&quot; Command=&quot;StyleApply&quot; Parameter=&quot;Topic450&quot;/&gt;_x000d_&lt;Item Type=&quot;Button&quot; IDName=&quot;Topic600&quot; Icon=&quot;3546&quot; Label=&quot;&amp;lt;translate&amp;gt;Style.Topic600&amp;lt;/translate&amp;gt;&quot; Command=&quot;StyleApply&quot; Parameter=&quot;Topic600&quot;/&gt;_x000d_&lt;Item Type=&quot;Button&quot; IDName=&quot;Topic750&quot; Icon=&quot;3546&quot; Label=&quot;&amp;lt;translate&amp;gt;Style.Topic750&amp;lt;/translate&amp;gt;&quot; Command=&quot;StyleApply&quot; Parameter=&quot;Topic750&quot;/&gt;_x000d_&lt;Item Type=&quot;Button&quot; IDName=&quot;Topic900&quot; Icon=&quot;3546&quot; Label=&quot;&amp;lt;translate&amp;gt;Style.Topic900&amp;lt;/translate&amp;gt;&quot; Command=&quot;StyleApply&quot; Parameter=&quot;Topic900&quot;/&gt;_x000d_&lt;Item Type=&quot;Separator&quot;/&gt;_x000d_&lt;Item Type=&quot;Button&quot; IDName=&quot;Topic075Line&quot; Icon=&quot;3546&quot; Label=&quot;&amp;lt;translate&amp;gt;Style.Topic075Line&amp;lt;/translate&amp;gt;&quot; Command=&quot;StyleApply&quot; Parameter=&quot;Topic075Line&quot;/&gt;_x000d_&lt;Item Type=&quot;Button&quot; IDName=&quot;Topic300Line&quot; Icon=&quot;3546&quot; Label=&quot;&amp;lt;translate&amp;gt;Style.Topic300Line&amp;lt;/translate&amp;gt;&quot; Command=&quot;StyleApply&quot; Parameter=&quot;Topic300Line&quot;/&gt;_x000d_&lt;Item Type=&quot;Button&quot; IDName=&quot;Topic450Line&quot; Icon=&quot;3546&quot; Label=&quot;&amp;lt;translate&amp;gt;Style.Topic450Line&amp;lt;/translate&amp;gt;&quot; Command=&quot;StyleApply&quot; Parameter=&quot;Topic450Line&quot;/&gt;_x000d_&lt;Item Type=&quot;Button&quot; IDName=&quot;Topic600Line&quot; Icon=&quot;3546&quot; Label=&quot;&amp;lt;translate&amp;gt;Style.Topic600Line&amp;lt;/translate&amp;gt;&quot; Command=&quot;StyleApply&quot; Parameter=&quot;Topic600Line&quot;/&gt;_x000d_&lt;Item Type=&quot;Button&quot; IDName=&quot;Topic750Line&quot; Icon=&quot;3546&quot; Label=&quot;&amp;lt;translate&amp;gt;Style.Topic750Line&amp;lt;/translate&amp;gt;&quot; Command=&quot;StyleApply&quot; Parameter=&quot;Topic750Line&quot;/&gt;_x000d_&lt;Item Type=&quot;Button&quot; IDName=&quot;Topic900Line&quot; Icon=&quot;3546&quot; Label=&quot;&amp;lt;translate&amp;gt;Style.Topic900Line&amp;lt;/translate&amp;gt;&quot; Command=&quot;StyleApply&quot; Parameter=&quot;Topic900Line&quot;/&gt;_x000d_&lt;/Item&gt;_x000d_&lt;Item Type=&quot;SubMenu&quot; IDName=&quot;ListStyles&quot;&gt;_x000d_&lt;Item Type=&quot;Button&quot; IDName=&quot;ListWithSymbols&quot; Icon=&quot;838&quot; Label=&quot;&amp;lt;translate&amp;gt;Style.ListWithSymbols&amp;lt;/translate&amp;gt;&quot; Command=&quot;StyleApply&quot; Parameter=&quot;ListWithSymbols&quot;/&gt;_x000d_&lt;Item Type=&quot;Button&quot; IDName=&quot;ListWithLetters&quot; Icon=&quot;80&quot; Label=&quot;&amp;lt;translate&amp;gt;Style.ListWithLetters&amp;lt;/translate&amp;gt;&quot; Command=&quot;StyleApply&quot; Parameter=&quot;ListWithLetters&quot;/&gt;_x000d_&lt;Item Type=&quot;Button&quot; IDName=&quot;ListWithNumbers&quot; Icon=&quot;71&quot; Label=&quot;&amp;lt;translate&amp;gt;Style.ListWithNumbers&amp;lt;/translate&amp;gt;&quot; Command=&quot;StyleApply&quot; Parameter=&quot;ListWithNumbers&quot;/&gt;_x000d_&lt;Item Type=&quot;Button&quot; IDName=&quot;ListLevelsWithNumbers&quot; Icon=&quot;71&quot; Label=&quot;&amp;lt;translate&amp;gt;Style.ListLevelsWithNumbers&amp;lt;/translate&amp;gt;&quot; Command=&quot;StyleApply&quot; Parameter=&quot;ListLevelsWithNumbers&quot;/&gt;_x000d_&lt;Item Type=&quot;Button&quot; IDName=&quot;ListWithCheckBoxes&quot; Icon=&quot;220&quot; Label=&quot;&amp;lt;translate&amp;gt;Style.ListWithCheckBoxes&amp;lt;/translate&amp;gt;&quot; Command=&quot;StyleApply&quot; Parameter=&quot;ListWithCheckBoxes&quot;/&gt;_x000d_&lt;/Item&gt;_x000d_&lt;Item Type=&quot;SubMenu&quot; IDName=&quot;LawStyles&quot;&gt;_x000d_&lt;Item Type=&quot;Button&quot; IDName=&quot;Art-Titel&quot; Icon=&quot;3546&quot; Label=&quot;&amp;lt;translate&amp;gt;Style.ArtTitel&amp;lt;/translate&amp;gt;&quot; Command=&quot;StyleApply&quot; Parameter=&quot;Art-Titel&quot;/&gt;_x000d_&lt;Item Type=&quot;Button&quot; IDName=&quot;Art-Text&quot; Icon=&quot;3546&quot; Label=&quot;&amp;lt;translate&amp;gt;Style.ArtText&amp;lt;/translate&amp;gt;&quot; Command=&quot;StyleApply&quot; Parameter=&quot;Art-Text&quot;/&gt;_x000d_&lt;Item Type=&quot;Button&quot; IDName=&quot;Art-Hochgestellt&quot; Icon=&quot;3114&quot; Label=&quot;&amp;lt;translate&amp;gt;Style.ArtHochgestellt&amp;lt;/translate&amp;gt;&quot; Command=&quot;StyleApply&quot; Parameter=&quot;Art-Hochgestellt&quot;/&gt;_x000d_&lt;Item Type=&quot;Button&quot; IDName=&quot;DefaultParagraphFont&quot;  Icon=&quot;3114&quot; Label=&quot;&amp;lt;translate&amp;gt;Style.DefaultParagraphFont&amp;lt;/translate&amp;gt;&quot; Command=&quot;StyleApply&quot; Parameter=&quot;-66&quot;/&gt;_x000d_&lt;/Item&gt;_x000d_&lt;/MenusDef&gt;"/>
    <w:docVar w:name="OawOMS" w:val="&lt;OawOMS&gt;&lt;send profileUID=&quot;1&quot;&gt;&lt;mail&gt;&lt;cc&gt;&lt;/cc&gt;&lt;bcc&gt;&lt;/bcc&gt;&lt;to&gt;&lt;value type=&quot;OawDocProperty&quot; name=&quot;Receipient.EMail&quot;&gt;&lt;separator text=&quot;&quot;&gt;&lt;/separator&gt;&lt;format text=&quot;&quot;&gt;&lt;/format&gt;&lt;/value&gt;&lt;/to&gt;&lt;subject&gt;&lt;value type=&quot;OawBookmark&quot; name=&quot;Subject&quot;&gt;&lt;separator text=&quot;&quot;&gt;&lt;/separator&gt;&lt;format text=&quot;&quot;&gt;&lt;/format&gt;&lt;/value&gt;&lt;/subject&gt;&lt;body&gt;&lt;value type=&quot;OawBookmark&quot; name=&quot;RecipientIntroduction&quot;&gt;&lt;separator text=&quot;%CrLf%%CrLf%&quot;&gt;&lt;/separator&gt;&lt;format text=&quot;&quot;&gt;&lt;/format&gt;&lt;/value&gt;&lt;value type=&quot;OawLanguage&quot; name=&quot;Email.Text01&quot;&gt;&lt;separator text=&quot;&quot;&gt;&lt;/separator&gt;&lt;format text=&quot;&quot;&gt;&lt;/format&gt;&lt;/value&gt;&lt;value type=&quot;OawBookmark&quot; name=&quot;Subject&quot;&gt;&lt;separator text=&quot;&quot;&gt;&lt;/separator&gt;&lt;format text=&quot;&quot;&gt;&lt;/format&gt;&lt;/value&gt;&lt;value type=&quot;OawLanguage&quot; name=&quot;Email.Text02&quot;&gt;&lt;separator text=&quot;%CrLf%%CrLf%&quot;&gt;&lt;/separator&gt;&lt;format text=&quot;&quot;&gt;&lt;/format&gt;&lt;/value&gt;&lt;value type=&quot;OawBookmark&quot; name=&quot;RecipientClosing&quot;&gt;&lt;separator text=&quot;%CrLf%%CrLf%&quot;&gt;&lt;/separator&gt;&lt;format text=&quot;&quot;&gt;&lt;/format&gt;&lt;/value&gt;&lt;value type=&quot;OawDocProperty&quot; name=&quot;Signature1.Name&quot;&gt;&lt;separator text=&quot;%CrLf%&quot;&gt;&lt;/separator&gt;&lt;format text=&quot;&quot;&gt;&lt;/format&gt;&lt;/value&gt;&lt;value type=&quot;OawDocProperty&quot; name=&quot;Signature1.Function&quot;&gt;&lt;separator text=&quot;%CrLf%%CrLf%&quot;&gt;&lt;/separator&gt;&lt;format text=&quot;&quot;&gt;&lt;/format&gt;&lt;/value&gt;&lt;value type=&quot;OawDocProperty&quot; name=&quot;Company.Company&quot;&gt;&lt;separator text=&quot;%CrLf%&quot;&gt;&lt;/separator&gt;&lt;format text=&quot;&quot;&gt;&lt;/format&gt;&lt;/value&gt;&lt;value type=&quot;OawDocProperty&quot; name=&quot;Company.Address1&quot;&gt;&lt;separator text=&quot;%CrLf%&quot;&gt;&lt;/separator&gt;&lt;format text=&quot;&quot;&gt;&lt;/format&gt;&lt;/value&gt;&lt;value type=&quot;OawDocProperty&quot; name=&quot;Company.Address2&quot;&gt;&lt;separator text=&quot;%CrLf%&quot;&gt;&lt;/separator&gt;&lt;format text=&quot;&quot;&gt;&lt;/format&gt;&lt;/value&gt;&lt;value type=&quot;OawDocProperty&quot; name=&quot;Company.Address3&quot;&gt;&lt;separator text=&quot;%CrLf%&quot;&gt;&lt;/separator&gt;&lt;format text=&quot;&quot;&gt;&lt;/format&gt;&lt;/value&gt;&lt;value type=&quot;OawDocProperty&quot; name=&quot;Company.Address4&quot;&gt;&lt;separator text=&quot;%CrLf%&quot;&gt;&lt;/separator&gt;&lt;format text=&quot;&quot;&gt;&lt;/format&gt;&lt;/value&gt;&lt;value type=&quot;OawDocProperty&quot; name=&quot;Company.Address5&quot;&gt;&lt;separator text=&quot;%CrLf%&quot;&gt;&lt;/separator&gt;&lt;format text=&quot;&quot;&gt;&lt;/format&gt;&lt;/value&gt;&lt;value type=&quot;OawDocProperty&quot; name=&quot;Company.Address6&quot;&gt;&lt;separator text=&quot;%CrLf%&quot;&gt;&lt;/separator&gt;&lt;format text=&quot;&quot;&gt;&lt;/format&gt;&lt;/value&gt;&lt;value type=&quot;text&quot;&gt;=========================&lt;separator text=&quot;%CrLf%&quot;&gt;&lt;/separator&gt;&lt;format text=&quot;&quot;&gt;&lt;/format&gt;&lt;/value&gt;&lt;value type=&quot;OawLanguage&quot; name=&quot;Email.TextDisclaimer&quot;&gt;&lt;separator text=&quot;%CrLf%&quot;&gt;&lt;/separator&gt;&lt;format text=&quot;&quot;&gt;&lt;/format&gt;&lt;/value&gt;&lt;value type=&quot;text&quot;&gt;http://www.officeatwork.com&lt;separator text=&quot;%CrLf%&quot;&gt;&lt;/separator&gt;&lt;format text=&quot;&quot;&gt;&lt;/format&gt;&lt;/value&gt;&lt;value type=&quot;text&quot;&gt;=========================&lt;separator text=&quot;%CrLf%&quot;&gt;&lt;/separator&gt;&lt;format text=&quot;&quot;&gt;&lt;/format&gt;&lt;/value&gt;&lt;/body&gt;&lt;/mail&gt;&lt;word&gt;&lt;subject&gt;&lt;value type=&quot;OawDocVar&quot; name=&quot;BM_DocumentSubject&quot;&gt;&lt;separator text=&quot;&quot;&gt;&lt;/separator&gt;&lt;format text=&quot;&quot;&gt;&lt;/format&gt;&lt;/value&gt;&lt;/subject&gt;&lt;title&gt;&lt;value type=&quot;OawLanguage&quot; name=&quot;Template.Letter&quot;&gt;&lt;separator text=&quot;&quot;&gt;&lt;/separator&gt;&lt;format text=&quot;&quot;&gt;&lt;/format&gt;&lt;/value&gt;&lt;/title&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word&gt;&lt;PDF&gt;&lt;subject&gt;&lt;value type=&quot;OawDocVar&quot; name=&quot;BM_DocumentSubject&quot;&gt;&lt;separator text=&quot;&quot;&gt;&lt;/separator&gt;&lt;format text=&quot;&quot;&gt;&lt;/format&gt;&lt;/value&gt;&lt;/subject&gt;&lt;title&gt;&lt;value type=&quot;OawLanguage&quot; name=&quot;Template.Letter&quot;&gt;&lt;separator text=&quot;&quot;&gt;&lt;/separator&gt;&lt;format text=&quot;&quot;&gt;&lt;/format&gt;&lt;/value&gt;&lt;/title&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PDF&gt;&lt;/send&gt;&lt;save profileUID=&quot;2003112610595290705547&quot;&gt;&lt;word&gt;&lt;fileName&gt;&lt;value type=&quot;OawBookmark&quot; name=&quot;Subject&quot;&gt;&lt;separator text=&quot;&quot;&gt;&lt;/separator&gt;&lt;format text=&quot;&quot;&gt;&lt;/format&gt;&lt;/value&gt;&lt;/fileName&gt;&lt;/word&gt;&lt;PDF&gt;&lt;fileName&gt;&lt;value type=&quot;OawBookmark&quot; name=&quot;Subject&quot;&gt;&lt;separator text=&quot;&quot;&gt;&lt;/separator&gt;&lt;format text=&quot;&quot;&gt;&lt;/format&gt;&lt;/value&gt;&lt;/fileName&gt;&lt;/PDF&gt;&lt;/save&gt;&lt;send profileUID=&quot;2003010711200895123470110&quot;&gt;&lt;mail&gt;&lt;to&gt;&lt;value type=&quot;OawDocProperty&quot; name=&quot;Rece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body&gt;&lt;/mail&gt;&lt;word&gt;&lt;keywords&gt;&lt;/keywords&gt;&lt;language&gt;&lt;/language&gt;&lt;documentVersion&gt;&lt;/documentVersion&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word&gt;&lt;PDF&gt;&lt;keywords&gt;&lt;/keywords&gt;&lt;language&gt;&lt;/language&gt;&lt;documentVersion&gt;&lt;/documentVersion&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PDF&gt;&lt;/send&gt;&lt;send profileUID=&quot;2004040214394261858638&quot;&gt;&lt;PDF&gt;&lt;title&gt;&lt;value type=&quot;OawLanguage&quot; name=&quot;Template.Letter&quot;&gt;&lt;separator text=&quot;&quot;&gt;&lt;/separator&gt;&lt;format text=&quot;&quot;&gt;&lt;/format&gt;&lt;/value&gt;&lt;/title&gt;&lt;subject&gt;&lt;value type=&quot;OawBookmark&quot; name=&quo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PDF&gt;&lt;mail&gt;&lt;to&gt;&lt;value type=&quot;OawDocProperty&quot; name=&quot;Rece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value type=&quot;OawBookmark&quot; name=&quot;RecipientIntroduction&quot;&gt;&lt;separator text=&quot;%CrLf%%CrLf%&quot;&gt;&lt;/separator&gt;&lt;format text=&quot;&quot;&gt;&lt;/format&gt;&lt;/value&gt;&lt;value type=&quot;OawLanguage&quot; name=&quot;Email.Text01&quot;&gt;&lt;separator text=&quot;&quot;&gt;&lt;/separator&gt;&lt;format text=&quot;&quot;&gt;&lt;/format&gt;&lt;/value&gt;&lt;value type=&quot;OawBookmark&quot; name=&quot;Subject&quot;&gt;&lt;separator text=&quot;&quot;&gt;&lt;/separator&gt;&lt;format text=&quot;&quot;&gt;&lt;/format&gt;&lt;/value&gt;&lt;value type=&quot;OawLanguage&quot; name=&quot;Email.Text02&quot;&gt;&lt;separator text=&quot;%CrLf%%CrLf%&quot;&gt;&lt;/separator&gt;&lt;format text=&quot;&quot;&gt;&lt;/format&gt;&lt;/value&gt;&lt;value type=&quot;OawBookmark&quot; name=&quot;RecipientClosing&quot;&gt;&lt;separator text=&quot;%CrLf%%CrLf%&quot;&gt;&lt;/separator&gt;&lt;format text=&quot;&quot;&gt;&lt;/format&gt;&lt;/value&gt;&lt;value type=&quot;OawDocProperty&quot; name=&quot;Signature1.Name&quot;&gt;&lt;separator text=&quot;%CrLf%&quot;&gt;&lt;/separator&gt;&lt;format text=&quot;&quot;&gt;&lt;/format&gt;&lt;/value&gt;&lt;value type=&quot;OawDocProperty&quot; name=&quot;Signature1.Function&quot;&gt;&lt;separator text=&quot;%CrLf%%CrLf%&quot;&gt;&lt;/separator&gt;&lt;format text=&quot;&quot;&gt;&lt;/format&gt;&lt;/value&gt;&lt;value type=&quot;OawDocProperty&quot; name=&quot;Company.Company&quot;&gt;&lt;separator text=&quot;%CrLf%&quot;&gt;&lt;/separator&gt;&lt;format text=&quot;&quot;&gt;&lt;/format&gt;&lt;/value&gt;&lt;value type=&quot;OawDocProperty&quot; name=&quot;Company.Address1&quot;&gt;&lt;separator text=&quot;%CrLf%&quot;&gt;&lt;/separator&gt;&lt;format text=&quot;&quot;&gt;&lt;/format&gt;&lt;/value&gt;&lt;value type=&quot;OawDocProperty&quot; name=&quot;Company.Address2&quot;&gt;&lt;separator text=&quot;%CrLf%&quot;&gt;&lt;/separator&gt;&lt;format text=&quot;&quot;&gt;&lt;/format&gt;&lt;/value&gt;&lt;value type=&quot;OawDocProperty&quot; name=&quot;Company.Address3&quot;&gt;&lt;separator text=&quot;%CrLf%&quot;&gt;&lt;/separator&gt;&lt;format text=&quot;&quot;&gt;&lt;/format&gt;&lt;/value&gt;&lt;value type=&quot;OawDocProperty&quot; name=&quot;Company.Address4&quot;&gt;&lt;separator text=&quot;%CrLf%&quot;&gt;&lt;/separator&gt;&lt;format text=&quot;&quot;&gt;&lt;/format&gt;&lt;/value&gt;&lt;value type=&quot;OawDocProperty&quot; name=&quot;Company.Address5&quot;&gt;&lt;separator text=&quot;%CrLf%&quot;&gt;&lt;/separator&gt;&lt;format text=&quot;&quot;&gt;&lt;/format&gt;&lt;/value&gt;&lt;value type=&quot;OawDocProperty&quot; name=&quot;Company.Address6&quot;&gt;&lt;separator text=&quot;%CrLf%&quot;&gt;&lt;/separator&gt;&lt;format text=&quot;&quot;&gt;&lt;/format&gt;&lt;/value&gt;&lt;value type=&quot;text&quot;&gt;=========================&lt;separator text=&quot;%CrLf%&quot;&gt;&lt;/separator&gt;&lt;format text=&quot;&quot;&gt;&lt;/format&gt;&lt;/value&gt;&lt;value type=&quot;OawLanguage&quot; name=&quot;Email.TextDisclaimer&quot;&gt;&lt;separator text=&quot;%CrLf%&quot;&gt;&lt;/separator&gt;&lt;format text=&quot;&quot;&gt;&lt;/format&gt;&lt;/value&gt;&lt;value type=&quot;text&quot;&gt;http://www.officeatwork.com&lt;separator text=&quot;%CrLf%&quot;&gt;&lt;/separator&gt;&lt;format text=&quot;&quot;&gt;&lt;/format&gt;&lt;/value&gt;&lt;value type=&quot;text&quot;&gt;=========================&lt;separator text=&quot;%CrLf%&quot;&gt;&lt;/separator&gt;&lt;format text=&quot;&quot;&gt;&lt;/format&gt;&lt;/value&gt;&lt;/body&gt;&lt;/mail&gt;&lt;/send&gt;&lt;send profileUID=&quot;2004040214394214143821&quot;&gt;&lt;mail&gt;&lt;subject&gt;&lt;value type=&quot;OawDocVar&quot; name=&quot;BM_DocumentSubject&quot;&gt;&lt;separator text=&quot;&quot;&gt;&lt;/separator&gt;&lt;format text=&quot;&quot;&gt;&lt;/format&gt;&lt;/value&gt;&lt;/subject&gt;&lt;to&gt;&lt;value type=&quot;OawDocProperty&quot; name=&quot;Receipient.EMail&quot;&gt;&lt;separator text=&quot;&quot;&gt;&lt;/separator&gt;&lt;format text=&quot;&quot;&gt;&lt;/format&gt;&lt;/value&gt;&lt;/to&gt;&lt;body&gt;&lt;value type=&quot;OawDocVar&quot; name=&quot;BM_ReceipientSalutation&quot;&gt;&lt;separator text=&quot;%CrLf%%CrLf%&quot;&gt;&lt;/separator&gt;&lt;format text=&quot;&quot;&gt;&lt;/format&gt;&lt;/value&gt;&lt;value type=&quot;OawLanguage&quot; name=&quot;Email.Text01&quot;&gt;&lt;separator text=&quot;&quot;&gt;&lt;/separator&gt;&lt;format text=&quot;&quot;&gt;&lt;/format&gt;&lt;/value&gt;&lt;value type=&quot;OawDocVar&quot; name=&quot;BM_DocumentSubject&quot;&gt;&lt;separator text=&quot;&quot;&gt;&lt;/separator&gt;&lt;format text=&quot;&quot;&gt;&lt;/format&gt;&lt;/value&gt;&lt;value type=&quot;OawLanguage&quot; name=&quot;Email.Text02&quot;&gt;&lt;separator text=&quot;%CrLf%%CrLf%&quot;&gt;&lt;/separator&gt;&lt;format text=&quot;&quot;&gt;&lt;/format&gt;&lt;/value&gt;&lt;value type=&quot;text&quot;&gt;=========================&lt;separator text=&quot;%CrLf%&quot;&gt;&lt;/separator&gt;&lt;format text=&quot;&quot;&gt;&lt;/format&gt;&lt;/value&gt;&lt;value type=&quot;OawLanguage&quot; name=&quot;Email.TextDisclaimer&quot;&gt;&lt;separator text=&quot;%CrLf%&quot;&gt;&lt;/separator&gt;&lt;format text=&quot;&quot;&gt;&lt;/format&gt;&lt;/value&gt;&lt;value type=&quot;text&quot;&gt;http://www.officeatwork.com&lt;separator text=&quot;%CrLf%&quot;&gt;&lt;/separator&gt;&lt;format text=&quot;&quot;&gt;&lt;/format&gt;&lt;/value&gt;&lt;value type=&quot;text&quot;&gt;=========================&lt;separator text=&quot;%CrLf%&quot;&gt;&lt;/separator&gt;&lt;format text=&quot;&quot;&gt;&lt;/format&gt;&lt;/value&gt;&lt;/body&gt;&lt;/mail&gt;&lt;/send&gt;&lt;save profileUID=&quot;2003112717153125284480&quot;&gt;&lt;word&gt;&lt;keywords&gt;&lt;/keywords&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fileName&gt;&lt;value type=&quot;OawBookmark&quot; name=&quot;Subject&quot;&gt;&lt;separator text=&quot;&quot;&gt;&lt;/separator&gt;&lt;format text=&quot;&quot;&gt;&lt;/format&gt;&lt;/value&gt;&lt;/fileName&gt;&lt;/word&gt;&lt;PDF&gt;&lt;keywords&gt;&lt;/keywords&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fileName&gt;&lt;value type=&quot;OawBookmark&quot; name=&quot;Subject&quot;&gt;&lt;separator text=&quot;&quot;&gt;&lt;/separator&gt;&lt;format text=&quot;&quot;&gt;&lt;/format&gt;&lt;/value&gt;&lt;/fileName&gt;&lt;/PDF&gt;&lt;/save&gt;&lt;save profileUID=&quot;2004040214492466553768&quot;&gt;&lt;word&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word&gt;&lt;PDF&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PDF&gt;&lt;/save&gt;&lt;save profileUID=&quot;2003112513571987705547&quot;&gt;&lt;word&gt;&lt;fileName&gt;&lt;value type=&quot;OawBookmark&quot; name=&quot;Subject&quot;&gt;&lt;separator text=&quot;&quot;&gt;&lt;/separator&gt;&lt;format text=&quot;&quot;&gt;&lt;/format&gt;&lt;/value&gt;&lt;/fileName&gt;&lt;/word&gt;&lt;PDF&gt;&lt;fileName&gt;&lt;value type=&quot;OawBookmark&quot; name=&quot;Subject&quot;&gt;&lt;separator text=&quot;&quot;&gt;&lt;/separator&gt;&lt;format text=&quot;&quot;&gt;&lt;/format&gt;&lt;/value&gt;&lt;/fileName&gt;&lt;/PDF&gt;&lt;/save&gt;&lt;save profileUID=&quot;2004062216425255253277&quot;&gt;&lt;word&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word&gt;&lt;PDF&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PDF&gt;&lt;/save&gt;&lt;save profileUID=&quot;2006120514374995979992&quot;&gt;&lt;PDF&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DocVar&quot; name=&quot;BM_DocumentSubject&quot;&gt;&lt;separator text=&quot;&quot;&gt;&lt;/separator&gt;&lt;format text=&quot;&quot;&gt;&lt;/format&gt;&lt;/value&gt;&lt;/fileName&gt;&lt;/PDF&gt;&lt;/save&gt;&lt;save profileUID=&quot;2006120514401556040061&quot;&gt;&lt;word&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word&gt;&lt;PDF&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PDF&gt;&lt;/save&gt;&lt;save profileUID=&quot;2006120514412679025182&quot;&gt;&lt;PDF&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DocVar&quot; name=&quot;BM_DocumentSubject&quot;&gt;&lt;separator text=&quot;&quot;&gt;&lt;/separator&gt;&lt;format text=&quot;&quot;&gt;&lt;/format&gt;&lt;/value&gt;&lt;/fileName&gt;&lt;/PDF&gt;&lt;/save&gt;&lt;save profileUID=&quot;2006120514423114802349&quot;&gt;&lt;PDF&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DocVar&quot; name=&quot;BM_DocumentSubject&quot;&gt;&lt;separator text=&quot;&quot;&gt;&lt;/separator&gt;&lt;format text=&quot;&quot;&gt;&lt;/format&gt;&lt;/value&gt;&lt;/fileName&gt;&lt;/PDF&gt;&lt;/save&gt;&lt;send profileUID=&quot;2006120514175878093883&quot;&gt;&lt;mail&gt;&lt;to&gt;&lt;value type=&quot;OawDocProperty&quot; name=&quot;Rece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body&gt;&lt;/mail&gt;&lt;word&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documentVersion&gt;&lt;/documentVersion&gt;&lt;fileName&gt;&lt;value type=&quot;OawBookmark&quot; name=&quot;Subject&quot;&gt;&lt;separator text=&quot;&quot;&gt;&lt;/separator&gt;&lt;format text=&quot;&quot;&gt;&lt;/format&gt;&lt;/value&gt;&lt;/fileName&gt;&lt;/word&gt;&lt;PDF&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documentVersion&gt;&lt;/documentVersion&gt;&lt;fileName&gt;&lt;value type=&quot;OawBookmark&quot; name=&quot;Subject&quot;&gt;&lt;separator text=&quot;&quot;&gt;&lt;/separator&gt;&lt;format text=&quot;&quot;&gt;&lt;/format&gt;&lt;/value&gt;&lt;/fileName&gt;&lt;/PDF&gt;&lt;/send&gt;&lt;send profileUID=&quot;2006120514215842576656&quot;&gt;&lt;PDF&gt;&lt;fileName&gt;&lt;value type=&quot;OawBookmark&quot; name=&quot;Subject&quot;&gt;&lt;separator text=&quot;&quot;&gt;&lt;/separator&gt;&lt;format text=&quot;&quot;&gt;&lt;/format&gt;&lt;/value&gt;&lt;/fileName&gt;&lt;keywords&gt;&lt;/keywords&gt;&lt;author&gt;&lt;value type=&quot;OawDocProperty&quot; name=&quot;Company.Company&quot;&gt;&lt;separator text=&quot;&quot;&gt;&lt;/separator&gt;&lt;format text=&quot;&quot;&gt;&lt;/format&gt;&lt;/value&gt;&lt;/author&gt;&lt;subject&gt;&lt;value type=&quot;OawDocVar&quot; name=&quot;BM_DocumentSubject&quot;&gt;&lt;separator text=&quot;&quot;&gt;&lt;/separator&gt;&lt;format text=&quot;&quot;&gt;&lt;/format&gt;&lt;/value&gt;&lt;/subject&gt;&lt;title&gt;&lt;value type=&quot;OawLanguage&quot; name=&quot;Template.Letter&quot;&gt;&lt;separator text=&quot;&quot;&gt;&lt;/separator&gt;&lt;format text=&quot;&quot;&gt;&lt;/format&gt;&lt;/value&gt;&lt;/title&gt;&lt;/PDF&gt;&lt;mail&gt;&lt;to&gt;&lt;value type=&quot;OawDocProperty&quot; name=&quot;Rece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value type=&quot;OawBookmark&quot; name=&quot;RecipientIntroduction&quot;&gt;&lt;separator text=&quot;%CrLf%%CrLf%&quot;&gt;&lt;/separator&gt;&lt;format text=&quot;&quot;&gt;&lt;/format&gt;&lt;/value&gt;&lt;value type=&quot;OawLanguage&quot; name=&quot;Email.Text01&quot;&gt;&lt;separator text=&quot;&quot;&gt;&lt;/separator&gt;&lt;format text=&quot;&quot;&gt;&lt;/format&gt;&lt;/value&gt;&lt;value type=&quot;OawBookmark&quot; name=&quot;Subject&quot;&gt;&lt;separator text=&quot;&quot;&gt;&lt;/separator&gt;&lt;format text=&quot;&quot;&gt;&lt;/format&gt;&lt;/value&gt;&lt;value type=&quot;OawLanguage&quot; name=&quot;Email.Text02&quot;&gt;&lt;separator text=&quot;%CrLf%%CrLf%&quot;&gt;&lt;/separator&gt;&lt;format text=&quot;&quot;&gt;&lt;/format&gt;&lt;/value&gt;&lt;value type=&quot;OawBookmark&quot; name=&quot;RecipientClosing&quot;&gt;&lt;separator text=&quot;%CrLf%%CrLf%&quot;&gt;&lt;/separator&gt;&lt;format text=&quot;&quot;&gt;&lt;/format&gt;&lt;/value&gt;&lt;value type=&quot;OawDocProperty&quot; name=&quot;Signature1.Name&quot;&gt;&lt;separator text=&quot;%CrLf%&quot;&gt;&lt;/separator&gt;&lt;format text=&quot;&quot;&gt;&lt;/format&gt;&lt;/value&gt;&lt;value type=&quot;OawDocProperty&quot; name=&quot;Signature1.Function&quot;&gt;&lt;separator text=&quot;%CrLf%%CrLf%&quot;&gt;&lt;/separator&gt;&lt;format text=&quot;&quot;&gt;&lt;/format&gt;&lt;/value&gt;&lt;value type=&quot;OawDocProperty&quot; name=&quot;Company.Company&quot;&gt;&lt;separator text=&quot;%CrLf%&quot;&gt;&lt;/separator&gt;&lt;format text=&quot;&quot;&gt;&lt;/format&gt;&lt;/value&gt;&lt;value type=&quot;OawDocProperty&quot; name=&quot;Company.Address1&quot;&gt;&lt;separator text=&quot;%CrLf%&quot;&gt;&lt;/separator&gt;&lt;format text=&quot;&quot;&gt;&lt;/format&gt;&lt;/value&gt;&lt;value type=&quot;OawDocProperty&quot; name=&quot;Company.Address2&quot;&gt;&lt;separator text=&quot;%CrLf%&quot;&gt;&lt;/separator&gt;&lt;format text=&quot;&quot;&gt;&lt;/format&gt;&lt;/value&gt;&lt;value type=&quot;OawDocProperty&quot; name=&quot;Company.Address3&quot;&gt;&lt;separator text=&quot;%CrLf%&quot;&gt;&lt;/separator&gt;&lt;format text=&quot;&quot;&gt;&lt;/format&gt;&lt;/value&gt;&lt;value type=&quot;OawDocProperty&quot; name=&quot;Company.Address4&quot;&gt;&lt;separator text=&quot;%CrLf%&quot;&gt;&lt;/separator&gt;&lt;format text=&quot;&quot;&gt;&lt;/format&gt;&lt;/value&gt;&lt;value type=&quot;OawDocProperty&quot; name=&quot;Company.Address5&quot;&gt;&lt;separator text=&quot;%CrLf%&quot;&gt;&lt;/separator&gt;&lt;format text=&quot;&quot;&gt;&lt;/format&gt;&lt;/value&gt;&lt;value type=&quot;OawDocProperty&quot; name=&quot;Company.Address6&quot;&gt;&lt;separator text=&quot;%CrLf%&quot;&gt;&lt;/separator&gt;&lt;format text=&quot;&quot;&gt;&lt;/format&gt;&lt;/value&gt;&lt;value type=&quot;text&quot;&gt;=========================&lt;separator text=&quot;%CrLf%&quot;&gt;&lt;/separator&gt;&lt;format text=&quot;&quot;&gt;&lt;/format&gt;&lt;/value&gt;&lt;value type=&quot;OawLanguage&quot; name=&quot;Email.TextDisclaimer&quot;&gt;&lt;separator text=&quot;%CrLf%&quot;&gt;&lt;/separator&gt;&lt;format text=&quot;&quot;&gt;&lt;/format&gt;&lt;/value&gt;&lt;value type=&quot;text&quot;&gt;http://www.officeatwork.com&lt;separator text=&quot;%CrLf%&quot;&gt;&lt;/separator&gt;&lt;format text=&quot;&quot;&gt;&lt;/format&gt;&lt;/value&gt;&lt;value type=&quot;text&quot;&gt;=========================&lt;separator text=&quot;%CrLf%&quot;&gt;&lt;/separator&gt;&lt;format text=&quot;&quot;&gt;&lt;/format&gt;&lt;/value&gt;&lt;/body&gt;&lt;/mail&gt;&lt;/send&gt;&lt;send profileUID=&quot;2006120514241910601803&quot;&gt;&lt;PDF&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PDF&gt;&lt;mail&gt;&lt;to&gt;&lt;value type=&quot;OawDocProperty&quot; name=&quot;Rece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value type=&quot;OawBookmark&quot; name=&quot;RecipientIntroduction&quot;&gt;&lt;separator text=&quot;%CrLf%%CrLf%&quot;&gt;&lt;/separator&gt;&lt;format text=&quot;&quot;&gt;&lt;/format&gt;&lt;/value&gt;&lt;value type=&quot;OawLanguage&quot; name=&quot;Email.Text01&quot;&gt;&lt;separator text=&quot;&quot;&gt;&lt;/separator&gt;&lt;format text=&quot;&quot;&gt;&lt;/format&gt;&lt;/value&gt;&lt;value type=&quot;OawBookmark&quot; name=&quot;Subject&quot;&gt;&lt;separator text=&quot;&quot;&gt;&lt;/separator&gt;&lt;format text=&quot;&quot;&gt;&lt;/format&gt;&lt;/value&gt;&lt;value type=&quot;OawLanguage&quot; name=&quot;Email.Text02&quot;&gt;&lt;separator text=&quot;%CrLf%%CrLf%&quot;&gt;&lt;/separator&gt;&lt;format text=&quot;&quot;&gt;&lt;/format&gt;&lt;/value&gt;&lt;value type=&quot;OawBookmark&quot; name=&quot;RecipientClosing&quot;&gt;&lt;separator text=&quot;%CrLf%%CrLf%&quot;&gt;&lt;/separator&gt;&lt;format text=&quot;&quot;&gt;&lt;/format&gt;&lt;/value&gt;&lt;value type=&quot;OawDocProperty&quot; name=&quot;Signature1.Name&quot;&gt;&lt;separator text=&quot;%CrLf%&quot;&gt;&lt;/separator&gt;&lt;format text=&quot;&quot;&gt;&lt;/format&gt;&lt;/value&gt;&lt;value type=&quot;OawDocProperty&quot; name=&quot;Signature1.Function&quot;&gt;&lt;separator text=&quot;%CrLf%%CrLf%&quot;&gt;&lt;/separator&gt;&lt;format text=&quot;&quot;&gt;&lt;/format&gt;&lt;/value&gt;&lt;value type=&quot;OawDocProperty&quot; name=&quot;Company.Company&quot;&gt;&lt;separator text=&quot;%CrLf%&quot;&gt;&lt;/separator&gt;&lt;format text=&quot;&quot;&gt;&lt;/format&gt;&lt;/value&gt;&lt;value type=&quot;OawDocProperty&quot; name=&quot;Company.Address1&quot;&gt;&lt;separator text=&quot;%CrLf%&quot;&gt;&lt;/separator&gt;&lt;format text=&quot;&quot;&gt;&lt;/format&gt;&lt;/value&gt;&lt;value type=&quot;OawDocProperty&quot; name=&quot;Company.Address2&quot;&gt;&lt;separator text=&quot;%CrLf%&quot;&gt;&lt;/separator&gt;&lt;format text=&quot;&quot;&gt;&lt;/format&gt;&lt;/value&gt;&lt;value type=&quot;OawDocProperty&quot; name=&quot;Company.Address3&quot;&gt;&lt;separator text=&quot;%CrLf%&quot;&gt;&lt;/separator&gt;&lt;format text=&quot;&quot;&gt;&lt;/format&gt;&lt;/value&gt;&lt;value type=&quot;OawDocProperty&quot; name=&quot;Company.Address4&quot;&gt;&lt;separator text=&quot;%CrLf%&quot;&gt;&lt;/separator&gt;&lt;format text=&quot;&quot;&gt;&lt;/format&gt;&lt;/value&gt;&lt;value type=&quot;OawDocProperty&quot; name=&quot;Company.Address5&quot;&gt;&lt;separator text=&quot;%CrLf%&quot;&gt;&lt;/separator&gt;&lt;format text=&quot;&quot;&gt;&lt;/format&gt;&lt;/value&gt;&lt;value type=&quot;OawDocProperty&quot; name=&quot;Company.Address6&quot;&gt;&lt;separator text=&quot;%CrLf%&quot;&gt;&lt;/separator&gt;&lt;format text=&quot;&quot;&gt;&lt;/format&gt;&lt;/value&gt;&lt;value type=&quot;text&quot;&gt;=========================&lt;separator text=&quot;%CrLf%&quot;&gt;&lt;/separator&gt;&lt;format text=&quot;&quot;&gt;&lt;/format&gt;&lt;/value&gt;&lt;value type=&quot;OawLanguage&quot; name=&quot;Email.TextDisclaimer&quot;&gt;&lt;separator text=&quot;%CrLf%&quot;&gt;&lt;/separator&gt;&lt;format text=&quot;&quot;&gt;&lt;/format&gt;&lt;/value&gt;&lt;value type=&quot;text&quot;&gt;http://www.officeatwork.com&lt;separator text=&quot;%CrLf%&quot;&gt;&lt;/separator&gt;&lt;format text=&quot;&quot;&gt;&lt;/format&gt;&lt;/value&gt;&lt;value type=&quot;text&quot;&gt;=========================&lt;separator text=&quot;%CrLf%&quot;&gt;&lt;/separator&gt;&lt;format text=&quot;&quot;&gt;&lt;/format&gt;&lt;/value&gt;&lt;/body&gt;&lt;/mail&gt;&lt;/send&gt;&lt;send profileUID=&quot;2006121210395821292110&quot;&gt;&lt;mail&gt;&lt;to&gt;&lt;value type=&quot;OawDocProperty&quot; name=&quot;Receipient.EMail&quot;&gt;&lt;separator text=&quot;&quot;&gt;&lt;/separator&gt;&lt;format text=&quot;&quot;&gt;&lt;/format&gt;&lt;/value&gt;&lt;/to&gt;&lt;cc&gt;&lt;/cc&gt;&lt;bcc&gt;&lt;/bcc&gt;&lt;body&gt;&lt;/body&gt;&lt;subject&gt;&lt;value type=&quot;OawBookmark&quot; name=&quot;Subject&quot;&gt;&lt;separator text=&quot;&quot;&gt;&lt;/separator&gt;&lt;format text=&quot;&quot;&gt;&lt;/format&gt;&lt;/value&gt;&lt;/subject&gt;&lt;/mail&gt;&lt;word&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subject&gt;&lt;value type=&quot;OawBookmark&quot; name=&quot;Subject&quot;&gt;&lt;separator text=&quot;&quot;&gt;&lt;/separator&gt;&lt;format text=&quot;&quot;&gt;&lt;/format&gt;&lt;/value&gt;&lt;/subject&gt;&lt;title&gt;&lt;value type=&quot;OawBookmark&quot; name=&quot;ContentType&quot;&gt;&lt;separator text=&quot;&quot;&gt;&lt;/separator&gt;&lt;format text=&quot;&quot;&gt;&lt;/format&gt;&lt;/value&gt;&lt;/title&gt;&lt;fileName&gt;&lt;value type=&quot;OawBookmark&quot; name=&quot;Subject&quot;&gt;&lt;separator text=&quot;&quot;&gt;&lt;/separator&gt;&lt;format text=&quot;&quot;&gt;&lt;/format&gt;&lt;/value&gt;&lt;/fileName&gt;&lt;/word&gt;&lt;PDF&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subject&gt;&lt;value type=&quot;OawBookmark&quot; name=&quot;Subject&quot;&gt;&lt;separator text=&quot;&quot;&gt;&lt;/separator&gt;&lt;format text=&quot;&quot;&gt;&lt;/format&gt;&lt;/value&gt;&lt;/subject&gt;&lt;title&gt;&lt;value type=&quot;OawBookmark&quot; name=&quot;ContentType&quot;&gt;&lt;separator text=&quot;&quot;&gt;&lt;/separator&gt;&lt;format text=&quot;&quot;&gt;&lt;/format&gt;&lt;/value&gt;&lt;/title&gt;&lt;fileName&gt;&lt;value type=&quot;OawBookmark&quot; name=&quot;Subject&quot;&gt;&lt;separator text=&quot;&quot;&gt;&lt;/separator&gt;&lt;format text=&quot;&quot;&gt;&lt;/format&gt;&lt;/value&gt;&lt;/fileName&gt;&lt;/PDF&gt;&lt;/send&gt;&lt;save profileUID=&quot;2006121210441235887611&quot;&gt;&lt;word&gt;&lt;keywords&gt;&lt;/keywords&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author&gt;&lt;value type=&quot;OawDocProperty&quot; name=&quot;Author.Name&quot;&gt;&lt;separator text=&quot;&quot;&gt;&lt;/separator&gt;&lt;format text=&quot;&quot;&gt;&lt;/format&gt;&lt;/value&gt;&lt;/author&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word&gt;&lt;PDF&gt;&lt;keywords&gt;&lt;/keywords&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author&gt;&lt;value type=&quot;OawDocProperty&quot; name=&quot;Author.Name&quot;&gt;&lt;separator text=&quot;&quot;&gt;&lt;/separator&gt;&lt;format text=&quot;&quot;&gt;&lt;/format&gt;&lt;/value&gt;&lt;/author&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PDF&gt;&lt;/save&gt;&lt;/OawOMS&gt;_x000d_"/>
    <w:docVar w:name="oawPaperSize" w:val="7"/>
    <w:docVar w:name="OawPrint.2003010711185094343750537"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04040214370529854396" w:val="&lt;source&gt;&lt;documentProperty UID=&quot;&quot;&gt;&lt;Fields List=&quot;&quot;/&gt;&lt;OawPicture name=&quot;Logo&quot; field=&quot;&quot; UID=&quot;2004030310155302814490&quot; top=&quot;0&quot; left=&quot;0&quot; relativeHorizontalPosition=&quot;1&quot; relativeVerticalPosition=&quot;1&quot; anchorBookmark=&quot;Logo2,Logo&quot; horizontalAdjustment=&quot;0&quot; verticalAdjustment=&quot;0&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06120514062149532222"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06120514073882160728" w:val="&lt;source&gt;&lt;documentProperty UID=&quot;&quot;&gt;&lt;Fields List=&quot;&quot;/&gt;&lt;OawPicture name=&quot;Logo&quot; field=&quot;&quot; UID=&quot;2004030310155302814490&quot; top=&quot;0&quot; left=&quot;0&quot; relativeHorizontalPosition=&quot;1&quot; relativeVerticalPosition=&quot;1&quot; anchorBookmark=&quot;Logo2,Logo&quot; horizontalAdjustment=&quot;0&quot; verticalAdjustment=&quot;0&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06120711380151760646" w:val="&lt;source&gt;&lt;documentProperty UID=&quot;2002122010583847234010578&quot;&gt;&lt;Fields List=&quot;SignatureHighResColor&quot;/&gt;&lt;OawPicture name=&quot;Signature1&quot; field=&quot;SignatureHighResColor&quot; UID=&quot;2004040209084980843362&quot; top=&quot;-150&quot; left=&quot;-100&quot; relativeHorizontalPosition=&quot;0&quot; relativeVerticalPosition=&quot;2&quot; anchorBookmark=&quot;Signature&quot;/&gt;&lt;/documentProperty&gt;&lt;documentProperty UID=&quot;2003061115381095709037&quot;&gt;&lt;Fields List=&quot;SignatureHighResColor&quot;/&gt;&lt;OawPicture name=&quot;Signature2&quot; field=&quot;SignatureHighResColor&quot; UID=&quot;2004040210492106773324&quot; top=&quot;-150&quot; left=&quot;800&quot; relativeHorizontalPosition=&quot;0&quot; relativeVerticalPosition=&quot;2&quot; anchorBookmark=&quot;Signature&quot;/&gt;&lt;/documentProperty&gt;&lt;documentProperty UID=&quot;2003060614150123456789&quot;&gt;&lt;SQL&gt;SELECT Value, UID FROM Data WHERE LCID = '%WhereLCID%';&lt;/SQL&gt;&lt;OawDocProperty name=&quot;Outputprofile.ExternalSignature&quot; field=&quot;Outputprofile.External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05949584758" w:val="&lt;source&gt;&lt;documentProperty UID=&quot;2003060614150123456789&quot;&gt;&lt;SQL&gt;SELECT Value, UID FROM Data WHERE LCID = '%WhereLCID%';&lt;/SQL&gt;&lt;OawDocProperty name=&quot;Outputprofile.Internal&quot; field=&quot;Outputprofile.In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10808109584" w:val="&lt;source&gt;&lt;documentProperty UID=&quot;2003060614150123456789&quot;&gt;&lt;SQL&gt;SELECT Value, UID FROM Data WHERE LCID = '%WhereLCID%';&lt;/SQL&gt;&lt;OawDocProperty name=&quot;Outputprofile.Internal&quot; field=&quot;Outputprofile.In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15554119854" w:val="&lt;source&gt;&lt;documentProperty UID=&quot;2003060614150123456789&quot;&gt;&lt;SQL&gt;SELECT Value, UID FROM Data WHERE LCID = '%WhereLCID%';&lt;/SQL&gt;&lt;OawDocProperty name=&quot;Outputprofile.Internal&quot; field=&quot;Outputprofile.In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43648299648" w:val="&lt;source&gt;&lt;documentProperty UID=&quot;2003060614150123456789&quot;&gt;&lt;SQL&gt;SELECT Value, UID FROM Data WHERE LCID = '%WhereLCID%';&lt;/SQL&gt;&lt;OawDocProperty name=&quot;Outputprofile.External&quot; field=&quot;Outputprofile.Ex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84326300121" w:val="&lt;source&gt;&lt;documentProperty UID=&quot;2003060614150123456789&quot;&gt;&lt;SQL&gt;SELECT Value, UID FROM Data WHERE LCID = '%WhereLCID%';&lt;/SQL&gt;&lt;OawDocProperty name=&quot;Outputprofile.External&quot; field=&quot;Outputprofile.Ex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85275568157" w:val="&lt;source&gt;&lt;documentProperty UID=&quot;2003060614150123456789&quot;&gt;&lt;SQL&gt;SELECT Value, UID FROM Data WHERE LCID = '%WhereLCID%';&lt;/SQL&gt;&lt;OawDocProperty name=&quot;Outputprofile.External&quot; field=&quot;Outputprofile.Ex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3"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4" w:val="&lt;source&gt;&lt;documentProperty UID=&quot;&quot;&gt;&lt;Fields List=&quot;&quot;/&gt;&lt;OawPicture name=&quot;Logo&quot; field=&quot;&quot; UID=&quot;2004030310155302814490&quot; top=&quot;0&quot; left=&quot;0&quot; relativeHorizontalPosition=&quot;1&quot; relativeVerticalPosition=&quot;1&quot; anchorBookmark=&quot;Logo2,Logo&quot; horizontalAdjustment=&quot;0&quot; verticalAdjustment=&quot;0&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erTray.2003010711185094343750537" w:val="document.firstpage:=2004040215283940034110;document.otherpages:=2004040215283940034110;"/>
    <w:docVar w:name="OawPrinterTray.2004040214370529854396" w:val="document.firstpage:=2003061718064858105452;document.otherpages:=2003061718064858105452;"/>
    <w:docVar w:name="OawPrinterTray.2006120514062149532222" w:val="document.firstpage:=2003061718080779000241;document.otherpages:=2003061718080779000241;"/>
    <w:docVar w:name="OawPrinterTray.2006120514073882160728" w:val="document.firstpage:=2003061718064858105452;document.otherpages:=2003061718064858105452;"/>
    <w:docVar w:name="OawPrinterTray.2006120711380151760646" w:val="document.firstpage:=2003061718080779000241;document.otherpages:=2003061718080779000241;"/>
    <w:docVar w:name="OawPrinterTray.2010071914505949584758" w:val="document.firstpage:=2003061718080779000241;document.otherpages:=2003061718080779000241;"/>
    <w:docVar w:name="OawPrinterTray.2010071914510808109584" w:val="document.firstpage:=2010071914442260920131;document.otherpages:=2010071914442260920131;"/>
    <w:docVar w:name="OawPrinterTray.2010071914515554119854" w:val="document.firstpage:=2010071914525983794155;document.otherpages:=2010071914525983794155;"/>
    <w:docVar w:name="OawPrinterTray.2010071914543648299648" w:val="document.firstpage:=2003061718080779000241;document.otherpages:=2003061718080779000241;"/>
    <w:docVar w:name="OawPrinterTray.2010071914584326300121" w:val="document.firstpage:=2010071914442260920131;document.otherpages:=2010071914442260920131;"/>
    <w:docVar w:name="OawPrinterTray.2010071914585275568157" w:val="document.firstpage:=2010071914525983794155;document.otherpages:=2010071914525983794155;"/>
    <w:docVar w:name="OawPrinterTray.3" w:val="document.firstpage:=2003061718080779000241;document.otherpages:=2003061718080779000241;"/>
    <w:docVar w:name="OawPrinterTray.4" w:val="document.firstpage:=2003061718064858105452;document.otherpages:=2003061718064858105452;"/>
    <w:docVar w:name="OawPrintRestore.2003010711185094343750537"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04040214370529854396"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06120514062149532222"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06120514073882160728"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06120711380151760646"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OawDocProperty name=&quot;Outputprofile.ExternalSignature&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05949584758" w:val="&lt;source&gt;&lt;documentProperty UID=&quot;&quot;&gt;&lt;Fields List=&quot;&quot;/&gt;&lt;OawDocProperty name=&quot;Outputprofile.In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10808109584" w:val="&lt;source&gt;&lt;documentProperty UID=&quot;&quot;&gt;&lt;Fields List=&quot;&quot;/&gt;&lt;OawDocProperty name=&quot;Outputprofile.In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15554119854" w:val="&lt;source&gt;&lt;documentProperty UID=&quot;&quot;&gt;&lt;Fields List=&quot;&quot;/&gt;&lt;OawDocProperty name=&quot;Outputprofile.In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43648299648" w:val="&lt;source&gt;&lt;documentProperty UID=&quot;&quot;&gt;&lt;Fields List=&quot;&quot;/&gt;&lt;OawDocProperty name=&quot;Outputprofile.Ex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84326300121" w:val="&lt;source&gt;&lt;documentProperty UID=&quot;&quot;&gt;&lt;Fields List=&quot;&quot;/&gt;&lt;OawDocProperty name=&quot;Outputprofile.Ex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85275568157" w:val="&lt;source&gt;&lt;documentProperty UID=&quot;&quot;&gt;&lt;Fields List=&quot;&quot;/&gt;&lt;OawDocProperty name=&quot;Outputprofile.Ex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3"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4"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ojectID" w:val="luchmasterQS"/>
    <w:docVar w:name="OawRecipients" w:val="&lt;?xml version=&quot;1.0&quot;?&gt;_x000d_&lt;Recipients&gt;&lt;Recipient&gt;&lt;UID&gt;2023062307501142087965&lt;/UID&gt;&lt;IDName&gt;Empfänger&lt;/IDName&gt;&lt;RecipientPlainUnchanged&gt;-1&lt;/RecipientPlainUnchanged&gt;&lt;RecipientActive&gt;-1&lt;/RecipientActive&gt;&lt;RecipientIcon&gt;Contact&lt;/RecipientIcon&gt;&lt;MappingTableLabel/&gt;&lt;MappingTableActive/&gt;&lt;DeliveryOption&gt;&lt;/DeliveryOption&gt;&lt;DeliveryOption2&gt;&lt;/DeliveryOption2&gt;&lt;Company/&gt;&lt;Department/&gt;&lt;Title/&gt;&lt;FirstName/&gt;&lt;MiddleName/&gt;&lt;LastName/&gt;&lt;Suffix/&gt;&lt;FullName/&gt;&lt;JobTitle/&gt;&lt;AddressStreet/&gt;&lt;AddressZIP/&gt;&lt;AddressCity/&gt;&lt;Address/&gt;&lt;CompleteAddress/&gt;&lt;AddressSingleLine/&gt;&lt;Telephone/&gt;&lt;Fax/&gt;&lt;EMail/&gt;&lt;CopyTo/&gt;&lt;Introduction&gt;%SelectionStart%Sehr geehrte Damen und Herren%SelectionEnd%&lt;/Introduction&gt;&lt;Closing&gt;Freundliche Grüsse&lt;/Closing&gt;&lt;FormattedFullAddress&gt;&lt;/FormattedFullAddress&gt;&lt;CompleteAddressImported/&gt;&lt;BBZ.SchülerAnrede/&gt;&lt;BBZ.SchülerVorname/&gt;&lt;BBZ.SchülerName/&gt;&lt;BBZ.SchülerName2/&gt;&lt;BBZ.SchülerStrasse/&gt;&lt;BBZ.SchülerPostfach/&gt;&lt;BBZ.SchülerOrt/&gt;&lt;BBZ.SchülerPLZ/&gt;&lt;BBZ.GebDatum/&gt;&lt;BBZ.Klasse/&gt;&lt;BBZ.Ausbildung/&gt;&lt;BBZ.Lehrende/&gt;&lt;BBZ.LBAnrede/&gt;&lt;BBZ.LBName/&gt;&lt;BBZ.LBName2/&gt;&lt;BBZ.LBVorname/&gt;&lt;BBZ.LBStrasse/&gt;&lt;BBZ.LBPostfach/&gt;&lt;BBZ.LBPLZ/&gt;&lt;BBZ.LBOrt/&gt;&lt;BBZ.LBTelGeschaeft/&gt;&lt;IntroductionImported/&gt;&lt;/Recipient&gt;&lt;/Recipients&gt;_x000d_"/>
    <w:docVar w:name="OawSave.2003112513571987705547"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3112610595290705547"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3112717153125284480" w:val="&lt;source&gt;&lt;documentProperty UID=&quot;2002122011014149059130932&quot;&gt;&lt;Fields List=&quot;LogoHighResColor&quot;/&gt;&lt;OawPicture name=&quot;Logo&quot; field=&quot;LogoHighRes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4040214492466553768"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4062216425255253277" w:val="&lt;source&gt;&lt;documentProperty UID=&quot;2003060614150123456789&quot;&gt;&lt;SQL&gt;SELECT Value, UID FROM Data WHERE LCID = '%WhereLCID%';&lt;/SQL&gt;&lt;OawDocProperty name=&quot;Outputprofile.Internal&quot; field=&quot;Outputprofile.In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6120514374995979992"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6120514401556040061" w:val="&lt;source&gt;&lt;documentProperty UID=&quot;2003060614150123456789&quot;&gt;&lt;SQL&gt;SELECT Value, UID FROM Data WHERE LCID = '%WhereLCID%';&lt;/SQL&gt;&lt;OawDocProperty name=&quot;Outputprofile.External&quot; field=&quot;Outputprofile.Ex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6120514412679025182"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6120514423114802349"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6121210441235887611" w:val="&lt;source&gt;&lt;documentProperty UID=&quot;2002122010583847234010578&quot;&gt;&lt;Fields List=&quot;SignatureLowResColor&quot;/&gt;&lt;OawPicture name=&quot;Signature1&quot; field=&quot;SignatureLowResColor&quot; UID=&quot;2004040209084980843362&quot; top=&quot;-150&quot; left=&quot;-100&quot; relativeHorizontalPosition=&quot;0&quot; relativeVerticalPosition=&quot;2&quot; anchorBookmark=&quot;Signature&quot;/&gt;&lt;/documentProperty&gt;&lt;documentProperty UID=&quot;2003061115381095709037&quot;&gt;&lt;Fields List=&quot;SignatureLowResColor&quot;/&gt;&lt;OawPicture name=&quot;Signature2&quot; field=&quot;SignatureLowResColor&quot; UID=&quot;2004040210492106773324&quot; top=&quot;-150&quot; left=&quot;800&quot; relativeHorizontalPosition=&quot;0&quot; relativeVerticalPosition=&quot;2&quot; anchorBookmark=&quot;Signature&quot;/&gt;&lt;/documentProperty&gt;&lt;documentProperty UID=&quot;2003060614150123456789&quot;&gt;&lt;SQL&gt;SELECT Value, UID FROM Data WHERE LCID = '%WhereLCID%';&lt;/SQL&gt;&lt;OawDocProperty name=&quot;Outputprofile.ExternalSignature&quot; field=&quot;Outputprofile.External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3112513571987705547"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3112610595290705547"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3112717153125284480"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4040214492466553768"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4062216425255253277" w:val="&lt;source&gt;&lt;documentProperty UID=&quot;&quot;&gt;&lt;Fields List=&quot;&quot;/&gt;&lt;OawDocProperty name=&quot;Outputprofile.In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6120514374995979992"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6120514401556040061" w:val="&lt;source&gt;&lt;documentProperty UID=&quot;&quot;&gt;&lt;Fields List=&quot;&quot;/&gt;&lt;OawDocProperty name=&quot;Outputprofile.Ex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6120514412679025182"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6120514423114802349"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6121210441235887611"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OawDocProperty name=&quot;Outputprofile.ExternalSignature&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criptor" w:val="&lt;?xml version=&quot;1.0&quot; encoding=&quot;ISO-8859-1&quot;?&gt;_x000d__x000a_&lt;scriptor xmlns:xsi=&quot;http://www.w3.org/2001/XMLSchema-instance&quot; xsi:noNamespaceSchemaLocation=&quot;Scriptor_1.xsd&quot; SchemaVersion=&quot;1&quot;&gt;&lt;/scriptor&gt;_x000d__x000a_"/>
    <w:docVar w:name="OawSelectedSource.200212191811121321310321301031x" w:val="&lt;empty/&gt;"/>
    <w:docVar w:name="OawSelectedSource.2002122010583847234010578" w:val="&lt;empty/&gt;"/>
    <w:docVar w:name="OawSelectedSource.2002122011014149059130932" w:val="&lt;empty/&gt;"/>
    <w:docVar w:name="OawSelectedSource.2003061115381095709037" w:val="&lt;empty/&gt;"/>
    <w:docVar w:name="OawSelectedSource.2003080714212273705547" w:val="&lt;empty/&gt;"/>
    <w:docVar w:name="OawSelectedSource.2004112217333376588294" w:val="&lt;empty/&gt;"/>
    <w:docVar w:name="OawSelectedSource.2006040509495284662868" w:val="&lt;empty/&gt;"/>
    <w:docVar w:name="OawSelectedSource.2009082513331568340343" w:val="&lt;empty/&gt;"/>
    <w:docVar w:name="OawSelectedSource.2010020409223900652065" w:val="&lt;empty/&gt;"/>
    <w:docVar w:name="OawSelectedSource.2010072016315072560894" w:val="&lt;empty/&gt;"/>
    <w:docVar w:name="OawSelectedSource.2015111110142100000001" w:val="&lt;empty/&gt;"/>
    <w:docVar w:name="OawSelectedSource.2016022308391031585750" w:val="&lt;empty/&gt;"/>
    <w:docVar w:name="OawSelectedSource.2016110913315368876110" w:val="&lt;empty/&gt;"/>
    <w:docVar w:name="OawSend.1"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3010711200895123470110" w:val="&lt;source&gt;&lt;documentProperty UID=&quot;2003060614150123456789&quot;&gt;&lt;SQL&gt;SELECT Value, UID FROM Data WHERE LCID = '%WhereLCID%';&lt;/SQL&gt;&lt;OawDocProperty name=&quot;Outputprofile.Internal&quot; field=&quot;Outputprofile.In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4040214394214143821" w:val="&lt;source&gt;&lt;documentProperty UID=&quot;2002122011014149059130932&quot;&gt;&lt;Fields List=&quot;LogoLowResColor&quot;/&gt;&lt;OawPicture name=&quot;Logo&quot; field=&quot;LogoLowRes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4040214394261858638"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6120514175878093883" w:val="&lt;source&gt;&lt;documentProperty UID=&quot;2003060614150123456789&quot;&gt;&lt;SQL&gt;SELECT Value, UID FROM Data WHERE LCID = '%WhereLCID%';&lt;/SQL&gt;&lt;OawDocProperty name=&quot;Outputprofile.External&quot; field=&quot;Outputprofile.Ex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6120514215842576656"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6120514241910601803"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6121210395821292110" w:val="&lt;source&gt;&lt;documentProperty UID=&quot;2002122010583847234010578&quot;&gt;&lt;Fields List=&quot;SignatureLowResColor&quot;/&gt;&lt;OawPicture name=&quot;Signature1&quot; field=&quot;SignatureLowResColor&quot; UID=&quot;2004040209084980843362&quot; top=&quot;-150&quot; left=&quot;-100&quot; relativeHorizontalPosition=&quot;0&quot; relativeVerticalPosition=&quot;2&quot; anchorBookmark=&quot;Signature&quot;/&gt;&lt;/documentProperty&gt;&lt;documentProperty UID=&quot;2003061115381095709037&quot;&gt;&lt;Fields List=&quot;SignatureLowResColor&quot;/&gt;&lt;OawPicture name=&quot;Signature2&quot; field=&quot;SignatureLowResColor&quot; UID=&quot;2004040210492106773324&quot; top=&quot;-150&quot; left=&quot;800&quot; relativeHorizontalPosition=&quot;0&quot; relativeVerticalPosition=&quot;2&quot; anchorBookmark=&quot;Signature&quot;/&gt;&lt;/documentProperty&gt;&lt;documentProperty UID=&quot;2003060614150123456789&quot;&gt;&lt;SQL&gt;SELECT Value, UID FROM Data WHERE LCID = '%WhereLCID%';&lt;/SQL&gt;&lt;OawDocProperty name=&quot;Outputprofile.ExternalSignature&quot; field=&quot;Outputprofile.External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1"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3010711200895123470110" w:val="&lt;source&gt;&lt;documentProperty UID=&quot;&quot;&gt;&lt;Fields List=&quot;&quot;/&gt;&lt;OawDocProperty name=&quot;Outputprofile.In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4040214394214143821"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4040214394261858638"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6120514175878093883" w:val="&lt;source&gt;&lt;documentProperty UID=&quot;&quot;&gt;&lt;Fields List=&quot;&quot;/&gt;&lt;OawDocProperty name=&quot;Outputprofile.Ex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6120514215842576656"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6120514241910601803"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6121210395821292110"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OawDocProperty name=&quot;Outputprofile.ExternalSignature&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TemplateProperties" w:val="password:=&lt;Semicolon/&gt;MnO`rrvnqc.=;jumpToFirstField:=1;dotReverenceRemove:=0;resizeA4Letter:=0;unpdateDocPropsOnNewOnly:=0;showAllNoteItems:=0;CharCodeChecked:=;CharCodeUnchecked:=;WizardSteps:=0|1|4;DocumentTitle:=;DisplayName:=W2 - H - LAZ - DIMB;ID:=;protectionType:=-1;"/>
    <w:docVar w:name="OawTemplatePropertiesXML" w:val="&lt;?xml version=&quot;1.0&quot;?&gt;_x000d_&lt;TemplateProperties&gt;&lt;RecipientFields&gt;&lt;Field UID=&quot;2008091113140639498668&quot; Label=&quot;&quot;/&gt;&lt;Field UID=&quot;2004031513575326984562&quot; Label=&quot;&quot;/&gt;&lt;Field UID=&quot;2004031514011258946758&quot; Label=&quot;&quot;/&gt;&lt;Field UID=&quot;2004031514034574120309&quot; Label=&quot;&quot;/&gt;&lt;Field UID=&quot;2004031181448127964532&quot; Label=&quot;&quot;/&gt;&lt;Field UID=&quot;2004031181449458765301&quot; Label=&quot;&quot;/&gt;&lt;/RecipientFields&gt;&lt;ProtectionType&gt;-1&lt;/ProtectionType&gt;&lt;Password&gt;&lt;/Password&gt;&lt;Validation&gt;&lt;/Validation&gt;&lt;/TemplateProperties&gt;_x000d_"/>
    <w:docVar w:name="OawTemplateVersion" w:val="12"/>
    <w:docVar w:name="OawTemplPropsCm" w:val="&lt;TemplPropsCm xmlns:xsi=&quot;http://www.w3.org/2001/XMLSchema-instance&quot; xsi:noNamespaceSchemaLocation=&quot;TemplPropsCm_1.xsd&quot; SchemaVersion=&quot;1&quot; TemplateID=&quot;&quot; TemplateVersion=&quot;&quot;&gt;_x000d_&lt;Bookmark Name=&quot;Text&quot; Label=&quot;&amp;lt;translate&amp;gt;SmartContent.Text&amp;lt;/translate&amp;gt;&quot;/&gt;_x000d_&lt;/TemplPropsCm&gt;"/>
    <w:docVar w:name="OawTemplPropsStm" w:val="&lt;TemplPropsStm xmlns:xsi=&quot;http://www.w3.org/2001/XMLSchema-instance&quot; xsi:noNamespaceSchemaLocation=&quot;TemplPropsStm_1.xsd&quot; SchemaVersion=&quot;1&quot; TemplateID=&quot;&quot; TemplateVersion=&quot;&quot;&gt;_x000d_&lt;Bookmark Name=&quot;Datum&quot; Label=&quot;Datum&quot; Style=&quot;CityDate&quot;/&gt;_x000d_&lt;Bookmark Name=&quot;Metadaten&quot; Label=&quot;Metadaten&quot; Style=&quot;Metadaten&quot;/&gt;_x000d_&lt;Bookmark Name=&quot;Subject&quot; Label=&quot;&amp;lt;translate&amp;gt;SmartTemplate.Subject&amp;lt;/translate&amp;gt;&quot; Style=&quot;Betreff&quot;/&gt;_x000d_&lt;Bookmark Name=&quot;Text&quot; Label=&quot;&amp;lt;translate&amp;gt;SmartTemplate.Text&amp;lt;/translate&amp;gt;&quot;/&gt;_x000d_&lt;/TemplPropsStm&gt;"/>
    <w:docVar w:name="OawVersionPicture.2004030310155302814490" w:val="Luzern.Logo.2100.350.emf;2023.04.11-16:57:00"/>
    <w:docVar w:name="OawVersionPictureInline.2004030310155302814490" w:val="Luzern.Logo.2100.350.emf;2023.04.11-16:57:00"/>
    <w:docVar w:name="officeatworkWordMasterTemplateConfiguration" w:val="&lt;!--Created with officeatwork--&gt;_x000d__x000a_&lt;WordMasterTemplateConfiguration&gt;_x000d__x000a_  &lt;LayoutSets /&gt;_x000d__x000a_  &lt;Pictures&gt;_x000d__x000a_    &lt;Picture Id=&quot;99986129-8f4c-4b14-956d-d4f1&quot; IdName=&quot;Logo&quot; IsSelected=&quot;False&quot; IsExpanded=&quot;True&quot;&gt;_x000d__x000a_      &lt;AlternativeText Title=&quot;&quot;&gt;&lt;/AlternativeText&gt;_x000d__x000a_      &lt;PageSetupSpecifics&gt;_x000d__x000a_        &lt;PageSetupSpecific IdName=&quot;A4H_LogoColor&quot; PaperSize=&quot;A4&quot; Orientation=&quot;Portrait&quot; IsSelected=&quot;false&quot;&gt;_x000d__x000a_          &lt;Source Value=&quot;[[MasterProperty(&amp;quot;Organisation&amp;quot;, &amp;quot;LogoColor&amp;quot;)]]&quot; /&gt;_x000d__x000a_          &lt;HorizontalPosition Relative=&quot;Page&quot; Alignment=&quot;Left&quot; Unit=&quot;cm&quot;&gt;0&lt;/HorizontalPosition&gt;_x000d__x000a_          &lt;VerticalPosition Relative=&quot;Page&quot; Alignment=&quot;Top&quot; Unit=&quot;cm&quot;&gt;0&lt;/VerticalPosition&gt;_x000d__x000a_          &lt;OutputProfileSpecifics&gt;_x000d__x000a_            &lt;OutputProfileSpecific Type=&quot;Print&quot; Id=&quot;2010071914505949584758&quot; /&gt;_x000d__x000a_            &lt;OutputProfileSpecific Type=&quot;Print&quot; Id=&quot;2010071914510808109584&quot; /&gt;_x000d__x000a_            &lt;OutputProfileSpecific Type=&quot;Print&quot; Id=&quot;2010071914515554119854&quot; /&gt;_x000d__x000a_            &lt;OutputProfileSpecific Type=&quot;Print&quot; Id=&quot;2010071914543648299648&quot; /&gt;_x000d__x000a_            &lt;OutputProfileSpecific Type=&quot;Print&quot; Id=&quot;2010071914584326300121&quot; /&gt;_x000d__x000a_            &lt;OutputProfileSpecific Type=&quot;Print&quot; Id=&quot;2010071914585275568157&quot; /&gt;_x000d__x000a_            &lt;OutputProfileSpecific Type=&quot;Print&quot; Id=&quot;2006120711380151760646&quot; /&gt;_x000d__x000a_            &lt;OutputProfileSpecific Type=&quot;Print&quot; Id=&quot;4&quot; /&gt;_x000d__x000a_            &lt;OutputProfileSpecific Type=&quot;Save&quot; Id=&quot;2006120514401556040061&quot; /&gt;_x000d__x000a_            &lt;OutputProfileSpecific Type=&quot;Save&quot; Id=&quot;2004062216425255253277&quot; /&gt;_x000d__x000a_            &lt;OutputProfileSpecific Type=&quot;Send&quot; Id=&quot;2003010711200895123470110&quot; /&gt;_x000d__x000a_            &lt;OutputProfileSpecific Type=&quot;Send&quot; Id=&quot;2006120514175878093883&quot; /&gt;_x000d__x000a_          &lt;/OutputProfileSpecifics&gt;_x000d__x000a_        &lt;/PageSetupSpecific&gt;_x000d__x000a_      &lt;/PageSetupSpecifics&gt;_x000d__x000a_    &lt;/Picture&gt;_x000d__x000a_    &lt;Picture Id=&quot;6d20daab-4b76-4409-92e6-50bc&quot; IdName=&quot;Zertifikat&quot; IsSelected=&quot;False&quot; IsExpanded=&quot;True&quot;&gt;_x000d__x000a_      &lt;AlternativeText Title=&quot;&quot;&gt;&lt;/AlternativeText&gt;_x000d__x000a_      &lt;PageSetupSpecifics&gt;_x000d__x000a_        &lt;PageSetupSpecific IdName=&quot;A4H_Zertifikate&quot; PaperSize=&quot;A4&quot; Orientation=&quot;Portrait&quot; IsSelected=&quot;true&quot;&gt;_x000d__x000a_          &lt;Source Value=&quot;[[MasterProperty(&amp;quot;Organisation&amp;quot;, &amp;quot;LogoZertifikate&amp;quot;)]]&quot; /&gt;_x000d__x000a_          &lt;HorizontalPosition Relative=&quot;Page&quot; Alignment=&quot;Left&quot; Unit=&quot;cm&quot;&gt;0&lt;/HorizontalPosition&gt;_x000d__x000a_          &lt;VerticalPosition Relative=&quot;Page&quot; Alignment=&quot;Top&quot; Unit=&quot;cm&quot;&gt;0&lt;/VerticalPosition&gt;_x000d__x000a_          &lt;OutputProfileSpecifics&gt;_x000d__x000a_            &lt;OutputProfileSpecific Type=&quot;Print&quot; Id=&quot;2010071914505949584758&quot; /&gt;_x000d__x000a_            &lt;OutputProfileSpecific Type=&quot;Print&quot; Id=&quot;2010071914510808109584&quot; /&gt;_x000d__x000a_            &lt;OutputProfileSpecific Type=&quot;Print&quot; Id=&quot;2010071914515554119854&quot; /&gt;_x000d__x000a_            &lt;OutputProfileSpecific Type=&quot;Print&quot; Id=&quot;2010071914543648299648&quot; /&gt;_x000d__x000a_            &lt;OutputProfileSpecific Type=&quot;Print&quot; Id=&quot;2010071914584326300121&quot; /&gt;_x000d__x000a_            &lt;OutputProfileSpecific Type=&quot;Print&quot; Id=&quot;2010071914585275568157&quot; /&gt;_x000d__x000a_            &lt;OutputProfileSpecific Type=&quot;Print&quot; Id=&quot;2006120711380151760646&quot; /&gt;_x000d__x000a_            &lt;OutputProfileSpecific Type=&quot;Print&quot; Id=&quot;4&quot; /&gt;_x000d__x000a_            &lt;OutputProfileSpecific Type=&quot;Save&quot; Id=&quot;2006120514401556040061&quot; /&gt;_x000d__x000a_            &lt;OutputProfileSpecific Type=&quot;Save&quot; Id=&quot;2004062216425255253277&quot; /&gt;_x000d__x000a_            &lt;OutputProfileSpecific Type=&quot;Send&quot; Id=&quot;2003010711200895123470110&quot; /&gt;_x000d__x000a_            &lt;OutputProfileSpecific Type=&quot;Send&quot; Id=&quot;2006120514175878093883&quot; /&gt;_x000d__x000a_          &lt;/OutputProfileSpecifics&gt;_x000d__x000a_        &lt;/PageSetupSpecific&gt;_x000d__x000a_      &lt;/PageSetupSpecifics&gt;_x000d__x000a_    &lt;/Picture&gt;_x000d__x000a_  &lt;/Pictures&gt;_x000d__x000a_  &lt;PaperSettings /&gt;_x000d__x000a_&lt;/WordMasterTemplateConfiguration&gt;"/>
  </w:docVars>
  <w:rsids>
    <w:rsidRoot w:val="00616DFF"/>
    <w:rsid w:val="000104E9"/>
    <w:rsid w:val="000128E5"/>
    <w:rsid w:val="0002717F"/>
    <w:rsid w:val="00033EFE"/>
    <w:rsid w:val="00034EC1"/>
    <w:rsid w:val="00044BD9"/>
    <w:rsid w:val="0004567B"/>
    <w:rsid w:val="00056915"/>
    <w:rsid w:val="00070E29"/>
    <w:rsid w:val="00090052"/>
    <w:rsid w:val="00095D55"/>
    <w:rsid w:val="000A43AE"/>
    <w:rsid w:val="000A46A0"/>
    <w:rsid w:val="000B11F0"/>
    <w:rsid w:val="000D7159"/>
    <w:rsid w:val="000E20BF"/>
    <w:rsid w:val="000E7AE1"/>
    <w:rsid w:val="000F7348"/>
    <w:rsid w:val="0011152B"/>
    <w:rsid w:val="00123F73"/>
    <w:rsid w:val="00124CC6"/>
    <w:rsid w:val="00126127"/>
    <w:rsid w:val="00126F05"/>
    <w:rsid w:val="001572A4"/>
    <w:rsid w:val="001703DA"/>
    <w:rsid w:val="001A2620"/>
    <w:rsid w:val="001A459E"/>
    <w:rsid w:val="001A51D1"/>
    <w:rsid w:val="001B4019"/>
    <w:rsid w:val="001D113E"/>
    <w:rsid w:val="001D3D8F"/>
    <w:rsid w:val="001D69F1"/>
    <w:rsid w:val="001E3907"/>
    <w:rsid w:val="001F17C0"/>
    <w:rsid w:val="00230248"/>
    <w:rsid w:val="002469A7"/>
    <w:rsid w:val="00261089"/>
    <w:rsid w:val="002A7807"/>
    <w:rsid w:val="002B4479"/>
    <w:rsid w:val="002B54E1"/>
    <w:rsid w:val="002B753D"/>
    <w:rsid w:val="002C235E"/>
    <w:rsid w:val="00343A3E"/>
    <w:rsid w:val="003466E7"/>
    <w:rsid w:val="003514A5"/>
    <w:rsid w:val="0035461D"/>
    <w:rsid w:val="00357DF5"/>
    <w:rsid w:val="00363BB4"/>
    <w:rsid w:val="0039032D"/>
    <w:rsid w:val="003A229F"/>
    <w:rsid w:val="003B5388"/>
    <w:rsid w:val="003C2886"/>
    <w:rsid w:val="003C67F5"/>
    <w:rsid w:val="003E42D3"/>
    <w:rsid w:val="003F5B03"/>
    <w:rsid w:val="00407049"/>
    <w:rsid w:val="00414AD6"/>
    <w:rsid w:val="0042065C"/>
    <w:rsid w:val="00422422"/>
    <w:rsid w:val="0042563F"/>
    <w:rsid w:val="004258B6"/>
    <w:rsid w:val="00430AC0"/>
    <w:rsid w:val="00434EA2"/>
    <w:rsid w:val="00434F10"/>
    <w:rsid w:val="0043590E"/>
    <w:rsid w:val="00473DA5"/>
    <w:rsid w:val="004839E8"/>
    <w:rsid w:val="004A58E9"/>
    <w:rsid w:val="004C18D9"/>
    <w:rsid w:val="004C428C"/>
    <w:rsid w:val="004F17D6"/>
    <w:rsid w:val="005016A6"/>
    <w:rsid w:val="0051144A"/>
    <w:rsid w:val="00535CA8"/>
    <w:rsid w:val="00536D11"/>
    <w:rsid w:val="005500A8"/>
    <w:rsid w:val="0055539F"/>
    <w:rsid w:val="00566C11"/>
    <w:rsid w:val="005762E5"/>
    <w:rsid w:val="00592705"/>
    <w:rsid w:val="005C3B97"/>
    <w:rsid w:val="005D26FE"/>
    <w:rsid w:val="005D4BF4"/>
    <w:rsid w:val="005E399A"/>
    <w:rsid w:val="005E45D9"/>
    <w:rsid w:val="00616075"/>
    <w:rsid w:val="00616DFF"/>
    <w:rsid w:val="006370E3"/>
    <w:rsid w:val="0064435F"/>
    <w:rsid w:val="006722B2"/>
    <w:rsid w:val="0067684B"/>
    <w:rsid w:val="00676CF7"/>
    <w:rsid w:val="00687556"/>
    <w:rsid w:val="00691494"/>
    <w:rsid w:val="00693122"/>
    <w:rsid w:val="006A7492"/>
    <w:rsid w:val="006B0D46"/>
    <w:rsid w:val="006B46B9"/>
    <w:rsid w:val="006D5026"/>
    <w:rsid w:val="006F5391"/>
    <w:rsid w:val="00734709"/>
    <w:rsid w:val="007417EC"/>
    <w:rsid w:val="00751013"/>
    <w:rsid w:val="00756C28"/>
    <w:rsid w:val="007748ED"/>
    <w:rsid w:val="00783EC3"/>
    <w:rsid w:val="007A3724"/>
    <w:rsid w:val="007D5BEC"/>
    <w:rsid w:val="007E5D3D"/>
    <w:rsid w:val="007E6E7D"/>
    <w:rsid w:val="007F623A"/>
    <w:rsid w:val="00816418"/>
    <w:rsid w:val="008355C7"/>
    <w:rsid w:val="00845A43"/>
    <w:rsid w:val="00875372"/>
    <w:rsid w:val="0088441C"/>
    <w:rsid w:val="008A4102"/>
    <w:rsid w:val="008B2CDE"/>
    <w:rsid w:val="008B3444"/>
    <w:rsid w:val="008B7918"/>
    <w:rsid w:val="008F001D"/>
    <w:rsid w:val="008F5BCE"/>
    <w:rsid w:val="008F7782"/>
    <w:rsid w:val="00911E72"/>
    <w:rsid w:val="00942D4F"/>
    <w:rsid w:val="00944AA6"/>
    <w:rsid w:val="0094573F"/>
    <w:rsid w:val="00947E65"/>
    <w:rsid w:val="00950B41"/>
    <w:rsid w:val="00951531"/>
    <w:rsid w:val="00973370"/>
    <w:rsid w:val="0097554D"/>
    <w:rsid w:val="009A0A3D"/>
    <w:rsid w:val="009E449B"/>
    <w:rsid w:val="009E7238"/>
    <w:rsid w:val="00A03E09"/>
    <w:rsid w:val="00A0514E"/>
    <w:rsid w:val="00A06AAD"/>
    <w:rsid w:val="00A46D13"/>
    <w:rsid w:val="00A52AA6"/>
    <w:rsid w:val="00A538DE"/>
    <w:rsid w:val="00A54539"/>
    <w:rsid w:val="00A56B58"/>
    <w:rsid w:val="00A637CD"/>
    <w:rsid w:val="00A853D8"/>
    <w:rsid w:val="00AB2404"/>
    <w:rsid w:val="00B02A21"/>
    <w:rsid w:val="00B068A5"/>
    <w:rsid w:val="00B25A20"/>
    <w:rsid w:val="00B41777"/>
    <w:rsid w:val="00B72EAA"/>
    <w:rsid w:val="00B7348A"/>
    <w:rsid w:val="00B9687B"/>
    <w:rsid w:val="00BA462E"/>
    <w:rsid w:val="00BB12A1"/>
    <w:rsid w:val="00BB594B"/>
    <w:rsid w:val="00BC56F3"/>
    <w:rsid w:val="00BD45C3"/>
    <w:rsid w:val="00BF7F49"/>
    <w:rsid w:val="00C07395"/>
    <w:rsid w:val="00C3151E"/>
    <w:rsid w:val="00C8007B"/>
    <w:rsid w:val="00CB6B10"/>
    <w:rsid w:val="00CE4DBE"/>
    <w:rsid w:val="00CF08C1"/>
    <w:rsid w:val="00D07D3A"/>
    <w:rsid w:val="00D31881"/>
    <w:rsid w:val="00D46FC6"/>
    <w:rsid w:val="00D62B45"/>
    <w:rsid w:val="00D70AEA"/>
    <w:rsid w:val="00DB23BE"/>
    <w:rsid w:val="00DD7E0D"/>
    <w:rsid w:val="00DF6AF1"/>
    <w:rsid w:val="00E00FDA"/>
    <w:rsid w:val="00E042F5"/>
    <w:rsid w:val="00E05DB5"/>
    <w:rsid w:val="00E5022D"/>
    <w:rsid w:val="00E608EB"/>
    <w:rsid w:val="00E61B05"/>
    <w:rsid w:val="00E709A8"/>
    <w:rsid w:val="00E70BEF"/>
    <w:rsid w:val="00E766DE"/>
    <w:rsid w:val="00EB0FA8"/>
    <w:rsid w:val="00EB586E"/>
    <w:rsid w:val="00ED00C0"/>
    <w:rsid w:val="00ED61D7"/>
    <w:rsid w:val="00EF24FC"/>
    <w:rsid w:val="00F267AA"/>
    <w:rsid w:val="00F56CC2"/>
    <w:rsid w:val="00F600D6"/>
    <w:rsid w:val="00F7591C"/>
    <w:rsid w:val="00F8434E"/>
    <w:rsid w:val="00FB1232"/>
    <w:rsid w:val="00FC74CF"/>
    <w:rsid w:val="00FD4AE8"/>
    <w:rsid w:val="00FD653E"/>
    <w:rsid w:val="00FD7621"/>
    <w:rsid w:val="00FE30EF"/>
    <w:rsid w:val="00FF2CBF"/>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1AE19"/>
  <w15:docId w15:val="{C55F3593-9F2A-49C1-955D-74D929982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Times New Roman"/>
        <w:sz w:val="22"/>
        <w:szCs w:val="22"/>
        <w:lang w:val="de-CH" w:eastAsia="de-CH"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35CA8"/>
  </w:style>
  <w:style w:type="paragraph" w:styleId="berschrift1">
    <w:name w:val="heading 1"/>
    <w:basedOn w:val="Standard"/>
    <w:next w:val="Standard"/>
    <w:link w:val="berschrift1Zchn"/>
    <w:uiPriority w:val="9"/>
    <w:qFormat/>
    <w:rsid w:val="00C3151E"/>
    <w:pPr>
      <w:keepNext/>
      <w:keepLines/>
      <w:numPr>
        <w:numId w:val="3"/>
      </w:numPr>
      <w:spacing w:before="240" w:after="120"/>
      <w:outlineLvl w:val="0"/>
    </w:pPr>
    <w:rPr>
      <w:rFonts w:cs="Arial"/>
      <w:b/>
      <w:bCs/>
      <w:sz w:val="28"/>
      <w:szCs w:val="32"/>
    </w:rPr>
  </w:style>
  <w:style w:type="paragraph" w:styleId="berschrift2">
    <w:name w:val="heading 2"/>
    <w:basedOn w:val="Standard"/>
    <w:next w:val="Standard"/>
    <w:link w:val="berschrift2Zchn"/>
    <w:uiPriority w:val="9"/>
    <w:qFormat/>
    <w:rsid w:val="00086EFC"/>
    <w:pPr>
      <w:keepNext/>
      <w:keepLines/>
      <w:numPr>
        <w:ilvl w:val="1"/>
        <w:numId w:val="3"/>
      </w:numPr>
      <w:spacing w:before="240" w:after="60"/>
      <w:outlineLvl w:val="1"/>
    </w:pPr>
    <w:rPr>
      <w:rFonts w:cs="Arial"/>
      <w:b/>
      <w:bCs/>
      <w:iCs/>
      <w:sz w:val="24"/>
      <w:szCs w:val="28"/>
    </w:rPr>
  </w:style>
  <w:style w:type="paragraph" w:styleId="berschrift3">
    <w:name w:val="heading 3"/>
    <w:basedOn w:val="Standard"/>
    <w:next w:val="Standard"/>
    <w:link w:val="berschrift3Zchn"/>
    <w:uiPriority w:val="9"/>
    <w:qFormat/>
    <w:rsid w:val="00086EFC"/>
    <w:pPr>
      <w:keepNext/>
      <w:keepLines/>
      <w:numPr>
        <w:ilvl w:val="2"/>
        <w:numId w:val="3"/>
      </w:numPr>
      <w:spacing w:before="240" w:after="60"/>
      <w:outlineLvl w:val="2"/>
    </w:pPr>
    <w:rPr>
      <w:rFonts w:cs="Arial"/>
      <w:b/>
      <w:bCs/>
      <w:szCs w:val="26"/>
    </w:rPr>
  </w:style>
  <w:style w:type="paragraph" w:styleId="berschrift4">
    <w:name w:val="heading 4"/>
    <w:basedOn w:val="Standard"/>
    <w:next w:val="Standard"/>
    <w:link w:val="berschrift4Zchn"/>
    <w:uiPriority w:val="9"/>
    <w:qFormat/>
    <w:rsid w:val="00FB17BC"/>
    <w:pPr>
      <w:keepNext/>
      <w:keepLines/>
      <w:numPr>
        <w:ilvl w:val="3"/>
        <w:numId w:val="3"/>
      </w:numPr>
      <w:spacing w:before="240"/>
      <w:outlineLvl w:val="3"/>
    </w:pPr>
    <w:rPr>
      <w:b/>
      <w:bCs/>
      <w:szCs w:val="28"/>
    </w:rPr>
  </w:style>
  <w:style w:type="paragraph" w:styleId="berschrift5">
    <w:name w:val="heading 5"/>
    <w:basedOn w:val="Standard"/>
    <w:next w:val="Standard"/>
    <w:uiPriority w:val="9"/>
    <w:rsid w:val="00985C95"/>
    <w:pPr>
      <w:numPr>
        <w:ilvl w:val="4"/>
        <w:numId w:val="3"/>
      </w:numPr>
      <w:spacing w:before="240" w:after="60"/>
      <w:outlineLvl w:val="4"/>
    </w:pPr>
    <w:rPr>
      <w:b/>
      <w:bCs/>
      <w:iCs/>
      <w:szCs w:val="26"/>
    </w:rPr>
  </w:style>
  <w:style w:type="paragraph" w:styleId="berschrift6">
    <w:name w:val="heading 6"/>
    <w:basedOn w:val="Standard"/>
    <w:next w:val="Standard"/>
    <w:uiPriority w:val="9"/>
    <w:rsid w:val="00985C95"/>
    <w:pPr>
      <w:numPr>
        <w:ilvl w:val="5"/>
        <w:numId w:val="3"/>
      </w:numPr>
      <w:spacing w:before="240" w:after="60"/>
      <w:outlineLvl w:val="5"/>
    </w:pPr>
    <w:rPr>
      <w:b/>
      <w:bCs/>
    </w:rPr>
  </w:style>
  <w:style w:type="paragraph" w:styleId="berschrift7">
    <w:name w:val="heading 7"/>
    <w:basedOn w:val="Standard"/>
    <w:next w:val="Standard"/>
    <w:uiPriority w:val="9"/>
    <w:rsid w:val="00985C95"/>
    <w:pPr>
      <w:numPr>
        <w:ilvl w:val="6"/>
        <w:numId w:val="3"/>
      </w:numPr>
      <w:spacing w:before="240" w:after="60"/>
      <w:outlineLvl w:val="6"/>
    </w:pPr>
    <w:rPr>
      <w:b/>
    </w:rPr>
  </w:style>
  <w:style w:type="paragraph" w:styleId="berschrift8">
    <w:name w:val="heading 8"/>
    <w:basedOn w:val="Standard"/>
    <w:next w:val="Standard"/>
    <w:uiPriority w:val="9"/>
    <w:rsid w:val="00985C95"/>
    <w:pPr>
      <w:numPr>
        <w:ilvl w:val="7"/>
        <w:numId w:val="3"/>
      </w:numPr>
      <w:spacing w:before="240" w:after="60"/>
      <w:outlineLvl w:val="7"/>
    </w:pPr>
    <w:rPr>
      <w:b/>
      <w:iCs/>
    </w:rPr>
  </w:style>
  <w:style w:type="paragraph" w:styleId="berschrift9">
    <w:name w:val="heading 9"/>
    <w:basedOn w:val="Standard"/>
    <w:next w:val="Standard"/>
    <w:uiPriority w:val="9"/>
    <w:rsid w:val="00985C95"/>
    <w:pPr>
      <w:numPr>
        <w:ilvl w:val="8"/>
        <w:numId w:val="3"/>
      </w:numPr>
      <w:spacing w:before="240" w:after="60"/>
      <w:outlineLvl w:val="8"/>
    </w:pPr>
    <w:rPr>
      <w:rFonts w:cs="Arial"/>
      <w:b/>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3151E"/>
    <w:rPr>
      <w:rFonts w:ascii="Segoe UI" w:hAnsi="Segoe UI" w:cs="Arial"/>
      <w:b/>
      <w:bCs/>
      <w:kern w:val="10"/>
      <w:sz w:val="28"/>
      <w:szCs w:val="32"/>
      <w:lang w:val="de-CH"/>
    </w:rPr>
  </w:style>
  <w:style w:type="paragraph" w:customStyle="1" w:styleId="Betreff">
    <w:name w:val="Betreff"/>
    <w:basedOn w:val="Standard"/>
    <w:rsid w:val="00BC56F3"/>
    <w:rPr>
      <w:b/>
      <w:sz w:val="24"/>
    </w:rPr>
  </w:style>
  <w:style w:type="paragraph" w:customStyle="1" w:styleId="AbsenderText">
    <w:name w:val="Absender_Text"/>
    <w:basedOn w:val="Standard"/>
    <w:uiPriority w:val="1"/>
    <w:rPr>
      <w:rFonts w:cs="Arial"/>
      <w:sz w:val="16"/>
      <w:szCs w:val="16"/>
    </w:rPr>
  </w:style>
  <w:style w:type="paragraph" w:customStyle="1" w:styleId="AbsenderTitel">
    <w:name w:val="Absender_Titel"/>
    <w:basedOn w:val="AbsenderText"/>
    <w:rsid w:val="00BC56F3"/>
    <w:rPr>
      <w:b/>
    </w:rPr>
  </w:style>
  <w:style w:type="character" w:styleId="Platzhaltertext">
    <w:name w:val="Placeholder Text"/>
    <w:basedOn w:val="Absatz-Standardschriftart"/>
    <w:uiPriority w:val="99"/>
    <w:semiHidden/>
    <w:rsid w:val="00363BB4"/>
    <w:rPr>
      <w:color w:val="808080"/>
      <w:lang w:val="de-CH"/>
    </w:rPr>
  </w:style>
  <w:style w:type="paragraph" w:customStyle="1" w:styleId="Topic450">
    <w:name w:val="Topic450"/>
    <w:basedOn w:val="Standard"/>
    <w:rsid w:val="007B5068"/>
    <w:pPr>
      <w:ind w:left="2552" w:hanging="2552"/>
    </w:pPr>
    <w:rPr>
      <w:lang w:val="en-US"/>
    </w:rPr>
  </w:style>
  <w:style w:type="paragraph" w:customStyle="1" w:styleId="Topic450Line">
    <w:name w:val="Topic450Line"/>
    <w:basedOn w:val="Standard"/>
    <w:rsid w:val="00832D01"/>
    <w:pPr>
      <w:tabs>
        <w:tab w:val="right" w:leader="underscore" w:pos="9072"/>
      </w:tabs>
      <w:ind w:left="2552" w:hanging="2552"/>
    </w:pPr>
  </w:style>
  <w:style w:type="paragraph" w:customStyle="1" w:styleId="Topic750">
    <w:name w:val="Topic750"/>
    <w:basedOn w:val="Standard"/>
    <w:rsid w:val="007B5068"/>
    <w:pPr>
      <w:ind w:left="4253" w:hanging="4253"/>
    </w:pPr>
  </w:style>
  <w:style w:type="paragraph" w:customStyle="1" w:styleId="NormalKeepTogether">
    <w:name w:val="NormalKeepTogether"/>
    <w:basedOn w:val="Standard"/>
    <w:rsid w:val="00156F24"/>
    <w:pPr>
      <w:keepNext/>
      <w:keepLines/>
    </w:pPr>
  </w:style>
  <w:style w:type="paragraph" w:customStyle="1" w:styleId="PositionWithValue">
    <w:name w:val="PositionWithValue"/>
    <w:basedOn w:val="Standard"/>
    <w:rsid w:val="00156F24"/>
    <w:pPr>
      <w:tabs>
        <w:tab w:val="left" w:pos="6946"/>
        <w:tab w:val="decimal" w:pos="8675"/>
      </w:tabs>
      <w:ind w:right="2835"/>
    </w:pPr>
  </w:style>
  <w:style w:type="paragraph" w:customStyle="1" w:styleId="SignatureText">
    <w:name w:val="SignatureText"/>
    <w:basedOn w:val="Standard"/>
    <w:next w:val="Standard"/>
    <w:rsid w:val="00156F24"/>
    <w:pPr>
      <w:keepNext/>
      <w:keepLines/>
      <w:tabs>
        <w:tab w:val="left" w:pos="5103"/>
      </w:tabs>
    </w:pPr>
    <w:rPr>
      <w:sz w:val="16"/>
    </w:rPr>
  </w:style>
  <w:style w:type="paragraph" w:customStyle="1" w:styleId="SignatureLines">
    <w:name w:val="SignatureLines"/>
    <w:basedOn w:val="Standard"/>
    <w:next w:val="SignatureText"/>
    <w:rsid w:val="00156F24"/>
    <w:pPr>
      <w:keepNext/>
      <w:keepLines/>
      <w:tabs>
        <w:tab w:val="right" w:leader="dot" w:pos="3119"/>
        <w:tab w:val="left" w:pos="5080"/>
        <w:tab w:val="right" w:leader="dot" w:pos="8222"/>
      </w:tabs>
    </w:pPr>
    <w:rPr>
      <w:sz w:val="8"/>
    </w:rPr>
  </w:style>
  <w:style w:type="paragraph" w:customStyle="1" w:styleId="Topic075">
    <w:name w:val="Topic075"/>
    <w:basedOn w:val="Standard"/>
    <w:rsid w:val="007B5068"/>
    <w:pPr>
      <w:ind w:left="425" w:hanging="425"/>
    </w:pPr>
  </w:style>
  <w:style w:type="paragraph" w:customStyle="1" w:styleId="Topic300">
    <w:name w:val="Topic300"/>
    <w:basedOn w:val="Standard"/>
    <w:rsid w:val="007B5068"/>
    <w:pPr>
      <w:ind w:left="1701" w:hanging="1701"/>
    </w:pPr>
  </w:style>
  <w:style w:type="paragraph" w:customStyle="1" w:styleId="Topic600">
    <w:name w:val="Topic600"/>
    <w:basedOn w:val="Standard"/>
    <w:rsid w:val="007B5068"/>
    <w:pPr>
      <w:ind w:left="3402" w:hanging="3402"/>
    </w:pPr>
  </w:style>
  <w:style w:type="paragraph" w:customStyle="1" w:styleId="Topic900">
    <w:name w:val="Topic900"/>
    <w:basedOn w:val="Standard"/>
    <w:rsid w:val="007B5068"/>
    <w:pPr>
      <w:ind w:left="5103" w:hanging="5103"/>
    </w:pPr>
  </w:style>
  <w:style w:type="paragraph" w:customStyle="1" w:styleId="Topic075Line">
    <w:name w:val="Topic075Line"/>
    <w:basedOn w:val="Standard"/>
    <w:rsid w:val="00832D01"/>
    <w:pPr>
      <w:tabs>
        <w:tab w:val="right" w:leader="underscore" w:pos="9072"/>
      </w:tabs>
      <w:ind w:left="425" w:hanging="425"/>
    </w:pPr>
  </w:style>
  <w:style w:type="paragraph" w:customStyle="1" w:styleId="Topic300Line">
    <w:name w:val="Topic300Line"/>
    <w:basedOn w:val="Standard"/>
    <w:rsid w:val="00832D01"/>
    <w:pPr>
      <w:tabs>
        <w:tab w:val="right" w:leader="underscore" w:pos="9072"/>
      </w:tabs>
      <w:ind w:left="1701" w:hanging="1701"/>
    </w:pPr>
  </w:style>
  <w:style w:type="paragraph" w:customStyle="1" w:styleId="Topic600Line">
    <w:name w:val="Topic600Line"/>
    <w:basedOn w:val="Standard"/>
    <w:rsid w:val="00832D01"/>
    <w:pPr>
      <w:tabs>
        <w:tab w:val="right" w:leader="underscore" w:pos="9072"/>
      </w:tabs>
      <w:ind w:left="3402" w:hanging="3402"/>
    </w:pPr>
  </w:style>
  <w:style w:type="paragraph" w:customStyle="1" w:styleId="Topic900Line">
    <w:name w:val="Topic900Line"/>
    <w:basedOn w:val="Standard"/>
    <w:rsid w:val="00832D01"/>
    <w:pPr>
      <w:tabs>
        <w:tab w:val="right" w:leader="underscore" w:pos="9072"/>
      </w:tabs>
      <w:ind w:left="5103" w:hanging="5103"/>
    </w:pPr>
  </w:style>
  <w:style w:type="paragraph" w:customStyle="1" w:styleId="ListWithSymbols">
    <w:name w:val="ListWithSymbols"/>
    <w:basedOn w:val="Standard"/>
    <w:rsid w:val="00033EFE"/>
    <w:pPr>
      <w:numPr>
        <w:numId w:val="1"/>
      </w:numPr>
      <w:ind w:left="425" w:hanging="425"/>
    </w:pPr>
  </w:style>
  <w:style w:type="paragraph" w:customStyle="1" w:styleId="ListWithLetters">
    <w:name w:val="ListWithLetters"/>
    <w:basedOn w:val="Standard"/>
    <w:rsid w:val="00A36F0F"/>
    <w:pPr>
      <w:numPr>
        <w:numId w:val="2"/>
      </w:numPr>
      <w:tabs>
        <w:tab w:val="left" w:pos="425"/>
      </w:tabs>
      <w:ind w:left="425" w:hanging="425"/>
    </w:pPr>
  </w:style>
  <w:style w:type="paragraph" w:customStyle="1" w:styleId="ListWithCheckboxes">
    <w:name w:val="ListWithCheckboxes"/>
    <w:basedOn w:val="Standard"/>
    <w:rsid w:val="00C3151E"/>
    <w:pPr>
      <w:numPr>
        <w:numId w:val="6"/>
      </w:numPr>
      <w:tabs>
        <w:tab w:val="left" w:pos="425"/>
      </w:tabs>
      <w:ind w:left="425" w:hanging="425"/>
    </w:pPr>
  </w:style>
  <w:style w:type="paragraph" w:customStyle="1" w:styleId="PositionWithValueLine">
    <w:name w:val="PositionWithValueLine"/>
    <w:basedOn w:val="PositionWithValue"/>
    <w:next w:val="PositionWithValue"/>
    <w:rsid w:val="00BE199D"/>
    <w:pPr>
      <w:tabs>
        <w:tab w:val="clear" w:pos="8675"/>
        <w:tab w:val="left" w:leader="underscore" w:pos="8987"/>
      </w:tabs>
    </w:pPr>
    <w:rPr>
      <w:sz w:val="8"/>
    </w:rPr>
  </w:style>
  <w:style w:type="character" w:styleId="Fett">
    <w:name w:val="Strong"/>
    <w:qFormat/>
    <w:rsid w:val="00256E98"/>
    <w:rPr>
      <w:b/>
      <w:bCs/>
    </w:rPr>
  </w:style>
  <w:style w:type="paragraph" w:customStyle="1" w:styleId="Inhalts-Typ">
    <w:name w:val="Inhalts-Typ"/>
    <w:basedOn w:val="Standard"/>
    <w:link w:val="Inhalts-TypZchn"/>
    <w:rsid w:val="00BC56F3"/>
    <w:rPr>
      <w:b/>
      <w:caps/>
      <w:sz w:val="24"/>
    </w:rPr>
  </w:style>
  <w:style w:type="character" w:customStyle="1" w:styleId="Inhalts-TypZchn">
    <w:name w:val="Inhalts-Typ Zchn"/>
    <w:link w:val="Inhalts-Typ"/>
    <w:rsid w:val="00BC56F3"/>
    <w:rPr>
      <w:rFonts w:ascii="Segoe UI" w:hAnsi="Segoe UI"/>
      <w:b/>
      <w:caps/>
      <w:kern w:val="10"/>
      <w:sz w:val="24"/>
    </w:rPr>
  </w:style>
  <w:style w:type="paragraph" w:styleId="Untertitel">
    <w:name w:val="Subtitle"/>
    <w:basedOn w:val="Standard"/>
    <w:next w:val="Standard"/>
    <w:qFormat/>
    <w:rsid w:val="0058360E"/>
    <w:pPr>
      <w:keepNext/>
      <w:keepLines/>
      <w:spacing w:before="220" w:after="120"/>
      <w:outlineLvl w:val="1"/>
    </w:pPr>
    <w:rPr>
      <w:rFonts w:cs="Arial"/>
      <w:b/>
      <w:sz w:val="24"/>
    </w:rPr>
  </w:style>
  <w:style w:type="paragraph" w:customStyle="1" w:styleId="Topic750Line">
    <w:name w:val="Topic750Line"/>
    <w:basedOn w:val="Standard"/>
    <w:rsid w:val="00832D01"/>
    <w:pPr>
      <w:tabs>
        <w:tab w:val="right" w:leader="underscore" w:pos="9072"/>
      </w:tabs>
      <w:ind w:left="4253" w:hanging="4253"/>
    </w:pPr>
  </w:style>
  <w:style w:type="paragraph" w:customStyle="1" w:styleId="Art-Text">
    <w:name w:val="Art-Text"/>
    <w:basedOn w:val="Standard"/>
    <w:rsid w:val="00095D55"/>
    <w:pPr>
      <w:ind w:left="425" w:hanging="425"/>
    </w:pPr>
    <w:rPr>
      <w:lang w:val="en-US"/>
    </w:rPr>
  </w:style>
  <w:style w:type="character" w:styleId="Hervorhebung">
    <w:name w:val="Emphasis"/>
    <w:uiPriority w:val="3"/>
    <w:rsid w:val="00203054"/>
    <w:rPr>
      <w:b/>
      <w:iCs/>
    </w:rPr>
  </w:style>
  <w:style w:type="paragraph" w:customStyle="1" w:styleId="CityDate">
    <w:name w:val="CityDate"/>
    <w:basedOn w:val="Standard"/>
    <w:rsid w:val="008B7918"/>
    <w:pPr>
      <w:spacing w:before="240"/>
    </w:pPr>
  </w:style>
  <w:style w:type="paragraph" w:customStyle="1" w:styleId="Klassifizierungen">
    <w:name w:val="Klassifizierungen"/>
    <w:basedOn w:val="AbsenderText"/>
    <w:rsid w:val="000847D5"/>
    <w:rPr>
      <w:noProof/>
    </w:rPr>
  </w:style>
  <w:style w:type="paragraph" w:customStyle="1" w:styleId="Fusszeile-Pfad">
    <w:name w:val="Fusszeile-Pfad"/>
    <w:basedOn w:val="Standard"/>
    <w:rsid w:val="002C10EE"/>
    <w:rPr>
      <w:color w:val="808080"/>
      <w:sz w:val="12"/>
    </w:rPr>
  </w:style>
  <w:style w:type="paragraph" w:styleId="Umschlagabsenderadresse">
    <w:name w:val="envelope return"/>
    <w:basedOn w:val="Standard"/>
    <w:semiHidden/>
    <w:rsid w:val="00FE274A"/>
    <w:rPr>
      <w:rFonts w:cs="Arial"/>
    </w:rPr>
  </w:style>
  <w:style w:type="paragraph" w:styleId="Umschlagadresse">
    <w:name w:val="envelope address"/>
    <w:basedOn w:val="Standard"/>
    <w:semiHidden/>
    <w:rsid w:val="00FE274A"/>
    <w:pPr>
      <w:framePr w:w="4320" w:h="2160" w:hRule="exact" w:hSpace="141" w:wrap="auto" w:hAnchor="page" w:xAlign="center" w:yAlign="bottom"/>
      <w:ind w:left="1"/>
    </w:pPr>
    <w:rPr>
      <w:rFonts w:cs="Arial"/>
      <w:sz w:val="24"/>
    </w:rPr>
  </w:style>
  <w:style w:type="paragraph" w:customStyle="1" w:styleId="berschrift1oNr">
    <w:name w:val="Überschrift 1 o. Nr."/>
    <w:basedOn w:val="Standard"/>
    <w:next w:val="Standard"/>
    <w:qFormat/>
    <w:rsid w:val="00C3151E"/>
    <w:pPr>
      <w:spacing w:before="240" w:after="120"/>
    </w:pPr>
    <w:rPr>
      <w:b/>
      <w:sz w:val="28"/>
    </w:rPr>
  </w:style>
  <w:style w:type="paragraph" w:customStyle="1" w:styleId="berschrift2oNr">
    <w:name w:val="Überschrift 2 o. Nr."/>
    <w:basedOn w:val="Standard"/>
    <w:next w:val="Standard"/>
    <w:qFormat/>
    <w:rsid w:val="00086EFC"/>
    <w:pPr>
      <w:spacing w:before="240" w:after="60"/>
    </w:pPr>
    <w:rPr>
      <w:b/>
      <w:sz w:val="24"/>
    </w:rPr>
  </w:style>
  <w:style w:type="paragraph" w:customStyle="1" w:styleId="berschrift3oNr">
    <w:name w:val="Überschrift 3 o. Nr."/>
    <w:basedOn w:val="Standard"/>
    <w:next w:val="Standard"/>
    <w:qFormat/>
    <w:rsid w:val="00E76AE9"/>
    <w:pPr>
      <w:spacing w:before="240" w:after="60"/>
    </w:pPr>
    <w:rPr>
      <w:b/>
    </w:rPr>
  </w:style>
  <w:style w:type="paragraph" w:customStyle="1" w:styleId="berschrift4oNr">
    <w:name w:val="Überschrift 4 o. Nr."/>
    <w:basedOn w:val="Standard"/>
    <w:next w:val="Standard"/>
    <w:qFormat/>
    <w:rsid w:val="00086EFC"/>
    <w:pPr>
      <w:spacing w:before="120"/>
    </w:pPr>
    <w:rPr>
      <w:b/>
    </w:rPr>
  </w:style>
  <w:style w:type="paragraph" w:customStyle="1" w:styleId="Abschnitt">
    <w:name w:val="Abschnitt"/>
    <w:basedOn w:val="Standard"/>
    <w:next w:val="Standard"/>
    <w:qFormat/>
    <w:rsid w:val="008B0078"/>
    <w:pPr>
      <w:pageBreakBefore/>
      <w:pBdr>
        <w:bottom w:val="single" w:sz="4" w:space="1" w:color="auto"/>
      </w:pBdr>
      <w:spacing w:after="240"/>
      <w:outlineLvl w:val="5"/>
    </w:pPr>
    <w:rPr>
      <w:b/>
      <w:sz w:val="32"/>
    </w:rPr>
  </w:style>
  <w:style w:type="paragraph" w:styleId="Verzeichnis1">
    <w:name w:val="toc 1"/>
    <w:basedOn w:val="Standard"/>
    <w:next w:val="Standard"/>
    <w:uiPriority w:val="39"/>
    <w:rsid w:val="003C6BE6"/>
    <w:pPr>
      <w:tabs>
        <w:tab w:val="right" w:pos="9061"/>
      </w:tabs>
      <w:spacing w:before="120" w:after="60"/>
    </w:pPr>
    <w:rPr>
      <w:b/>
    </w:rPr>
  </w:style>
  <w:style w:type="paragraph" w:styleId="Verzeichnis2">
    <w:name w:val="toc 2"/>
    <w:basedOn w:val="Standard"/>
    <w:next w:val="Standard"/>
    <w:uiPriority w:val="39"/>
    <w:rsid w:val="003C6BE6"/>
    <w:pPr>
      <w:tabs>
        <w:tab w:val="right" w:pos="9061"/>
      </w:tabs>
      <w:spacing w:before="60"/>
      <w:ind w:left="284"/>
    </w:pPr>
    <w:rPr>
      <w:b/>
    </w:rPr>
  </w:style>
  <w:style w:type="paragraph" w:styleId="Verzeichnis3">
    <w:name w:val="toc 3"/>
    <w:basedOn w:val="Standard"/>
    <w:next w:val="Standard"/>
    <w:uiPriority w:val="39"/>
    <w:rsid w:val="003C6BE6"/>
    <w:pPr>
      <w:tabs>
        <w:tab w:val="right" w:pos="9061"/>
      </w:tabs>
      <w:spacing w:before="60"/>
      <w:ind w:left="284"/>
    </w:pPr>
    <w:rPr>
      <w:b/>
    </w:rPr>
  </w:style>
  <w:style w:type="character" w:styleId="Hyperlink">
    <w:name w:val="Hyperlink"/>
    <w:basedOn w:val="Absatz-Standardschriftart"/>
    <w:uiPriority w:val="99"/>
    <w:unhideWhenUsed/>
    <w:rsid w:val="00236843"/>
    <w:rPr>
      <w:color w:val="0563C1" w:themeColor="hyperlink"/>
      <w:u w:val="single"/>
      <w:lang w:val="de-CH"/>
    </w:rPr>
  </w:style>
  <w:style w:type="paragraph" w:styleId="Verzeichnis6">
    <w:name w:val="toc 6"/>
    <w:basedOn w:val="Standard"/>
    <w:next w:val="Standard"/>
    <w:uiPriority w:val="39"/>
    <w:rsid w:val="00535CA8"/>
    <w:pPr>
      <w:pBdr>
        <w:bottom w:val="single" w:sz="4" w:space="1" w:color="auto"/>
      </w:pBdr>
      <w:tabs>
        <w:tab w:val="right" w:pos="9061"/>
      </w:tabs>
      <w:spacing w:before="240" w:after="120"/>
    </w:pPr>
    <w:rPr>
      <w:b/>
    </w:rPr>
  </w:style>
  <w:style w:type="paragraph" w:styleId="Verzeichnis4">
    <w:name w:val="toc 4"/>
    <w:basedOn w:val="Standard"/>
    <w:next w:val="Standard"/>
    <w:uiPriority w:val="39"/>
    <w:rsid w:val="003C6BE6"/>
    <w:pPr>
      <w:tabs>
        <w:tab w:val="right" w:pos="9061"/>
      </w:tabs>
      <w:spacing w:before="60"/>
      <w:ind w:left="284"/>
    </w:pPr>
    <w:rPr>
      <w:b/>
    </w:rPr>
  </w:style>
  <w:style w:type="table" w:styleId="Tabellenraster">
    <w:name w:val="Table Grid"/>
    <w:basedOn w:val="NormaleTabelle"/>
    <w:rsid w:val="00C31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5">
    <w:name w:val="toc 5"/>
    <w:basedOn w:val="Standard"/>
    <w:next w:val="Standard"/>
    <w:uiPriority w:val="39"/>
    <w:rsid w:val="003C6BE6"/>
    <w:pPr>
      <w:tabs>
        <w:tab w:val="left" w:pos="9061"/>
      </w:tabs>
      <w:spacing w:before="60"/>
      <w:ind w:left="284"/>
    </w:pPr>
    <w:rPr>
      <w:b/>
    </w:rPr>
  </w:style>
  <w:style w:type="paragraph" w:styleId="Verzeichnis7">
    <w:name w:val="toc 7"/>
    <w:basedOn w:val="Standard"/>
    <w:next w:val="Standard"/>
    <w:autoRedefine/>
    <w:uiPriority w:val="39"/>
    <w:rsid w:val="003C6BE6"/>
    <w:pPr>
      <w:spacing w:after="100"/>
      <w:ind w:left="1321"/>
    </w:pPr>
  </w:style>
  <w:style w:type="paragraph" w:styleId="Verzeichnis8">
    <w:name w:val="toc 8"/>
    <w:basedOn w:val="Standard"/>
    <w:next w:val="Standard"/>
    <w:autoRedefine/>
    <w:uiPriority w:val="39"/>
    <w:rsid w:val="003C6BE6"/>
    <w:pPr>
      <w:spacing w:after="100"/>
      <w:ind w:left="1542"/>
    </w:pPr>
  </w:style>
  <w:style w:type="paragraph" w:styleId="Verzeichnis9">
    <w:name w:val="toc 9"/>
    <w:basedOn w:val="Standard"/>
    <w:next w:val="Standard"/>
    <w:autoRedefine/>
    <w:uiPriority w:val="39"/>
    <w:rsid w:val="003C6BE6"/>
    <w:pPr>
      <w:spacing w:after="100"/>
      <w:ind w:left="1758"/>
    </w:pPr>
  </w:style>
  <w:style w:type="paragraph" w:customStyle="1" w:styleId="Appendix">
    <w:name w:val="Appendix"/>
    <w:basedOn w:val="berschrift1oNr"/>
    <w:next w:val="Standard"/>
    <w:uiPriority w:val="1"/>
    <w:rsid w:val="00783EC3"/>
    <w:pPr>
      <w:keepNext/>
      <w:keepLines/>
      <w:outlineLvl w:val="0"/>
    </w:pPr>
    <w:rPr>
      <w:sz w:val="24"/>
    </w:rPr>
  </w:style>
  <w:style w:type="paragraph" w:styleId="Funotentext">
    <w:name w:val="footnote text"/>
    <w:basedOn w:val="Standard"/>
    <w:link w:val="FunotentextZchn"/>
    <w:uiPriority w:val="99"/>
    <w:rsid w:val="00860C3F"/>
    <w:rPr>
      <w:sz w:val="12"/>
    </w:rPr>
  </w:style>
  <w:style w:type="character" w:customStyle="1" w:styleId="FunotentextZchn">
    <w:name w:val="Fußnotentext Zchn"/>
    <w:basedOn w:val="Absatz-Standardschriftart"/>
    <w:link w:val="Funotentext"/>
    <w:uiPriority w:val="99"/>
    <w:rsid w:val="00860C3F"/>
    <w:rPr>
      <w:rFonts w:ascii="Arial" w:hAnsi="Arial"/>
      <w:kern w:val="10"/>
      <w:sz w:val="12"/>
      <w:lang w:val="de-CH" w:eastAsia="en-US"/>
    </w:rPr>
  </w:style>
  <w:style w:type="character" w:styleId="Funotenzeichen">
    <w:name w:val="footnote reference"/>
    <w:basedOn w:val="Absatz-Standardschriftart"/>
    <w:uiPriority w:val="99"/>
    <w:unhideWhenUsed/>
    <w:rsid w:val="006A7867"/>
    <w:rPr>
      <w:vertAlign w:val="superscript"/>
      <w:lang w:val="de-CH"/>
    </w:rPr>
  </w:style>
  <w:style w:type="paragraph" w:customStyle="1" w:styleId="Metadaten">
    <w:name w:val="Metadaten"/>
    <w:basedOn w:val="Standard"/>
    <w:next w:val="Standard"/>
    <w:rsid w:val="00623549"/>
    <w:rPr>
      <w:rFonts w:cs="Arial"/>
    </w:rPr>
  </w:style>
  <w:style w:type="paragraph" w:customStyle="1" w:styleId="Vorstossnummer">
    <w:name w:val="Vorstossnummer"/>
    <w:basedOn w:val="Standard"/>
    <w:next w:val="Standard"/>
    <w:link w:val="VorstossnummerZchn"/>
    <w:rsid w:val="00535CA8"/>
    <w:pPr>
      <w:jc w:val="right"/>
    </w:pPr>
    <w:rPr>
      <w:b/>
      <w:caps/>
      <w:sz w:val="24"/>
      <w:szCs w:val="24"/>
    </w:rPr>
  </w:style>
  <w:style w:type="character" w:customStyle="1" w:styleId="VorstossnummerZchn">
    <w:name w:val="Vorstossnummer Zchn"/>
    <w:basedOn w:val="Absatz-Standardschriftart"/>
    <w:link w:val="Vorstossnummer"/>
    <w:rsid w:val="00535CA8"/>
    <w:rPr>
      <w:b/>
      <w:caps/>
      <w:sz w:val="24"/>
      <w:szCs w:val="24"/>
      <w:lang w:val="de-CH"/>
    </w:rPr>
  </w:style>
  <w:style w:type="paragraph" w:styleId="Listenabsatz">
    <w:name w:val="List Paragraph"/>
    <w:basedOn w:val="Standard"/>
    <w:uiPriority w:val="34"/>
    <w:qFormat/>
    <w:rsid w:val="00875108"/>
    <w:pPr>
      <w:ind w:left="720"/>
      <w:contextualSpacing/>
    </w:pPr>
    <w:rPr>
      <w:szCs w:val="24"/>
      <w:lang w:eastAsia="en-US"/>
    </w:rPr>
  </w:style>
  <w:style w:type="paragraph" w:customStyle="1" w:styleId="Fusszeile">
    <w:name w:val="Fusszeile"/>
    <w:basedOn w:val="Standard"/>
    <w:rsid w:val="003A1AC5"/>
    <w:pPr>
      <w:tabs>
        <w:tab w:val="center" w:pos="4321"/>
        <w:tab w:val="right" w:pos="8641"/>
      </w:tabs>
    </w:pPr>
    <w:rPr>
      <w:sz w:val="16"/>
    </w:rPr>
  </w:style>
  <w:style w:type="paragraph" w:customStyle="1" w:styleId="Fusszeile-Seite">
    <w:name w:val="Fusszeile-Seite"/>
    <w:basedOn w:val="Standard"/>
    <w:rsid w:val="00C60765"/>
    <w:pPr>
      <w:jc w:val="right"/>
    </w:pPr>
    <w:rPr>
      <w:sz w:val="16"/>
    </w:rPr>
  </w:style>
  <w:style w:type="paragraph" w:customStyle="1" w:styleId="ListLevelsWithNumbers">
    <w:name w:val="ListLevelsWithNumbers"/>
    <w:basedOn w:val="Standard"/>
    <w:rsid w:val="00A46D13"/>
    <w:pPr>
      <w:numPr>
        <w:numId w:val="7"/>
      </w:numPr>
    </w:pPr>
  </w:style>
  <w:style w:type="paragraph" w:customStyle="1" w:styleId="ListWithNumbers">
    <w:name w:val="ListWithNumbers"/>
    <w:basedOn w:val="Standard"/>
    <w:rsid w:val="00D46FC6"/>
    <w:pPr>
      <w:numPr>
        <w:numId w:val="8"/>
      </w:numPr>
    </w:pPr>
  </w:style>
  <w:style w:type="paragraph" w:customStyle="1" w:styleId="AufzhlungVif">
    <w:name w:val="Aufzählung Vif"/>
    <w:basedOn w:val="ListWithSymbols"/>
    <w:rsid w:val="00CA1B44"/>
    <w:pPr>
      <w:ind w:left="142" w:hanging="142"/>
    </w:pPr>
  </w:style>
  <w:style w:type="character" w:customStyle="1" w:styleId="berschrift2Zchn">
    <w:name w:val="Überschrift 2 Zchn"/>
    <w:basedOn w:val="Absatz-Standardschriftart"/>
    <w:link w:val="berschrift2"/>
    <w:uiPriority w:val="9"/>
    <w:locked/>
    <w:rsid w:val="003E215C"/>
    <w:rPr>
      <w:rFonts w:ascii="Segoe UI" w:hAnsi="Segoe UI" w:cs="Arial"/>
      <w:b/>
      <w:bCs/>
      <w:iCs/>
      <w:kern w:val="10"/>
      <w:sz w:val="24"/>
      <w:szCs w:val="28"/>
      <w:lang w:val="de-CH"/>
    </w:rPr>
  </w:style>
  <w:style w:type="character" w:customStyle="1" w:styleId="berschrift3Zchn">
    <w:name w:val="Überschrift 3 Zchn"/>
    <w:basedOn w:val="Absatz-Standardschriftart"/>
    <w:link w:val="berschrift3"/>
    <w:uiPriority w:val="9"/>
    <w:locked/>
    <w:rsid w:val="003E215C"/>
    <w:rPr>
      <w:rFonts w:ascii="Segoe UI" w:hAnsi="Segoe UI" w:cs="Arial"/>
      <w:b/>
      <w:bCs/>
      <w:kern w:val="10"/>
      <w:szCs w:val="26"/>
      <w:lang w:val="de-CH"/>
    </w:rPr>
  </w:style>
  <w:style w:type="character" w:customStyle="1" w:styleId="berschrift4Zchn">
    <w:name w:val="Überschrift 4 Zchn"/>
    <w:basedOn w:val="Absatz-Standardschriftart"/>
    <w:link w:val="berschrift4"/>
    <w:uiPriority w:val="9"/>
    <w:locked/>
    <w:rsid w:val="003E215C"/>
    <w:rPr>
      <w:rFonts w:ascii="Segoe UI" w:hAnsi="Segoe UI"/>
      <w:b/>
      <w:bCs/>
      <w:kern w:val="10"/>
      <w:szCs w:val="28"/>
      <w:lang w:val="de-CH"/>
    </w:rPr>
  </w:style>
  <w:style w:type="paragraph" w:styleId="Titel">
    <w:name w:val="Title"/>
    <w:basedOn w:val="Standard"/>
    <w:next w:val="Standard"/>
    <w:link w:val="TitelZchn"/>
    <w:uiPriority w:val="9"/>
    <w:qFormat/>
    <w:rsid w:val="00E1330E"/>
    <w:pPr>
      <w:contextualSpacing/>
    </w:pPr>
    <w:rPr>
      <w:rFonts w:eastAsiaTheme="majorEastAsia" w:cstheme="majorBidi"/>
      <w:b/>
      <w:sz w:val="32"/>
      <w:szCs w:val="56"/>
    </w:rPr>
  </w:style>
  <w:style w:type="character" w:customStyle="1" w:styleId="TitelZchn">
    <w:name w:val="Titel Zchn"/>
    <w:basedOn w:val="Absatz-Standardschriftart"/>
    <w:link w:val="Titel"/>
    <w:uiPriority w:val="9"/>
    <w:rsid w:val="00E1330E"/>
    <w:rPr>
      <w:rFonts w:eastAsiaTheme="majorEastAsia" w:cstheme="majorBidi"/>
      <w:b/>
      <w:kern w:val="10"/>
      <w:sz w:val="32"/>
      <w:szCs w:val="56"/>
      <w:lang w:val="de-CH"/>
    </w:rPr>
  </w:style>
  <w:style w:type="character" w:customStyle="1" w:styleId="Hidden">
    <w:name w:val="Hidden"/>
    <w:basedOn w:val="Absatz-Standardschriftart"/>
    <w:uiPriority w:val="1"/>
    <w:qFormat/>
    <w:rsid w:val="00783EC3"/>
    <w:rPr>
      <w:rFonts w:ascii="Segoe UI" w:hAnsi="Segoe UI"/>
      <w:vanish/>
      <w:color w:val="C00000"/>
      <w:kern w:val="0"/>
      <w:sz w:val="18"/>
      <w:lang w:val="de-CH"/>
    </w:rPr>
  </w:style>
  <w:style w:type="paragraph" w:styleId="Kopfzeile">
    <w:name w:val="header"/>
    <w:basedOn w:val="Standard"/>
    <w:link w:val="KopfzeileZchn"/>
    <w:unhideWhenUsed/>
    <w:rsid w:val="00944AA6"/>
    <w:pPr>
      <w:tabs>
        <w:tab w:val="center" w:pos="4536"/>
        <w:tab w:val="right" w:pos="9072"/>
      </w:tabs>
    </w:pPr>
  </w:style>
  <w:style w:type="character" w:customStyle="1" w:styleId="KopfzeileZchn">
    <w:name w:val="Kopfzeile Zchn"/>
    <w:basedOn w:val="Absatz-Standardschriftart"/>
    <w:link w:val="Kopfzeile"/>
    <w:rsid w:val="00944AA6"/>
    <w:rPr>
      <w:rFonts w:ascii="Segoe UI" w:hAnsi="Segoe UI"/>
      <w:kern w:val="10"/>
      <w:lang w:val="de-CH"/>
    </w:rPr>
  </w:style>
  <w:style w:type="paragraph" w:styleId="Fuzeile">
    <w:name w:val="footer"/>
    <w:basedOn w:val="Standard"/>
    <w:link w:val="FuzeileZchn"/>
    <w:uiPriority w:val="99"/>
    <w:unhideWhenUsed/>
    <w:rsid w:val="00944AA6"/>
    <w:pPr>
      <w:tabs>
        <w:tab w:val="center" w:pos="4536"/>
        <w:tab w:val="right" w:pos="9072"/>
      </w:tabs>
    </w:pPr>
  </w:style>
  <w:style w:type="character" w:customStyle="1" w:styleId="FuzeileZchn">
    <w:name w:val="Fußzeile Zchn"/>
    <w:basedOn w:val="Absatz-Standardschriftart"/>
    <w:link w:val="Fuzeile"/>
    <w:uiPriority w:val="99"/>
    <w:rsid w:val="00944AA6"/>
    <w:rPr>
      <w:rFonts w:ascii="Segoe UI" w:hAnsi="Segoe UI"/>
      <w:kern w:val="10"/>
      <w:lang w:val="de-CH"/>
    </w:rPr>
  </w:style>
  <w:style w:type="paragraph" w:styleId="KeinLeerraum">
    <w:name w:val="No Spacing"/>
    <w:uiPriority w:val="1"/>
    <w:qFormat/>
    <w:rsid w:val="008355C7"/>
    <w:rPr>
      <w:rFonts w:asciiTheme="minorHAnsi" w:eastAsiaTheme="minorHAnsi" w:hAnsiTheme="minorHAnsi" w:cstheme="minorBidi"/>
      <w:lang w:eastAsia="en-US"/>
    </w:rPr>
  </w:style>
  <w:style w:type="paragraph" w:styleId="berarbeitung">
    <w:name w:val="Revision"/>
    <w:hidden/>
    <w:uiPriority w:val="99"/>
    <w:semiHidden/>
    <w:rsid w:val="00EB0FA8"/>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kus_Ineichen\Documents\Vorlagen\S-Arbeitsblatt_mit_Log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A577DC25-756B-4358-A5F0-F985ED60472E}"/>
      </w:docPartPr>
      <w:docPartBody>
        <w:p w:rsidR="00532E1A" w:rsidRDefault="001523C0">
          <w:r w:rsidRPr="00B63874">
            <w:rPr>
              <w:rStyle w:val="Platzhaltertext"/>
            </w:rPr>
            <w:t>Klicken oder tippen Sie hier, um Text einzugeben.</w:t>
          </w:r>
        </w:p>
      </w:docPartBody>
    </w:docPart>
    <w:docPart>
      <w:docPartPr>
        <w:name w:val="6ABDC72171214A6F980E0608442E8CD6"/>
        <w:category>
          <w:name w:val="Allgemein"/>
          <w:gallery w:val="placeholder"/>
        </w:category>
        <w:types>
          <w:type w:val="bbPlcHdr"/>
        </w:types>
        <w:behaviors>
          <w:behavior w:val="content"/>
        </w:behaviors>
        <w:guid w:val="{FDBBAD97-436B-4396-82B0-9320276A91F5}"/>
      </w:docPartPr>
      <w:docPartBody>
        <w:p w:rsidR="00AB2365" w:rsidRDefault="00532E1A" w:rsidP="00532E1A">
          <w:pPr>
            <w:pStyle w:val="6ABDC72171214A6F980E0608442E8CD6"/>
          </w:pPr>
          <w:r w:rsidRPr="00B63874">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3C0"/>
    <w:rsid w:val="001523C0"/>
    <w:rsid w:val="00532E1A"/>
    <w:rsid w:val="0094573F"/>
    <w:rsid w:val="00A538DE"/>
    <w:rsid w:val="00AB2365"/>
    <w:rsid w:val="00D27DC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532E1A"/>
    <w:rPr>
      <w:color w:val="808080"/>
      <w:lang w:val="de-CH"/>
    </w:rPr>
  </w:style>
  <w:style w:type="paragraph" w:customStyle="1" w:styleId="6ABDC72171214A6F980E0608442E8CD6">
    <w:name w:val="6ABDC72171214A6F980E0608442E8CD6"/>
    <w:rsid w:val="00532E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S-Arbeitsblatt_mit_Logo.dotx</Template>
  <TotalTime>0</TotalTime>
  <Pages>2</Pages>
  <Words>238</Words>
  <Characters>1502</Characters>
  <Application>Microsoft Office Word</Application>
  <DocSecurity>0</DocSecurity>
  <Lines>12</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Organisation</vt:lpstr>
    </vt:vector>
  </TitlesOfParts>
  <Manager>Franco Mantovani</Manager>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Benter</dc:creator>
  <cp:keywords/>
  <cp:lastModifiedBy>Gabriel Benter</cp:lastModifiedBy>
  <cp:revision>2</cp:revision>
  <dcterms:created xsi:type="dcterms:W3CDTF">2026-06-02T09:40:00Z</dcterms:created>
  <dcterms:modified xsi:type="dcterms:W3CDTF">2026-06-02T09:40:00Z</dcterms:modified>
</cp:coreProperties>
</file>