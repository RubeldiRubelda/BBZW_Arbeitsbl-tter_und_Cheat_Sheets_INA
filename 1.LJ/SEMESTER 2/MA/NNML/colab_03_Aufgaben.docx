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C39A" w14:textId="77777777" w:rsidR="00EB52F6" w:rsidRDefault="006112C0" w:rsidP="00803BF3">
      <w:pPr>
        <w:pStyle w:val="Titel"/>
      </w:pPr>
      <w:bookmarkStart w:id="0" w:name="Xb997d26e86b708d1b934a67cbbff3144ac8cffd"/>
      <w:r>
        <w:t>Arbeitsblatt: Colab 3 – Gute und schlechte Lernraten</w:t>
      </w:r>
    </w:p>
    <w:p w14:paraId="168FAC23" w14:textId="77777777" w:rsidR="00EB52F6" w:rsidRDefault="006112C0">
      <w:r>
        <w:rPr>
          <w:b/>
          <w:bCs/>
        </w:rPr>
        <w:t>Name:</w:t>
      </w:r>
      <w:r>
        <w:t xml:space="preserve"> ___________________________</w:t>
      </w:r>
    </w:p>
    <w:p w14:paraId="627CB933" w14:textId="77777777" w:rsidR="00803BF3" w:rsidRDefault="00803BF3"/>
    <w:p w14:paraId="20CB6F3E" w14:textId="77777777" w:rsidR="00EB52F6" w:rsidRDefault="006112C0">
      <w:r>
        <w:t>In diesem Arbeitsblatt geht es um Colab 3. Die Linie bleibt gleich:</w:t>
      </w:r>
    </w:p>
    <w:p w14:paraId="37775DAA" w14:textId="77777777" w:rsidR="00EB52F6" w:rsidRPr="00803BF3" w:rsidRDefault="006112C0"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x</m:t>
          </m:r>
        </m:oMath>
      </m:oMathPara>
    </w:p>
    <w:p w14:paraId="6C444900" w14:textId="77777777" w:rsidR="00803BF3" w:rsidRPr="00803BF3" w:rsidRDefault="00803BF3"/>
    <w:p w14:paraId="795108D0" w14:textId="77777777" w:rsidR="00EB52F6" w:rsidRDefault="006112C0">
      <w:r>
        <w:t>Neu ist hier vor allem die Lernrate.</w:t>
      </w:r>
    </w:p>
    <w:p w14:paraId="34CC0D66" w14:textId="77777777" w:rsidR="00EB52F6" w:rsidRDefault="006112C0">
      <w:r>
        <w:t>Im Colab 3 vergleichst du drei Fälle:</w:t>
      </w:r>
    </w:p>
    <w:p w14:paraId="132AC305" w14:textId="77777777" w:rsidR="00EB52F6" w:rsidRDefault="006112C0">
      <w:pPr>
        <w:numPr>
          <w:ilvl w:val="0"/>
          <w:numId w:val="21"/>
        </w:numPr>
      </w:pPr>
      <w:r>
        <w:rPr>
          <w:i/>
          <w:iCs/>
        </w:rPr>
        <w:t>0.005 → eher zu klein</w:t>
      </w:r>
    </w:p>
    <w:p w14:paraId="6A885CCC" w14:textId="77777777" w:rsidR="00EB52F6" w:rsidRDefault="006112C0">
      <w:pPr>
        <w:numPr>
          <w:ilvl w:val="0"/>
          <w:numId w:val="21"/>
        </w:numPr>
      </w:pPr>
      <w:r>
        <w:rPr>
          <w:i/>
          <w:iCs/>
        </w:rPr>
        <w:t>0.02 → gut passend</w:t>
      </w:r>
    </w:p>
    <w:p w14:paraId="0C5CF0FA" w14:textId="77777777" w:rsidR="00EB52F6" w:rsidRDefault="006112C0">
      <w:pPr>
        <w:numPr>
          <w:ilvl w:val="0"/>
          <w:numId w:val="21"/>
        </w:numPr>
      </w:pPr>
      <w:r>
        <w:rPr>
          <w:i/>
          <w:iCs/>
        </w:rPr>
        <w:t>1.2 → eher zu gross</w:t>
      </w:r>
    </w:p>
    <w:p w14:paraId="3A7345B6" w14:textId="77777777" w:rsidR="00803BF3" w:rsidRDefault="00803BF3"/>
    <w:p w14:paraId="64956BC1" w14:textId="12B164C3" w:rsidR="00EB52F6" w:rsidRDefault="006112C0">
      <w:r>
        <w:t>Du schaust dabei auf:</w:t>
      </w:r>
    </w:p>
    <w:p w14:paraId="5353A926" w14:textId="77777777" w:rsidR="00EB52F6" w:rsidRDefault="006112C0">
      <w:pPr>
        <w:numPr>
          <w:ilvl w:val="0"/>
          <w:numId w:val="22"/>
        </w:numPr>
      </w:pPr>
      <w:r>
        <w:t xml:space="preserve">die </w:t>
      </w:r>
      <w:r>
        <w:rPr>
          <w:i/>
          <w:iCs/>
        </w:rPr>
        <w:t>Steigung A</w:t>
      </w:r>
    </w:p>
    <w:p w14:paraId="4B8CEF12" w14:textId="77777777" w:rsidR="00EB52F6" w:rsidRDefault="006112C0">
      <w:pPr>
        <w:numPr>
          <w:ilvl w:val="0"/>
          <w:numId w:val="22"/>
        </w:numPr>
      </w:pPr>
      <w:r>
        <w:t xml:space="preserve">die </w:t>
      </w:r>
      <w:r>
        <w:rPr>
          <w:i/>
          <w:iCs/>
        </w:rPr>
        <w:t>richtig getrennten Punkte</w:t>
      </w:r>
    </w:p>
    <w:p w14:paraId="78BC5E53" w14:textId="77777777" w:rsidR="00EB52F6" w:rsidRDefault="006112C0">
      <w:pPr>
        <w:numPr>
          <w:ilvl w:val="0"/>
          <w:numId w:val="22"/>
        </w:numPr>
      </w:pPr>
      <w:r>
        <w:t xml:space="preserve">den Unterschied zwischen </w:t>
      </w:r>
      <w:r>
        <w:rPr>
          <w:i/>
          <w:iCs/>
        </w:rPr>
        <w:t>ruhigem</w:t>
      </w:r>
      <w:r>
        <w:t xml:space="preserve"> und </w:t>
      </w:r>
      <w:r>
        <w:rPr>
          <w:i/>
          <w:iCs/>
        </w:rPr>
        <w:t>wildem</w:t>
      </w:r>
      <w:r>
        <w:t xml:space="preserve"> Lernen</w:t>
      </w:r>
    </w:p>
    <w:p w14:paraId="6D7B9FB8" w14:textId="77777777" w:rsidR="00EB52F6" w:rsidRDefault="006112C0" w:rsidP="00803BF3">
      <w:pPr>
        <w:pStyle w:val="berschrift1"/>
      </w:pPr>
      <w:bookmarkStart w:id="1" w:name="frage-1-drei-lernraten-vergleichen"/>
      <w:r>
        <w:t>Frage 1 – Drei Lernraten vergleichen</w:t>
      </w:r>
    </w:p>
    <w:p w14:paraId="3AAB4291" w14:textId="77777777" w:rsidR="00EB52F6" w:rsidRDefault="006112C0">
      <w:r>
        <w:t>Im Colab 3 werden diese drei Lernraten verglichen:</w:t>
      </w:r>
    </w:p>
    <w:p w14:paraId="57257DBB" w14:textId="77777777" w:rsidR="00EB52F6" w:rsidRDefault="006112C0">
      <w:pPr>
        <w:numPr>
          <w:ilvl w:val="0"/>
          <w:numId w:val="23"/>
        </w:numPr>
      </w:pPr>
      <w:r>
        <w:t>0.005</w:t>
      </w:r>
    </w:p>
    <w:p w14:paraId="54554C98" w14:textId="77777777" w:rsidR="00EB52F6" w:rsidRDefault="006112C0">
      <w:pPr>
        <w:numPr>
          <w:ilvl w:val="0"/>
          <w:numId w:val="23"/>
        </w:numPr>
      </w:pPr>
      <w:r>
        <w:t>0.02</w:t>
      </w:r>
    </w:p>
    <w:p w14:paraId="67683F01" w14:textId="77777777" w:rsidR="00EB52F6" w:rsidRDefault="006112C0">
      <w:pPr>
        <w:numPr>
          <w:ilvl w:val="0"/>
          <w:numId w:val="23"/>
        </w:numPr>
      </w:pPr>
      <w:r>
        <w:t>1.2</w:t>
      </w:r>
    </w:p>
    <w:p w14:paraId="2545F6C3" w14:textId="77777777" w:rsidR="00EB52F6" w:rsidRDefault="006112C0" w:rsidP="00803BF3">
      <w:pPr>
        <w:pStyle w:val="berschrift2"/>
      </w:pPr>
      <w:bookmarkStart w:id="2" w:name="aufgabe"/>
      <w:r>
        <w:t>Aufgabe</w:t>
      </w:r>
    </w:p>
    <w:p w14:paraId="081851D0" w14:textId="77777777" w:rsidR="00EB52F6" w:rsidRDefault="006112C0">
      <w:r>
        <w:t>Ordne jede Lernrate zu:</w:t>
      </w:r>
    </w:p>
    <w:p w14:paraId="28074A2B" w14:textId="77777777" w:rsidR="00EB52F6" w:rsidRDefault="006112C0">
      <w:pPr>
        <w:numPr>
          <w:ilvl w:val="0"/>
          <w:numId w:val="24"/>
        </w:numPr>
      </w:pPr>
      <w:r>
        <w:rPr>
          <w:i/>
          <w:iCs/>
        </w:rPr>
        <w:t>zu klein</w:t>
      </w:r>
    </w:p>
    <w:p w14:paraId="3AB5108A" w14:textId="77777777" w:rsidR="00EB52F6" w:rsidRDefault="006112C0">
      <w:pPr>
        <w:numPr>
          <w:ilvl w:val="0"/>
          <w:numId w:val="24"/>
        </w:numPr>
      </w:pPr>
      <w:r>
        <w:rPr>
          <w:i/>
          <w:iCs/>
        </w:rPr>
        <w:t>gut passend</w:t>
      </w:r>
    </w:p>
    <w:p w14:paraId="4F484B75" w14:textId="77777777" w:rsidR="00EB52F6" w:rsidRPr="00803BF3" w:rsidRDefault="006112C0">
      <w:pPr>
        <w:numPr>
          <w:ilvl w:val="0"/>
          <w:numId w:val="24"/>
        </w:numPr>
      </w:pPr>
      <w:r>
        <w:rPr>
          <w:i/>
          <w:iCs/>
        </w:rPr>
        <w:t>zu gross</w:t>
      </w:r>
    </w:p>
    <w:p w14:paraId="1AE7099A" w14:textId="77777777" w:rsidR="00803BF3" w:rsidRDefault="00803BF3" w:rsidP="00803BF3"/>
    <w:p w14:paraId="2383B2BA" w14:textId="77777777" w:rsidR="00EB52F6" w:rsidRDefault="006112C0">
      <w:r>
        <w:t xml:space="preserve">Begründe jede Zuordnung mit </w:t>
      </w:r>
      <w:r>
        <w:rPr>
          <w:i/>
          <w:iCs/>
        </w:rPr>
        <w:t>einem kurzen Satz</w:t>
      </w:r>
      <w:r>
        <w:t>.</w:t>
      </w:r>
    </w:p>
    <w:p w14:paraId="0E6C60A4" w14:textId="77777777" w:rsidR="00EB52F6" w:rsidRDefault="006112C0" w:rsidP="00803BF3">
      <w:pPr>
        <w:pStyle w:val="berschrift2"/>
      </w:pPr>
      <w:bookmarkStart w:id="3" w:name="antwort"/>
      <w:bookmarkEnd w:id="2"/>
      <w:r>
        <w:t>Antwort</w:t>
      </w:r>
    </w:p>
    <w:p w14:paraId="6EC42999" w14:textId="43744FBE" w:rsidR="00EB52F6" w:rsidRDefault="006112C0" w:rsidP="00592761">
      <w:pPr>
        <w:numPr>
          <w:ilvl w:val="0"/>
          <w:numId w:val="25"/>
        </w:numPr>
      </w:pPr>
      <w:r>
        <w:t xml:space="preserve">0.005 ist: </w:t>
      </w:r>
      <w:sdt>
        <w:sdtPr>
          <w:id w:val="-813791311"/>
          <w:placeholder>
            <w:docPart w:val="DefaultPlaceholder_-1854013440"/>
          </w:placeholder>
        </w:sdtPr>
        <w:sdtEndPr/>
        <w:sdtContent>
          <w:r w:rsidR="00592761">
            <w:t>zu klein</w:t>
          </w:r>
        </w:sdtContent>
      </w:sdt>
      <w:r w:rsidR="00803BF3">
        <w:t xml:space="preserve"> </w:t>
      </w:r>
      <w:r>
        <w:t xml:space="preserve">Begründung: </w:t>
      </w:r>
      <w:sdt>
        <w:sdtPr>
          <w:id w:val="-585298005"/>
          <w:placeholder>
            <w:docPart w:val="DefaultPlaceholder_-1854013440"/>
          </w:placeholder>
        </w:sdtPr>
        <w:sdtEndPr/>
        <w:sdtContent>
          <w:r w:rsidR="00592761">
            <w:t>Die Steigung A verändert</w:t>
          </w:r>
          <w:r w:rsidR="00592761">
            <w:t xml:space="preserve"> </w:t>
          </w:r>
          <w:r w:rsidR="00592761">
            <w:t>sich nur in winzigen</w:t>
          </w:r>
          <w:r w:rsidR="00592761">
            <w:t xml:space="preserve"> </w:t>
          </w:r>
          <w:r w:rsidR="00592761">
            <w:t>Schritten, wodurch das</w:t>
          </w:r>
          <w:r w:rsidR="00592761">
            <w:t xml:space="preserve"> </w:t>
          </w:r>
          <w:r w:rsidR="00592761">
            <w:t xml:space="preserve">Modell </w:t>
          </w:r>
          <w:proofErr w:type="gramStart"/>
          <w:r w:rsidR="00592761">
            <w:t>extrem lange</w:t>
          </w:r>
          <w:proofErr w:type="gramEnd"/>
          <w:r w:rsidR="00592761">
            <w:t xml:space="preserve"> braucht,</w:t>
          </w:r>
          <w:r w:rsidR="00592761">
            <w:t xml:space="preserve"> </w:t>
          </w:r>
          <w:r w:rsidR="00592761">
            <w:t>um die optimale Position zu</w:t>
          </w:r>
          <w:r w:rsidR="00592761">
            <w:t xml:space="preserve"> </w:t>
          </w:r>
          <w:r w:rsidR="00592761">
            <w:t>finden.</w:t>
          </w:r>
        </w:sdtContent>
      </w:sdt>
    </w:p>
    <w:p w14:paraId="767CD15C" w14:textId="11926168" w:rsidR="00EB52F6" w:rsidRDefault="006112C0" w:rsidP="00592761">
      <w:pPr>
        <w:numPr>
          <w:ilvl w:val="0"/>
          <w:numId w:val="25"/>
        </w:numPr>
      </w:pPr>
      <w:r>
        <w:t xml:space="preserve">0.02 ist: </w:t>
      </w:r>
      <w:sdt>
        <w:sdtPr>
          <w:id w:val="2086957904"/>
          <w:placeholder>
            <w:docPart w:val="DefaultPlaceholder_-1854013440"/>
          </w:placeholder>
        </w:sdtPr>
        <w:sdtEndPr/>
        <w:sdtContent>
          <w:r w:rsidR="00592761">
            <w:t>passend</w:t>
          </w:r>
        </w:sdtContent>
      </w:sdt>
      <w:r w:rsidR="00803BF3">
        <w:t xml:space="preserve"> </w:t>
      </w:r>
      <w:r>
        <w:t xml:space="preserve">Begründung: </w:t>
      </w:r>
      <w:sdt>
        <w:sdtPr>
          <w:id w:val="667062624"/>
          <w:placeholder>
            <w:docPart w:val="DefaultPlaceholder_-1854013440"/>
          </w:placeholder>
        </w:sdtPr>
        <w:sdtEndPr/>
        <w:sdtContent>
          <w:r w:rsidR="00592761">
            <w:t xml:space="preserve">Die </w:t>
          </w:r>
          <w:proofErr w:type="spellStart"/>
          <w:r w:rsidR="00592761">
            <w:t>Lernrate</w:t>
          </w:r>
          <w:proofErr w:type="spellEnd"/>
          <w:r w:rsidR="00592761">
            <w:t xml:space="preserve"> ist gross genug</w:t>
          </w:r>
          <w:r w:rsidR="00592761">
            <w:t xml:space="preserve"> </w:t>
          </w:r>
          <w:r w:rsidR="00592761">
            <w:t>für schnellen Fortschritt, aber</w:t>
          </w:r>
          <w:r w:rsidR="00592761">
            <w:t xml:space="preserve"> </w:t>
          </w:r>
          <w:r w:rsidR="00592761">
            <w:t>klein genug, um stabil und</w:t>
          </w:r>
          <w:r w:rsidR="00592761">
            <w:t xml:space="preserve"> </w:t>
          </w:r>
          <w:r w:rsidR="00592761">
            <w:t>präzise zum Ziel zu finden.</w:t>
          </w:r>
        </w:sdtContent>
      </w:sdt>
    </w:p>
    <w:p w14:paraId="2D789D26" w14:textId="3483C032" w:rsidR="00EB52F6" w:rsidRDefault="006112C0" w:rsidP="00592761">
      <w:pPr>
        <w:numPr>
          <w:ilvl w:val="0"/>
          <w:numId w:val="25"/>
        </w:numPr>
      </w:pPr>
      <w:r>
        <w:t xml:space="preserve">1.2 ist: </w:t>
      </w:r>
      <w:sdt>
        <w:sdtPr>
          <w:id w:val="-676276735"/>
          <w:placeholder>
            <w:docPart w:val="DefaultPlaceholder_-1854013440"/>
          </w:placeholder>
        </w:sdtPr>
        <w:sdtEndPr/>
        <w:sdtContent>
          <w:r w:rsidR="00592761">
            <w:t>zu gross</w:t>
          </w:r>
        </w:sdtContent>
      </w:sdt>
      <w:r w:rsidR="00803BF3">
        <w:t xml:space="preserve"> </w:t>
      </w:r>
      <w:r>
        <w:t xml:space="preserve">Begründung: </w:t>
      </w:r>
      <w:sdt>
        <w:sdtPr>
          <w:id w:val="1531070908"/>
          <w:placeholder>
            <w:docPart w:val="DefaultPlaceholder_-1854013440"/>
          </w:placeholder>
        </w:sdtPr>
        <w:sdtEndPr/>
        <w:sdtContent>
          <w:r w:rsidR="00592761">
            <w:t>Die Sprünge sind so</w:t>
          </w:r>
          <w:r w:rsidR="00592761">
            <w:t xml:space="preserve"> </w:t>
          </w:r>
          <w:r w:rsidR="00592761">
            <w:t>gewaltig, dass die Linie wild</w:t>
          </w:r>
          <w:r w:rsidR="00592761">
            <w:t xml:space="preserve"> </w:t>
          </w:r>
          <w:r w:rsidR="00592761">
            <w:t>hin und her springt und oft</w:t>
          </w:r>
          <w:r w:rsidR="00592761">
            <w:t xml:space="preserve"> </w:t>
          </w:r>
          <w:r w:rsidR="00592761">
            <w:t>über das Ziel hinausschiesst.</w:t>
          </w:r>
        </w:sdtContent>
      </w:sdt>
    </w:p>
    <w:p w14:paraId="073195D9" w14:textId="77777777" w:rsidR="00EB52F6" w:rsidRDefault="006112C0">
      <w:r>
        <w:rPr>
          <w:i/>
          <w:iCs/>
        </w:rPr>
        <w:t>Hinweis:</w:t>
      </w:r>
      <w:r>
        <w:t xml:space="preserve"> Schau auf die beiden Diagramme zu </w:t>
      </w:r>
      <w:r>
        <w:rPr>
          <w:i/>
          <w:iCs/>
        </w:rPr>
        <w:t>A</w:t>
      </w:r>
      <w:r>
        <w:t xml:space="preserve"> und zu den </w:t>
      </w:r>
      <w:r>
        <w:rPr>
          <w:i/>
          <w:iCs/>
        </w:rPr>
        <w:t>richtig getrennten Punkten</w:t>
      </w:r>
      <w:r>
        <w:t>.</w:t>
      </w:r>
    </w:p>
    <w:p w14:paraId="144E4D8C" w14:textId="77777777" w:rsidR="00EB52F6" w:rsidRDefault="006112C0" w:rsidP="00803BF3">
      <w:pPr>
        <w:pStyle w:val="berschrift1"/>
      </w:pPr>
      <w:bookmarkStart w:id="4" w:name="frage-2-die-ersten-schritte-lesen"/>
      <w:bookmarkEnd w:id="1"/>
      <w:bookmarkEnd w:id="3"/>
      <w:r>
        <w:lastRenderedPageBreak/>
        <w:t>Frage 2 – Die ersten Schritte lesen</w:t>
      </w:r>
    </w:p>
    <w:p w14:paraId="1B01B1AE" w14:textId="77777777" w:rsidR="00EB52F6" w:rsidRDefault="006112C0">
      <w:r>
        <w:t xml:space="preserve">Im Colab gibt es eine Tabelle mit den </w:t>
      </w:r>
      <w:r>
        <w:rPr>
          <w:i/>
          <w:iCs/>
        </w:rPr>
        <w:t>ersten Lernschritten</w:t>
      </w:r>
      <w:r>
        <w:t>.</w:t>
      </w:r>
    </w:p>
    <w:p w14:paraId="2B0A0E12" w14:textId="77777777" w:rsidR="00EB52F6" w:rsidRDefault="006112C0">
      <w:r>
        <w:t xml:space="preserve">Dort siehst du zum Beispiel, wie sich </w:t>
      </w:r>
      <w:r>
        <w:rPr>
          <w:i/>
          <w:iCs/>
        </w:rPr>
        <w:t>A</w:t>
      </w:r>
      <w:r>
        <w:t xml:space="preserve"> bei verschiedenen Lernraten verändert.</w:t>
      </w:r>
    </w:p>
    <w:p w14:paraId="3BCA824F" w14:textId="77777777" w:rsidR="00EB52F6" w:rsidRDefault="006112C0" w:rsidP="00803BF3">
      <w:pPr>
        <w:pStyle w:val="berschrift2"/>
      </w:pPr>
      <w:bookmarkStart w:id="5" w:name="aufgabe-1"/>
      <w:r>
        <w:t>Aufgabe</w:t>
      </w:r>
    </w:p>
    <w:p w14:paraId="62F5EC43" w14:textId="77777777" w:rsidR="00EB52F6" w:rsidRDefault="006112C0">
      <w:r>
        <w:t>Beantworte kurz:</w:t>
      </w:r>
    </w:p>
    <w:p w14:paraId="0F759ED5" w14:textId="77777777" w:rsidR="00EB52F6" w:rsidRDefault="006112C0">
      <w:pPr>
        <w:numPr>
          <w:ilvl w:val="0"/>
          <w:numId w:val="26"/>
        </w:numPr>
      </w:pPr>
      <w:r>
        <w:t xml:space="preserve">Bei welcher Lernrate macht </w:t>
      </w:r>
      <w:r>
        <w:rPr>
          <w:i/>
          <w:iCs/>
        </w:rPr>
        <w:t>A</w:t>
      </w:r>
      <w:r>
        <w:t xml:space="preserve"> am Anfang den </w:t>
      </w:r>
      <w:r>
        <w:rPr>
          <w:i/>
          <w:iCs/>
        </w:rPr>
        <w:t>grössten Sprung</w:t>
      </w:r>
      <w:r>
        <w:t>?</w:t>
      </w:r>
    </w:p>
    <w:p w14:paraId="2E5B18B6" w14:textId="77777777" w:rsidR="00EB52F6" w:rsidRDefault="006112C0">
      <w:pPr>
        <w:numPr>
          <w:ilvl w:val="0"/>
          <w:numId w:val="26"/>
        </w:numPr>
      </w:pPr>
      <w:r>
        <w:t xml:space="preserve">Warum ist ein </w:t>
      </w:r>
      <w:r>
        <w:rPr>
          <w:i/>
          <w:iCs/>
        </w:rPr>
        <w:t>grosser Sprung</w:t>
      </w:r>
      <w:r>
        <w:t xml:space="preserve"> nicht automatisch gut?</w:t>
      </w:r>
    </w:p>
    <w:p w14:paraId="77CFD4F5" w14:textId="77777777" w:rsidR="00EB52F6" w:rsidRDefault="006112C0">
      <w:pPr>
        <w:numPr>
          <w:ilvl w:val="0"/>
          <w:numId w:val="26"/>
        </w:numPr>
      </w:pPr>
      <w:r>
        <w:t xml:space="preserve">Welche Lernrate wirkt in den ersten Schritten am </w:t>
      </w:r>
      <w:r>
        <w:rPr>
          <w:i/>
          <w:iCs/>
        </w:rPr>
        <w:t>ruhigsten</w:t>
      </w:r>
      <w:r>
        <w:t>?</w:t>
      </w:r>
    </w:p>
    <w:p w14:paraId="7B29A8D8" w14:textId="77777777" w:rsidR="00EB52F6" w:rsidRDefault="006112C0" w:rsidP="00803BF3">
      <w:pPr>
        <w:pStyle w:val="berschrift2"/>
      </w:pPr>
      <w:bookmarkStart w:id="6" w:name="antwort-1"/>
      <w:bookmarkEnd w:id="5"/>
      <w:r>
        <w:t>Antwort</w:t>
      </w:r>
    </w:p>
    <w:p w14:paraId="083F71C4" w14:textId="4B9E7296" w:rsidR="00EB52F6" w:rsidRDefault="006112C0">
      <w:pPr>
        <w:numPr>
          <w:ilvl w:val="0"/>
          <w:numId w:val="27"/>
        </w:numPr>
      </w:pPr>
      <w:r>
        <w:t xml:space="preserve">Grösster Sprung am Anfang: </w:t>
      </w:r>
      <w:sdt>
        <w:sdtPr>
          <w:id w:val="-759134856"/>
          <w:placeholder>
            <w:docPart w:val="DefaultPlaceholder_-1854013440"/>
          </w:placeholder>
        </w:sdtPr>
        <w:sdtEndPr/>
        <w:sdtContent>
          <w:r w:rsidR="00592761">
            <w:t>12</w:t>
          </w:r>
        </w:sdtContent>
      </w:sdt>
    </w:p>
    <w:p w14:paraId="04FC1318" w14:textId="6E69A1D8" w:rsidR="00EB52F6" w:rsidRDefault="006112C0" w:rsidP="00592761">
      <w:pPr>
        <w:numPr>
          <w:ilvl w:val="0"/>
          <w:numId w:val="27"/>
        </w:numPr>
      </w:pPr>
      <w:r>
        <w:t xml:space="preserve">Grosser Sprung ist nicht automatisch gut, weil: </w:t>
      </w:r>
      <w:sdt>
        <w:sdtPr>
          <w:id w:val="-206334930"/>
          <w:placeholder>
            <w:docPart w:val="DefaultPlaceholder_-1854013440"/>
          </w:placeholder>
        </w:sdtPr>
        <w:sdtEndPr/>
        <w:sdtContent>
          <w:r w:rsidR="00592761">
            <w:t>Ein zu grosser Sprung führt dazu, dass das System instabil wird ("wildes Lernen") und die</w:t>
          </w:r>
          <w:r w:rsidR="00592761">
            <w:t xml:space="preserve"> </w:t>
          </w:r>
          <w:r w:rsidR="00592761">
            <w:t>ideale Steigung nicht ruhig halten kann.</w:t>
          </w:r>
        </w:sdtContent>
      </w:sdt>
    </w:p>
    <w:p w14:paraId="55753D9C" w14:textId="0645ED22" w:rsidR="00EB52F6" w:rsidRDefault="006112C0">
      <w:pPr>
        <w:numPr>
          <w:ilvl w:val="0"/>
          <w:numId w:val="27"/>
        </w:numPr>
      </w:pPr>
      <w:r>
        <w:t xml:space="preserve">Am ruhigsten wirkt: </w:t>
      </w:r>
      <w:sdt>
        <w:sdtPr>
          <w:id w:val="1192804646"/>
          <w:placeholder>
            <w:docPart w:val="DefaultPlaceholder_-1854013440"/>
          </w:placeholder>
        </w:sdtPr>
        <w:sdtEndPr/>
        <w:sdtContent>
          <w:r w:rsidR="00592761">
            <w:t>0.005</w:t>
          </w:r>
        </w:sdtContent>
      </w:sdt>
    </w:p>
    <w:p w14:paraId="0DC964DD" w14:textId="77777777" w:rsidR="00EB52F6" w:rsidRDefault="006112C0">
      <w:r>
        <w:rPr>
          <w:i/>
          <w:iCs/>
        </w:rPr>
        <w:t>Hinweis:</w:t>
      </w:r>
      <w:r>
        <w:t xml:space="preserve"> Ruhig bedeutet: </w:t>
      </w:r>
      <w:r>
        <w:rPr>
          <w:i/>
          <w:iCs/>
        </w:rPr>
        <w:t>A</w:t>
      </w:r>
      <w:r>
        <w:t xml:space="preserve"> verändert sich nicht wild hin und her.</w:t>
      </w:r>
    </w:p>
    <w:p w14:paraId="022F27F0" w14:textId="77777777" w:rsidR="00EB52F6" w:rsidRDefault="006112C0" w:rsidP="00803BF3">
      <w:pPr>
        <w:pStyle w:val="berschrift1"/>
      </w:pPr>
      <w:bookmarkStart w:id="7" w:name="frage-3-selbst-testen-mit-neuer-lernrate"/>
      <w:bookmarkEnd w:id="4"/>
      <w:bookmarkEnd w:id="6"/>
      <w:r>
        <w:t>Frage 3 – Selbst testen mit neuer Lernrate</w:t>
      </w:r>
    </w:p>
    <w:p w14:paraId="661BD7C2" w14:textId="77777777" w:rsidR="00EB52F6" w:rsidRDefault="006112C0">
      <w:r>
        <w:t>Im Colab 3 gibt es unten diese Zelle:</w:t>
      </w:r>
    </w:p>
    <w:p w14:paraId="553128CF" w14:textId="77777777" w:rsidR="00EB52F6" w:rsidRPr="00803BF3" w:rsidRDefault="006112C0">
      <w:pPr>
        <w:pStyle w:val="SourceCode"/>
        <w:rPr>
          <w:lang w:val="en-US"/>
        </w:rPr>
      </w:pPr>
      <w:proofErr w:type="spellStart"/>
      <w:r w:rsidRPr="00803BF3">
        <w:rPr>
          <w:rStyle w:val="NormalTok"/>
          <w:lang w:val="en-US"/>
        </w:rPr>
        <w:t>custom_learning_rate</w:t>
      </w:r>
      <w:proofErr w:type="spellEnd"/>
      <w:r w:rsidRPr="00803BF3">
        <w:rPr>
          <w:rStyle w:val="NormalTok"/>
          <w:lang w:val="en-US"/>
        </w:rPr>
        <w:t xml:space="preserve"> </w:t>
      </w:r>
      <w:r w:rsidRPr="00803BF3">
        <w:rPr>
          <w:rStyle w:val="OperatorTok"/>
          <w:lang w:val="en-US"/>
        </w:rPr>
        <w:t>=</w:t>
      </w:r>
      <w:r w:rsidRPr="00803BF3">
        <w:rPr>
          <w:rStyle w:val="NormalTok"/>
          <w:lang w:val="en-US"/>
        </w:rPr>
        <w:t xml:space="preserve"> </w:t>
      </w:r>
      <w:r w:rsidRPr="00803BF3">
        <w:rPr>
          <w:rStyle w:val="FloatTok"/>
          <w:lang w:val="en-US"/>
        </w:rPr>
        <w:t>0.05</w:t>
      </w:r>
      <w:r w:rsidRPr="00803BF3">
        <w:rPr>
          <w:lang w:val="en-US"/>
        </w:rPr>
        <w:br/>
      </w:r>
      <w:proofErr w:type="spellStart"/>
      <w:r w:rsidRPr="00803BF3">
        <w:rPr>
          <w:rStyle w:val="NormalTok"/>
          <w:lang w:val="en-US"/>
        </w:rPr>
        <w:t>custom_rounds</w:t>
      </w:r>
      <w:proofErr w:type="spellEnd"/>
      <w:r w:rsidRPr="00803BF3">
        <w:rPr>
          <w:rStyle w:val="NormalTok"/>
          <w:lang w:val="en-US"/>
        </w:rPr>
        <w:t xml:space="preserve"> </w:t>
      </w:r>
      <w:r w:rsidRPr="00803BF3">
        <w:rPr>
          <w:rStyle w:val="OperatorTok"/>
          <w:lang w:val="en-US"/>
        </w:rPr>
        <w:t>=</w:t>
      </w:r>
      <w:r w:rsidRPr="00803BF3">
        <w:rPr>
          <w:rStyle w:val="NormalTok"/>
          <w:lang w:val="en-US"/>
        </w:rPr>
        <w:t xml:space="preserve"> </w:t>
      </w:r>
      <w:r w:rsidRPr="00803BF3">
        <w:rPr>
          <w:rStyle w:val="DecValTok"/>
          <w:lang w:val="en-US"/>
        </w:rPr>
        <w:t>8</w:t>
      </w:r>
    </w:p>
    <w:p w14:paraId="59F77D4A" w14:textId="77777777" w:rsidR="00EB52F6" w:rsidRDefault="006112C0" w:rsidP="00803BF3">
      <w:pPr>
        <w:pStyle w:val="berschrift2"/>
      </w:pPr>
      <w:bookmarkStart w:id="8" w:name="aufgabe-2"/>
      <w:r>
        <w:t>Aufgabe</w:t>
      </w:r>
    </w:p>
    <w:p w14:paraId="068E75E6" w14:textId="77777777" w:rsidR="00EB52F6" w:rsidRDefault="006112C0">
      <w:r>
        <w:t>Teste nacheinander diese drei Werte:</w:t>
      </w:r>
    </w:p>
    <w:p w14:paraId="224DAF41" w14:textId="77777777" w:rsidR="00EB52F6" w:rsidRDefault="006112C0">
      <w:pPr>
        <w:numPr>
          <w:ilvl w:val="0"/>
          <w:numId w:val="28"/>
        </w:numPr>
      </w:pPr>
      <w:r>
        <w:t>0.01</w:t>
      </w:r>
    </w:p>
    <w:p w14:paraId="19491B05" w14:textId="77777777" w:rsidR="00EB52F6" w:rsidRDefault="006112C0">
      <w:pPr>
        <w:numPr>
          <w:ilvl w:val="0"/>
          <w:numId w:val="28"/>
        </w:numPr>
      </w:pPr>
      <w:r>
        <w:t>0.05</w:t>
      </w:r>
    </w:p>
    <w:p w14:paraId="249E5075" w14:textId="77777777" w:rsidR="00EB52F6" w:rsidRDefault="006112C0">
      <w:pPr>
        <w:numPr>
          <w:ilvl w:val="0"/>
          <w:numId w:val="28"/>
        </w:numPr>
      </w:pPr>
      <w:r>
        <w:t>0.8</w:t>
      </w:r>
    </w:p>
    <w:p w14:paraId="720C93B0" w14:textId="77777777" w:rsidR="00803BF3" w:rsidRDefault="00803BF3"/>
    <w:p w14:paraId="68815079" w14:textId="43BE2E8C" w:rsidR="00EB52F6" w:rsidRDefault="006112C0">
      <w:r>
        <w:t>Vergleiche danach:</w:t>
      </w:r>
    </w:p>
    <w:p w14:paraId="43F92619" w14:textId="77777777" w:rsidR="00EB52F6" w:rsidRDefault="006112C0">
      <w:pPr>
        <w:numPr>
          <w:ilvl w:val="0"/>
          <w:numId w:val="29"/>
        </w:numPr>
      </w:pPr>
      <w:r>
        <w:t xml:space="preserve">Welche Lernrate lernt </w:t>
      </w:r>
      <w:r>
        <w:rPr>
          <w:i/>
          <w:iCs/>
        </w:rPr>
        <w:t>am langsamsten</w:t>
      </w:r>
      <w:r>
        <w:t>?</w:t>
      </w:r>
    </w:p>
    <w:p w14:paraId="48375563" w14:textId="77777777" w:rsidR="00EB52F6" w:rsidRDefault="006112C0">
      <w:pPr>
        <w:numPr>
          <w:ilvl w:val="0"/>
          <w:numId w:val="29"/>
        </w:numPr>
      </w:pPr>
      <w:r>
        <w:t xml:space="preserve">Welche Lernrate wirkt </w:t>
      </w:r>
      <w:r>
        <w:rPr>
          <w:i/>
          <w:iCs/>
        </w:rPr>
        <w:t>am ruhigsten</w:t>
      </w:r>
      <w:r>
        <w:t>?</w:t>
      </w:r>
    </w:p>
    <w:p w14:paraId="0DD39BAC" w14:textId="77777777" w:rsidR="00EB52F6" w:rsidRDefault="006112C0">
      <w:pPr>
        <w:numPr>
          <w:ilvl w:val="0"/>
          <w:numId w:val="29"/>
        </w:numPr>
      </w:pPr>
      <w:r>
        <w:t xml:space="preserve">Welche Lernrate wird schon </w:t>
      </w:r>
      <w:r>
        <w:rPr>
          <w:i/>
          <w:iCs/>
        </w:rPr>
        <w:t>deutlich unruhig</w:t>
      </w:r>
      <w:r>
        <w:t>?</w:t>
      </w:r>
    </w:p>
    <w:p w14:paraId="0A07CDC2" w14:textId="77777777" w:rsidR="00EB52F6" w:rsidRDefault="006112C0" w:rsidP="00803BF3">
      <w:pPr>
        <w:pStyle w:val="berschrift2"/>
      </w:pPr>
      <w:bookmarkStart w:id="9" w:name="antwort-2"/>
      <w:bookmarkEnd w:id="8"/>
      <w:r>
        <w:t>Antwort</w:t>
      </w:r>
    </w:p>
    <w:p w14:paraId="686D4EC3" w14:textId="58E3425E" w:rsidR="00EB52F6" w:rsidRDefault="006112C0">
      <w:pPr>
        <w:numPr>
          <w:ilvl w:val="0"/>
          <w:numId w:val="30"/>
        </w:numPr>
      </w:pPr>
      <w:r>
        <w:t xml:space="preserve">Am langsamsten: </w:t>
      </w:r>
      <w:sdt>
        <w:sdtPr>
          <w:id w:val="-982228012"/>
          <w:placeholder>
            <w:docPart w:val="DefaultPlaceholder_-1854013440"/>
          </w:placeholder>
        </w:sdtPr>
        <w:sdtEndPr/>
        <w:sdtContent>
          <w:r w:rsidR="00592761">
            <w:t>0.01</w:t>
          </w:r>
        </w:sdtContent>
      </w:sdt>
    </w:p>
    <w:p w14:paraId="44736D06" w14:textId="5B89660A" w:rsidR="00EB52F6" w:rsidRDefault="006112C0">
      <w:pPr>
        <w:numPr>
          <w:ilvl w:val="0"/>
          <w:numId w:val="30"/>
        </w:numPr>
      </w:pPr>
      <w:r>
        <w:t xml:space="preserve">Am ruhigsten: </w:t>
      </w:r>
      <w:sdt>
        <w:sdtPr>
          <w:id w:val="1522669486"/>
          <w:placeholder>
            <w:docPart w:val="DefaultPlaceholder_-1854013440"/>
          </w:placeholder>
        </w:sdtPr>
        <w:sdtEndPr/>
        <w:sdtContent>
          <w:r w:rsidR="00592761">
            <w:t>0.01</w:t>
          </w:r>
        </w:sdtContent>
      </w:sdt>
    </w:p>
    <w:p w14:paraId="1B2A6562" w14:textId="1D9B716F" w:rsidR="00EB52F6" w:rsidRDefault="006112C0">
      <w:pPr>
        <w:numPr>
          <w:ilvl w:val="0"/>
          <w:numId w:val="30"/>
        </w:numPr>
      </w:pPr>
      <w:r>
        <w:t xml:space="preserve">Schon deutlich unruhig: </w:t>
      </w:r>
      <w:sdt>
        <w:sdtPr>
          <w:id w:val="-958181878"/>
          <w:placeholder>
            <w:docPart w:val="DefaultPlaceholder_-1854013440"/>
          </w:placeholder>
        </w:sdtPr>
        <w:sdtEndPr/>
        <w:sdtContent>
          <w:r w:rsidR="00592761">
            <w:t>0.8</w:t>
          </w:r>
        </w:sdtContent>
      </w:sdt>
    </w:p>
    <w:p w14:paraId="44803126" w14:textId="77777777" w:rsidR="00EB52F6" w:rsidRDefault="006112C0">
      <w:r>
        <w:rPr>
          <w:i/>
          <w:iCs/>
        </w:rPr>
        <w:t>Hinweis:</w:t>
      </w:r>
      <w:r>
        <w:t xml:space="preserve"> Achte auf die Ausgabe unten und auf den Verlauf von </w:t>
      </w:r>
      <w:r>
        <w:rPr>
          <w:i/>
          <w:iCs/>
        </w:rPr>
        <w:t>A</w:t>
      </w:r>
      <w:r>
        <w:t>.</w:t>
      </w:r>
    </w:p>
    <w:p w14:paraId="04EA62C3" w14:textId="77777777" w:rsidR="00EB52F6" w:rsidRDefault="006112C0" w:rsidP="00803BF3">
      <w:pPr>
        <w:pStyle w:val="berschrift1"/>
      </w:pPr>
      <w:bookmarkStart w:id="10" w:name="frage-4-eine-gute-lernrate-finden"/>
      <w:bookmarkEnd w:id="7"/>
      <w:bookmarkEnd w:id="9"/>
      <w:r>
        <w:t>Frage 4 – Eine gute Lernrate finden</w:t>
      </w:r>
    </w:p>
    <w:p w14:paraId="2EDB9228" w14:textId="77777777" w:rsidR="00EB52F6" w:rsidRDefault="006112C0" w:rsidP="00803BF3">
      <w:pPr>
        <w:pStyle w:val="berschrift2"/>
      </w:pPr>
      <w:bookmarkStart w:id="11" w:name="aufgabe-3"/>
      <w:r>
        <w:t>Aufgabe</w:t>
      </w:r>
    </w:p>
    <w:p w14:paraId="3882CEAA" w14:textId="77777777" w:rsidR="00EB52F6" w:rsidRDefault="006112C0">
      <w:r>
        <w:t>Finde eine Lernrate, bei der die Linie:</w:t>
      </w:r>
    </w:p>
    <w:p w14:paraId="0D3F2A33" w14:textId="77777777" w:rsidR="00EB52F6" w:rsidRDefault="006112C0">
      <w:pPr>
        <w:numPr>
          <w:ilvl w:val="0"/>
          <w:numId w:val="31"/>
        </w:numPr>
      </w:pPr>
      <w:r>
        <w:rPr>
          <w:i/>
          <w:iCs/>
        </w:rPr>
        <w:t>ruhig genug</w:t>
      </w:r>
      <w:r>
        <w:t xml:space="preserve"> lernt</w:t>
      </w:r>
    </w:p>
    <w:p w14:paraId="4B42A338" w14:textId="77777777" w:rsidR="00EB52F6" w:rsidRDefault="006112C0">
      <w:pPr>
        <w:numPr>
          <w:ilvl w:val="0"/>
          <w:numId w:val="31"/>
        </w:numPr>
      </w:pPr>
      <w:r>
        <w:lastRenderedPageBreak/>
        <w:t xml:space="preserve">und am Ende </w:t>
      </w:r>
      <w:r>
        <w:rPr>
          <w:i/>
          <w:iCs/>
        </w:rPr>
        <w:t>12 von 12 Punkte</w:t>
      </w:r>
      <w:r>
        <w:t xml:space="preserve"> richtig trennt</w:t>
      </w:r>
    </w:p>
    <w:p w14:paraId="567C7A21" w14:textId="77777777" w:rsidR="00EB52F6" w:rsidRDefault="006112C0">
      <w:r>
        <w:t xml:space="preserve">Schreibe danach in </w:t>
      </w:r>
      <w:r>
        <w:rPr>
          <w:i/>
          <w:iCs/>
        </w:rPr>
        <w:t>2 bis 4 Sätzen</w:t>
      </w:r>
      <w:r>
        <w:t>, warum du diese Lernrate gewählt hast.</w:t>
      </w:r>
    </w:p>
    <w:p w14:paraId="00661537" w14:textId="77777777" w:rsidR="00EB52F6" w:rsidRDefault="006112C0" w:rsidP="00803BF3">
      <w:pPr>
        <w:pStyle w:val="berschrift2"/>
      </w:pPr>
      <w:bookmarkStart w:id="12" w:name="antwort-3"/>
      <w:bookmarkEnd w:id="11"/>
      <w:r>
        <w:t>Antwort</w:t>
      </w:r>
    </w:p>
    <w:p w14:paraId="67488E8F" w14:textId="7F2F6792" w:rsidR="00EB52F6" w:rsidRDefault="006112C0">
      <w:pPr>
        <w:numPr>
          <w:ilvl w:val="0"/>
          <w:numId w:val="32"/>
        </w:numPr>
      </w:pPr>
      <w:r>
        <w:t xml:space="preserve">Gewählte </w:t>
      </w:r>
      <w:proofErr w:type="spellStart"/>
      <w:r>
        <w:t>Lernrate</w:t>
      </w:r>
      <w:proofErr w:type="spellEnd"/>
      <w:r>
        <w:t xml:space="preserve">: </w:t>
      </w:r>
      <w:sdt>
        <w:sdtPr>
          <w:id w:val="-1741322623"/>
          <w:placeholder>
            <w:docPart w:val="DefaultPlaceholder_-1854013440"/>
          </w:placeholder>
        </w:sdtPr>
        <w:sdtEndPr/>
        <w:sdtContent>
          <w:r w:rsidR="00592761">
            <w:t>0.05</w:t>
          </w:r>
        </w:sdtContent>
      </w:sdt>
    </w:p>
    <w:p w14:paraId="6591EAE6" w14:textId="77777777" w:rsidR="00EB52F6" w:rsidRPr="00803BF3" w:rsidRDefault="006112C0">
      <w:pPr>
        <w:pStyle w:val="berschrift2"/>
        <w:numPr>
          <w:ilvl w:val="0"/>
          <w:numId w:val="32"/>
        </w:numPr>
        <w:rPr>
          <w:b w:val="0"/>
          <w:bCs w:val="0"/>
        </w:rPr>
      </w:pPr>
      <w:bookmarkStart w:id="13" w:name="begründung"/>
      <w:r w:rsidRPr="00803BF3">
        <w:rPr>
          <w:b w:val="0"/>
          <w:bCs w:val="0"/>
        </w:rPr>
        <w:t>Begründung:</w:t>
      </w:r>
      <w:bookmarkEnd w:id="13"/>
    </w:p>
    <w:sdt>
      <w:sdtPr>
        <w:id w:val="-1920464951"/>
        <w:placeholder>
          <w:docPart w:val="DefaultPlaceholder_-1854013440"/>
        </w:placeholder>
      </w:sdtPr>
      <w:sdtEndPr/>
      <w:sdtContent>
        <w:p w14:paraId="58ED439B" w14:textId="77777777" w:rsidR="00592761" w:rsidRDefault="00592761" w:rsidP="00592761">
          <w:r>
            <w:t xml:space="preserve">Ich habe die </w:t>
          </w:r>
          <w:proofErr w:type="spellStart"/>
          <w:r>
            <w:t>Lernrate</w:t>
          </w:r>
          <w:proofErr w:type="spellEnd"/>
          <w:r>
            <w:t xml:space="preserve"> 0.05 gewählt, weil sie einen sehr guten Mittelweg darstellt. Sie lernt</w:t>
          </w:r>
        </w:p>
        <w:p w14:paraId="21476887" w14:textId="77777777" w:rsidR="00592761" w:rsidRDefault="00592761" w:rsidP="00592761">
          <w:r>
            <w:t>schnell genug, um zuverlässig 12 von 12 Punkten korrekt zu trennen, ohne dabei so wild zu</w:t>
          </w:r>
        </w:p>
        <w:p w14:paraId="29ED77CF" w14:textId="4B81C701" w:rsidR="00EB52F6" w:rsidRDefault="00592761" w:rsidP="00592761">
          <w:r>
            <w:t>springen wie die höheren Raten. So wird das Ziel effizient und kontrolliert erreicht.</w:t>
          </w:r>
        </w:p>
      </w:sdtContent>
    </w:sdt>
    <w:p w14:paraId="161A1C84" w14:textId="2B5A69E6" w:rsidR="00EB52F6" w:rsidRDefault="00EB52F6"/>
    <w:p w14:paraId="02C49F0A" w14:textId="77777777" w:rsidR="00EB52F6" w:rsidRDefault="006112C0">
      <w:r>
        <w:rPr>
          <w:i/>
          <w:iCs/>
        </w:rPr>
        <w:t>Hinweis</w:t>
      </w:r>
      <w:r>
        <w:rPr>
          <w:b/>
          <w:bCs/>
        </w:rPr>
        <w:t>:</w:t>
      </w:r>
      <w:r>
        <w:t xml:space="preserve"> Eine gute Lernrate ist nicht einfach möglichst gross.</w:t>
      </w:r>
    </w:p>
    <w:p w14:paraId="4C16071E" w14:textId="77777777" w:rsidR="00EB52F6" w:rsidRDefault="006112C0" w:rsidP="00803BF3">
      <w:pPr>
        <w:pStyle w:val="berschrift1"/>
      </w:pPr>
      <w:bookmarkStart w:id="14" w:name="X5c7fda623bd3c490741c6f3a5d9d351685b7c42"/>
      <w:bookmarkEnd w:id="10"/>
      <w:bookmarkEnd w:id="12"/>
      <w:r>
        <w:t>Frage 5 – Colab 3 in eigenen Worten erklären</w:t>
      </w:r>
    </w:p>
    <w:p w14:paraId="041BE47E" w14:textId="77777777" w:rsidR="00EB52F6" w:rsidRDefault="006112C0">
      <w:r>
        <w:t xml:space="preserve">Erkläre in </w:t>
      </w:r>
      <w:r>
        <w:rPr>
          <w:i/>
          <w:iCs/>
        </w:rPr>
        <w:t>3 bis 5 Sätzen</w:t>
      </w:r>
      <w:r>
        <w:t>, was Colab 3 zeigt.</w:t>
      </w:r>
    </w:p>
    <w:p w14:paraId="3D19710B" w14:textId="77777777" w:rsidR="00EB52F6" w:rsidRDefault="006112C0">
      <w:r>
        <w:t xml:space="preserve">Nutze dabei mindestens </w:t>
      </w:r>
      <w:r>
        <w:rPr>
          <w:i/>
          <w:iCs/>
        </w:rPr>
        <w:t>drei</w:t>
      </w:r>
      <w:r>
        <w:t xml:space="preserve"> dieser Wörter:</w:t>
      </w:r>
    </w:p>
    <w:p w14:paraId="1412807A" w14:textId="77777777" w:rsidR="00EB52F6" w:rsidRDefault="006112C0">
      <w:pPr>
        <w:numPr>
          <w:ilvl w:val="0"/>
          <w:numId w:val="33"/>
        </w:numPr>
      </w:pPr>
      <w:r>
        <w:t>Lernrate</w:t>
      </w:r>
    </w:p>
    <w:p w14:paraId="24D774C1" w14:textId="77777777" w:rsidR="00EB52F6" w:rsidRDefault="006112C0">
      <w:pPr>
        <w:numPr>
          <w:ilvl w:val="0"/>
          <w:numId w:val="33"/>
        </w:numPr>
      </w:pPr>
      <w:r>
        <w:t>Steigung</w:t>
      </w:r>
    </w:p>
    <w:p w14:paraId="78A6DEEF" w14:textId="77777777" w:rsidR="00EB52F6" w:rsidRDefault="006112C0">
      <w:pPr>
        <w:numPr>
          <w:ilvl w:val="0"/>
          <w:numId w:val="33"/>
        </w:numPr>
      </w:pPr>
      <w:r>
        <w:t>ruhig</w:t>
      </w:r>
    </w:p>
    <w:p w14:paraId="34C37A53" w14:textId="77777777" w:rsidR="00EB52F6" w:rsidRDefault="006112C0">
      <w:pPr>
        <w:numPr>
          <w:ilvl w:val="0"/>
          <w:numId w:val="33"/>
        </w:numPr>
      </w:pPr>
      <w:r>
        <w:t>wild</w:t>
      </w:r>
    </w:p>
    <w:p w14:paraId="4A389399" w14:textId="77777777" w:rsidR="00EB52F6" w:rsidRDefault="006112C0">
      <w:pPr>
        <w:numPr>
          <w:ilvl w:val="0"/>
          <w:numId w:val="33"/>
        </w:numPr>
      </w:pPr>
      <w:r>
        <w:t>Lernschritt</w:t>
      </w:r>
    </w:p>
    <w:p w14:paraId="77833F6D" w14:textId="77777777" w:rsidR="00EB52F6" w:rsidRDefault="006112C0">
      <w:pPr>
        <w:numPr>
          <w:ilvl w:val="0"/>
          <w:numId w:val="33"/>
        </w:numPr>
      </w:pPr>
      <w:r>
        <w:t>12 von 12</w:t>
      </w:r>
    </w:p>
    <w:p w14:paraId="0125398E" w14:textId="77777777" w:rsidR="00EB52F6" w:rsidRDefault="006112C0">
      <w:pPr>
        <w:numPr>
          <w:ilvl w:val="0"/>
          <w:numId w:val="33"/>
        </w:numPr>
      </w:pPr>
      <w:r>
        <w:t>passend</w:t>
      </w:r>
    </w:p>
    <w:p w14:paraId="0C1DA0EE" w14:textId="77777777" w:rsidR="00EB52F6" w:rsidRDefault="006112C0" w:rsidP="00803BF3">
      <w:pPr>
        <w:pStyle w:val="berschrift2"/>
      </w:pPr>
      <w:bookmarkStart w:id="15" w:name="antwort-4"/>
      <w:r>
        <w:t>Antwort</w:t>
      </w:r>
    </w:p>
    <w:p w14:paraId="7CBFB543" w14:textId="77777777" w:rsidR="00592761" w:rsidRDefault="006112C0" w:rsidP="00592761">
      <w:pPr>
        <w:rPr>
          <w:i/>
          <w:iCs/>
        </w:rPr>
      </w:pPr>
      <w:sdt>
        <w:sdtPr>
          <w:id w:val="1332953083"/>
          <w:placeholder>
            <w:docPart w:val="DefaultPlaceholder_-1854013440"/>
          </w:placeholder>
        </w:sdtPr>
        <w:sdtEndPr>
          <w:rPr>
            <w:i/>
            <w:iCs/>
          </w:rPr>
        </w:sdtEndPr>
        <w:sdtContent>
          <w:r w:rsidR="00592761">
            <w:t>Colab 3 zeigt uns, wie ein Computer durch Ausprobieren lernt, eine Trennlinie richtig zu ziehen.</w:t>
          </w:r>
          <w:r w:rsidR="00592761">
            <w:t xml:space="preserve"> </w:t>
          </w:r>
          <w:r w:rsidR="00592761">
            <w:t xml:space="preserve">Die </w:t>
          </w:r>
          <w:proofErr w:type="spellStart"/>
          <w:r w:rsidR="00592761">
            <w:t>Lernrate</w:t>
          </w:r>
          <w:proofErr w:type="spellEnd"/>
          <w:r w:rsidR="00592761">
            <w:t xml:space="preserve"> bestimmt dabei, wie gross die Korrekturen an der Steigung der Linie bei jedem</w:t>
          </w:r>
          <w:r w:rsidR="00592761">
            <w:t xml:space="preserve"> </w:t>
          </w:r>
          <w:r w:rsidR="00592761">
            <w:t>Fehler sind. Ist die Rate passend gewählt, lernt das System ruhig und schafft es schnell, 12</w:t>
          </w:r>
          <w:r w:rsidR="00592761">
            <w:t xml:space="preserve"> </w:t>
          </w:r>
          <w:r w:rsidR="00592761">
            <w:t>von 12 Punkten richtig zu trennen. Ist sie zu hoch, springt die Linie wild umher und findet keine</w:t>
          </w:r>
          <w:r w:rsidR="00592761">
            <w:t xml:space="preserve"> </w:t>
          </w:r>
          <w:proofErr w:type="spellStart"/>
          <w:r w:rsidR="00592761">
            <w:t>Lösung.</w:t>
          </w:r>
        </w:sdtContent>
      </w:sdt>
      <w:proofErr w:type="spellEnd"/>
    </w:p>
    <w:p w14:paraId="2B5AB9A2" w14:textId="6C907404" w:rsidR="00EB52F6" w:rsidRDefault="006112C0" w:rsidP="00592761">
      <w:r>
        <w:rPr>
          <w:i/>
          <w:iCs/>
        </w:rPr>
        <w:t>Hinweis:</w:t>
      </w:r>
      <w:r>
        <w:t xml:space="preserve"> Schreibe so, als würdest du es einer jüngeren Person erklären.</w:t>
      </w:r>
    </w:p>
    <w:p w14:paraId="5290468E" w14:textId="77777777" w:rsidR="00EB52F6" w:rsidRDefault="006112C0" w:rsidP="00803BF3">
      <w:pPr>
        <w:pStyle w:val="berschrift1"/>
      </w:pPr>
      <w:bookmarkStart w:id="16" w:name="zusatzfrage-freiwillig"/>
      <w:bookmarkEnd w:id="14"/>
      <w:bookmarkEnd w:id="15"/>
      <w:r>
        <w:t>Z</w:t>
      </w:r>
      <w:r>
        <w:t>usatzfrage – freiwillig</w:t>
      </w:r>
    </w:p>
    <w:p w14:paraId="03EF931A" w14:textId="77777777" w:rsidR="00EB52F6" w:rsidRDefault="006112C0">
      <w:r>
        <w:t>Was ist bei einer guten Lernrate wichtiger:</w:t>
      </w:r>
    </w:p>
    <w:p w14:paraId="18EAF3EF" w14:textId="77777777" w:rsidR="00EB52F6" w:rsidRDefault="006112C0">
      <w:pPr>
        <w:numPr>
          <w:ilvl w:val="0"/>
          <w:numId w:val="34"/>
        </w:numPr>
      </w:pPr>
      <w:r>
        <w:rPr>
          <w:i/>
          <w:iCs/>
        </w:rPr>
        <w:t>schnell</w:t>
      </w:r>
      <w:r>
        <w:t xml:space="preserve"> oder</w:t>
      </w:r>
    </w:p>
    <w:p w14:paraId="089CE71A" w14:textId="77777777" w:rsidR="00EB52F6" w:rsidRDefault="006112C0">
      <w:pPr>
        <w:numPr>
          <w:ilvl w:val="0"/>
          <w:numId w:val="34"/>
        </w:numPr>
      </w:pPr>
      <w:r>
        <w:rPr>
          <w:i/>
          <w:iCs/>
        </w:rPr>
        <w:t>kontrolliert</w:t>
      </w:r>
    </w:p>
    <w:p w14:paraId="065A8AAB" w14:textId="77777777" w:rsidR="00EB52F6" w:rsidRDefault="006112C0">
      <w:r>
        <w:t xml:space="preserve">Begründe mit </w:t>
      </w:r>
      <w:r>
        <w:rPr>
          <w:i/>
          <w:iCs/>
        </w:rPr>
        <w:t>1 bis 2 Sätzen</w:t>
      </w:r>
      <w:r>
        <w:t>.</w:t>
      </w:r>
    </w:p>
    <w:p w14:paraId="5A867AC4" w14:textId="77777777" w:rsidR="00EB52F6" w:rsidRDefault="006112C0" w:rsidP="00803BF3">
      <w:pPr>
        <w:pStyle w:val="berschrift2"/>
      </w:pPr>
      <w:bookmarkStart w:id="17" w:name="antwort-5"/>
      <w:r>
        <w:t>Antwort</w:t>
      </w:r>
    </w:p>
    <w:sdt>
      <w:sdtPr>
        <w:id w:val="1517651827"/>
        <w:placeholder>
          <w:docPart w:val="DefaultPlaceholder_-1854013440"/>
        </w:placeholder>
        <w:showingPlcHdr/>
      </w:sdtPr>
      <w:sdtEndPr/>
      <w:sdtContent>
        <w:p w14:paraId="215A6176" w14:textId="54567140" w:rsidR="00EB52F6" w:rsidRDefault="00803BF3">
          <w:r w:rsidRPr="0098638C">
            <w:rPr>
              <w:rStyle w:val="Platzhaltertext"/>
            </w:rPr>
            <w:t>Klicken oder tippen Sie hier, um Text einzugeben.</w:t>
          </w:r>
        </w:p>
      </w:sdtContent>
    </w:sdt>
    <w:bookmarkEnd w:id="17" w:displacedByCustomXml="prev"/>
    <w:bookmarkEnd w:id="16" w:displacedByCustomXml="prev"/>
    <w:bookmarkEnd w:id="0" w:displacedByCustomXml="prev"/>
    <w:sectPr w:rsidR="00EB52F6" w:rsidSect="004C428C">
      <w:footerReference w:type="default" r:id="rId7"/>
      <w:headerReference w:type="first" r:id="rId8"/>
      <w:footerReference w:type="first" r:id="rId9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579F2" w14:textId="77777777" w:rsidR="006112C0" w:rsidRDefault="006112C0">
      <w:r>
        <w:separator/>
      </w:r>
    </w:p>
  </w:endnote>
  <w:endnote w:type="continuationSeparator" w:id="0">
    <w:p w14:paraId="4DD70AB0" w14:textId="77777777" w:rsidR="006112C0" w:rsidRDefault="00611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6B202" w14:textId="0EF72B2F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803BF3">
      <w:rPr>
        <w:rFonts w:cs="Segoe UI"/>
        <w:sz w:val="16"/>
        <w:szCs w:val="16"/>
      </w:rPr>
      <w:t>MA2 Neuronale Netze Arbeitsblatt 3 (INM)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5D977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0D5AFAB6" wp14:editId="7650E12B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BFAB6" w14:textId="77777777" w:rsidR="006112C0" w:rsidRDefault="006112C0">
      <w:r>
        <w:separator/>
      </w:r>
    </w:p>
  </w:footnote>
  <w:footnote w:type="continuationSeparator" w:id="0">
    <w:p w14:paraId="42A6A104" w14:textId="77777777" w:rsidR="006112C0" w:rsidRDefault="006112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D8C62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69EAF65A" wp14:editId="75F9DB32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4596FD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A2FAC6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411"/>
    <w:multiLevelType w:val="multilevel"/>
    <w:tmpl w:val="A7A273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721"/>
    <w:multiLevelType w:val="multilevel"/>
    <w:tmpl w:val="9F505C9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4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5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6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17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19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790215">
    <w:abstractNumId w:val="18"/>
  </w:num>
  <w:num w:numId="2" w16cid:durableId="1147361669">
    <w:abstractNumId w:val="16"/>
  </w:num>
  <w:num w:numId="3" w16cid:durableId="808135316">
    <w:abstractNumId w:val="19"/>
  </w:num>
  <w:num w:numId="4" w16cid:durableId="2051494037">
    <w:abstractNumId w:val="20"/>
  </w:num>
  <w:num w:numId="5" w16cid:durableId="874734141">
    <w:abstractNumId w:val="17"/>
  </w:num>
  <w:num w:numId="6" w16cid:durableId="505749642">
    <w:abstractNumId w:val="14"/>
  </w:num>
  <w:num w:numId="7" w16cid:durableId="4230415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90027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5659050">
    <w:abstractNumId w:val="9"/>
  </w:num>
  <w:num w:numId="10" w16cid:durableId="756635184">
    <w:abstractNumId w:val="7"/>
  </w:num>
  <w:num w:numId="11" w16cid:durableId="740833704">
    <w:abstractNumId w:val="6"/>
  </w:num>
  <w:num w:numId="12" w16cid:durableId="1083141009">
    <w:abstractNumId w:val="5"/>
  </w:num>
  <w:num w:numId="13" w16cid:durableId="1273974488">
    <w:abstractNumId w:val="4"/>
  </w:num>
  <w:num w:numId="14" w16cid:durableId="1677422285">
    <w:abstractNumId w:val="8"/>
  </w:num>
  <w:num w:numId="15" w16cid:durableId="863322798">
    <w:abstractNumId w:val="3"/>
  </w:num>
  <w:num w:numId="16" w16cid:durableId="305359790">
    <w:abstractNumId w:val="2"/>
  </w:num>
  <w:num w:numId="17" w16cid:durableId="347223884">
    <w:abstractNumId w:val="1"/>
  </w:num>
  <w:num w:numId="18" w16cid:durableId="873469802">
    <w:abstractNumId w:val="0"/>
  </w:num>
  <w:num w:numId="19" w16cid:durableId="1713772384">
    <w:abstractNumId w:val="8"/>
  </w:num>
  <w:num w:numId="20" w16cid:durableId="1585869948">
    <w:abstractNumId w:val="10"/>
  </w:num>
  <w:num w:numId="21" w16cid:durableId="889151593">
    <w:abstractNumId w:val="11"/>
  </w:num>
  <w:num w:numId="22" w16cid:durableId="348414623">
    <w:abstractNumId w:val="11"/>
  </w:num>
  <w:num w:numId="23" w16cid:durableId="2038921311">
    <w:abstractNumId w:val="11"/>
  </w:num>
  <w:num w:numId="24" w16cid:durableId="763065183">
    <w:abstractNumId w:val="11"/>
  </w:num>
  <w:num w:numId="25" w16cid:durableId="1769544504">
    <w:abstractNumId w:val="11"/>
  </w:num>
  <w:num w:numId="26" w16cid:durableId="20313697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85510721">
    <w:abstractNumId w:val="11"/>
  </w:num>
  <w:num w:numId="28" w16cid:durableId="1432817867">
    <w:abstractNumId w:val="11"/>
  </w:num>
  <w:num w:numId="29" w16cid:durableId="3664135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721896776">
    <w:abstractNumId w:val="11"/>
  </w:num>
  <w:num w:numId="31" w16cid:durableId="1363704323">
    <w:abstractNumId w:val="11"/>
  </w:num>
  <w:num w:numId="32" w16cid:durableId="1816723915">
    <w:abstractNumId w:val="11"/>
  </w:num>
  <w:num w:numId="33" w16cid:durableId="1674184830">
    <w:abstractNumId w:val="11"/>
  </w:num>
  <w:num w:numId="34" w16cid:durableId="3812927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616DFF"/>
    <w:rsid w:val="0002717F"/>
    <w:rsid w:val="00033EFE"/>
    <w:rsid w:val="00034EC1"/>
    <w:rsid w:val="00044BD9"/>
    <w:rsid w:val="0004567B"/>
    <w:rsid w:val="00056915"/>
    <w:rsid w:val="00070E29"/>
    <w:rsid w:val="00090052"/>
    <w:rsid w:val="00095D55"/>
    <w:rsid w:val="000A43AE"/>
    <w:rsid w:val="000A46A0"/>
    <w:rsid w:val="000B11F0"/>
    <w:rsid w:val="000D7159"/>
    <w:rsid w:val="000E20BF"/>
    <w:rsid w:val="000E7AE1"/>
    <w:rsid w:val="000F7348"/>
    <w:rsid w:val="0011152B"/>
    <w:rsid w:val="00123F73"/>
    <w:rsid w:val="00126127"/>
    <w:rsid w:val="00126F05"/>
    <w:rsid w:val="001572A4"/>
    <w:rsid w:val="001703DA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30248"/>
    <w:rsid w:val="002469A7"/>
    <w:rsid w:val="00261089"/>
    <w:rsid w:val="002A7807"/>
    <w:rsid w:val="002B4479"/>
    <w:rsid w:val="002B54E1"/>
    <w:rsid w:val="002B753D"/>
    <w:rsid w:val="002C235E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42D3"/>
    <w:rsid w:val="003F5B03"/>
    <w:rsid w:val="00407049"/>
    <w:rsid w:val="00414AD6"/>
    <w:rsid w:val="0042065C"/>
    <w:rsid w:val="00422422"/>
    <w:rsid w:val="0042563F"/>
    <w:rsid w:val="00430AC0"/>
    <w:rsid w:val="00434EA2"/>
    <w:rsid w:val="00434F10"/>
    <w:rsid w:val="0043590E"/>
    <w:rsid w:val="00473DA5"/>
    <w:rsid w:val="004839E8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92761"/>
    <w:rsid w:val="005C3B97"/>
    <w:rsid w:val="005D26FE"/>
    <w:rsid w:val="005D4BF4"/>
    <w:rsid w:val="005E399A"/>
    <w:rsid w:val="005E45D9"/>
    <w:rsid w:val="006112C0"/>
    <w:rsid w:val="00616075"/>
    <w:rsid w:val="00616DFF"/>
    <w:rsid w:val="006370E3"/>
    <w:rsid w:val="0064435F"/>
    <w:rsid w:val="0066444D"/>
    <w:rsid w:val="006722B2"/>
    <w:rsid w:val="00676CF7"/>
    <w:rsid w:val="00687556"/>
    <w:rsid w:val="00691494"/>
    <w:rsid w:val="00693122"/>
    <w:rsid w:val="006A7492"/>
    <w:rsid w:val="006B0D46"/>
    <w:rsid w:val="006B46B9"/>
    <w:rsid w:val="006D5026"/>
    <w:rsid w:val="006F5391"/>
    <w:rsid w:val="00734709"/>
    <w:rsid w:val="007417EC"/>
    <w:rsid w:val="00751013"/>
    <w:rsid w:val="00756C28"/>
    <w:rsid w:val="007748ED"/>
    <w:rsid w:val="00783EC3"/>
    <w:rsid w:val="007A3724"/>
    <w:rsid w:val="007D5BEC"/>
    <w:rsid w:val="007E5D3D"/>
    <w:rsid w:val="007E6E7D"/>
    <w:rsid w:val="007F623A"/>
    <w:rsid w:val="00803BF3"/>
    <w:rsid w:val="00816418"/>
    <w:rsid w:val="008355C7"/>
    <w:rsid w:val="00845A43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73370"/>
    <w:rsid w:val="0097554D"/>
    <w:rsid w:val="009A0A3D"/>
    <w:rsid w:val="009E449B"/>
    <w:rsid w:val="00A03E09"/>
    <w:rsid w:val="00A0514E"/>
    <w:rsid w:val="00A06AAD"/>
    <w:rsid w:val="00A46D13"/>
    <w:rsid w:val="00A52AA6"/>
    <w:rsid w:val="00A54539"/>
    <w:rsid w:val="00A56B58"/>
    <w:rsid w:val="00A637CD"/>
    <w:rsid w:val="00A853D8"/>
    <w:rsid w:val="00B02A21"/>
    <w:rsid w:val="00B068A5"/>
    <w:rsid w:val="00B41777"/>
    <w:rsid w:val="00B72EAA"/>
    <w:rsid w:val="00B7348A"/>
    <w:rsid w:val="00B9687B"/>
    <w:rsid w:val="00BB12A1"/>
    <w:rsid w:val="00BB594B"/>
    <w:rsid w:val="00BC56F3"/>
    <w:rsid w:val="00BD45C3"/>
    <w:rsid w:val="00BF7F49"/>
    <w:rsid w:val="00C07395"/>
    <w:rsid w:val="00C1220E"/>
    <w:rsid w:val="00C3151E"/>
    <w:rsid w:val="00C8007B"/>
    <w:rsid w:val="00CB6B10"/>
    <w:rsid w:val="00CE4DBE"/>
    <w:rsid w:val="00CF08C1"/>
    <w:rsid w:val="00D07D3A"/>
    <w:rsid w:val="00D31881"/>
    <w:rsid w:val="00D46FC6"/>
    <w:rsid w:val="00D70AEA"/>
    <w:rsid w:val="00DB23BE"/>
    <w:rsid w:val="00DD7E0D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2F6"/>
    <w:rsid w:val="00EB586E"/>
    <w:rsid w:val="00ED00C0"/>
    <w:rsid w:val="00ED61D7"/>
    <w:rsid w:val="00EF24FC"/>
    <w:rsid w:val="00F267AA"/>
    <w:rsid w:val="00F56CC2"/>
    <w:rsid w:val="00F600D6"/>
    <w:rsid w:val="00F7591C"/>
    <w:rsid w:val="00F8434E"/>
    <w:rsid w:val="00FB1232"/>
    <w:rsid w:val="00FC74CF"/>
    <w:rsid w:val="00FD4AE8"/>
    <w:rsid w:val="00FD653E"/>
    <w:rsid w:val="00FD7621"/>
    <w:rsid w:val="00FE0C50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2BFE1"/>
  <w15:docId w15:val="{80B9A23E-2498-4ED9-81B5-0E87B020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7"/>
      </w:numPr>
    </w:pPr>
  </w:style>
  <w:style w:type="paragraph" w:customStyle="1" w:styleId="ListWithNumbers">
    <w:name w:val="ListWithNumbers"/>
    <w:basedOn w:val="Standard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23E0FD8-4595-467F-AEF6-1FAE725AA17B}"/>
      </w:docPartPr>
      <w:docPartBody>
        <w:p w:rsidR="00496BA9" w:rsidRDefault="00E62633">
          <w:r w:rsidRPr="0098638C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33"/>
    <w:rsid w:val="002F4513"/>
    <w:rsid w:val="00496BA9"/>
    <w:rsid w:val="0066444D"/>
    <w:rsid w:val="00E62633"/>
    <w:rsid w:val="00F536F7"/>
    <w:rsid w:val="00FE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E62633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S-Arbeitsblatt_mit_Logo.dotx</Template>
  <TotalTime>0</TotalTime>
  <Pages>3</Pages>
  <Words>519</Words>
  <Characters>3273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Benter</dc:creator>
  <cp:keywords/>
  <cp:lastModifiedBy>Gabriel Benter</cp:lastModifiedBy>
  <cp:revision>2</cp:revision>
  <dcterms:created xsi:type="dcterms:W3CDTF">2026-06-02T08:55:00Z</dcterms:created>
  <dcterms:modified xsi:type="dcterms:W3CDTF">2026-06-02T08:55:00Z</dcterms:modified>
</cp:coreProperties>
</file>