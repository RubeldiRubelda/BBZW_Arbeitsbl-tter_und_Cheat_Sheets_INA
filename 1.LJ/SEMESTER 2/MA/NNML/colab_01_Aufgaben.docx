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D43D" w14:textId="77777777" w:rsidR="00F612BE" w:rsidRDefault="00835C06" w:rsidP="004A1E08">
      <w:pPr>
        <w:pStyle w:val="Titel"/>
      </w:pPr>
      <w:bookmarkStart w:id="0" w:name="Xa2923b0287863421a4115f21cc5192b702644b9"/>
      <w:r>
        <w:t>Arbeitsblatt: Colab 1 – Insekten trennen mit einer Linie</w:t>
      </w:r>
    </w:p>
    <w:p w14:paraId="39F55785" w14:textId="77777777" w:rsidR="004A1E08" w:rsidRPr="004A1E08" w:rsidRDefault="004A1E08" w:rsidP="004A1E08"/>
    <w:p w14:paraId="4049DF28" w14:textId="021CE170" w:rsidR="00F612BE" w:rsidRDefault="00835C06">
      <w:r>
        <w:rPr>
          <w:b/>
          <w:bCs/>
        </w:rPr>
        <w:t>Name:</w:t>
      </w:r>
      <w:r>
        <w:t xml:space="preserve"> </w:t>
      </w:r>
      <w:sdt>
        <w:sdtPr>
          <w:id w:val="1556821526"/>
          <w:placeholder>
            <w:docPart w:val="DefaultPlaceholder_-1854013440"/>
          </w:placeholder>
        </w:sdtPr>
        <w:sdtEndPr/>
        <w:sdtContent>
          <w:r w:rsidR="00450688">
            <w:t>Gabriel Benter</w:t>
          </w:r>
        </w:sdtContent>
      </w:sdt>
    </w:p>
    <w:p w14:paraId="211DEB75" w14:textId="77777777" w:rsidR="004A1E08" w:rsidRDefault="004A1E08"/>
    <w:p w14:paraId="2383C7B8" w14:textId="15165B02" w:rsidR="00F612BE" w:rsidRPr="004A1E08" w:rsidRDefault="00835C06">
      <w:r>
        <w:t>In diesem Arbeitsblatt geht es um das Colab 1 mit Marienkäfer, Raupe und einer Trennlinie. Die Linie hat die Form:</w:t>
      </w:r>
      <w:r w:rsidR="004A1E08"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x</m:t>
        </m:r>
      </m:oMath>
    </w:p>
    <w:p w14:paraId="1966BE1E" w14:textId="58D77784" w:rsidR="00F612BE" w:rsidRDefault="00835C06" w:rsidP="004A1E08">
      <w:r>
        <w:t>Dabei ist:</w:t>
      </w:r>
    </w:p>
    <w:p w14:paraId="0DFC326D" w14:textId="78D87BB6" w:rsidR="00F612BE" w:rsidRDefault="00835C06" w:rsidP="004A1E08">
      <w:pPr>
        <w:numPr>
          <w:ilvl w:val="1"/>
          <w:numId w:val="22"/>
        </w:numPr>
        <w:ind w:left="720"/>
      </w:pPr>
      <w:r>
        <w:t>= Breite</w:t>
      </w:r>
    </w:p>
    <w:p w14:paraId="3F889E6F" w14:textId="45C83C0C" w:rsidR="00F612BE" w:rsidRDefault="00835C06" w:rsidP="004A1E08">
      <w:pPr>
        <w:numPr>
          <w:ilvl w:val="1"/>
          <w:numId w:val="23"/>
        </w:numPr>
        <w:ind w:left="720"/>
      </w:pPr>
      <w:r>
        <w:t>= Länge</w:t>
      </w:r>
    </w:p>
    <w:p w14:paraId="7732E59B" w14:textId="77777777" w:rsidR="00F612BE" w:rsidRDefault="00835C06" w:rsidP="004A1E08">
      <w:pPr>
        <w:numPr>
          <w:ilvl w:val="1"/>
          <w:numId w:val="24"/>
        </w:numPr>
        <w:ind w:left="720"/>
      </w:pPr>
      <w:r>
        <w:t>= Steigung der Linie</w:t>
      </w:r>
    </w:p>
    <w:p w14:paraId="6A4D1B0F" w14:textId="77777777" w:rsidR="004A1E08" w:rsidRDefault="004A1E08"/>
    <w:p w14:paraId="769F70FA" w14:textId="491CA0AE" w:rsidR="00F612BE" w:rsidRDefault="00835C06">
      <w:r>
        <w:t xml:space="preserve">Im Colab startet die Linie mit </w:t>
      </w:r>
      <w:r>
        <w:rPr>
          <w:b/>
          <w:bCs/>
        </w:rPr>
        <w:t>A = 0.25</w:t>
      </w:r>
      <w:r>
        <w:t>. Danach wird die Linie Schritt für Schritt verbessert.</w:t>
      </w:r>
    </w:p>
    <w:p w14:paraId="5DBE28D2" w14:textId="77777777" w:rsidR="00F612BE" w:rsidRDefault="00835C06" w:rsidP="004A1E08">
      <w:pPr>
        <w:pStyle w:val="berschrift1"/>
      </w:pPr>
      <w:bookmarkStart w:id="1" w:name="frage-1-ein-lernschritt-von-hand"/>
      <w:r>
        <w:t>Frage 1 – Ein Lernschritt von Hand</w:t>
      </w:r>
    </w:p>
    <w:p w14:paraId="6330DFD2" w14:textId="77777777" w:rsidR="00F612BE" w:rsidRDefault="00835C06">
      <w:proofErr w:type="spellStart"/>
      <w:r>
        <w:t>ImColab</w:t>
      </w:r>
      <w:proofErr w:type="spellEnd"/>
      <w:r>
        <w:t xml:space="preserve"> 1 gelten:</w:t>
      </w:r>
    </w:p>
    <w:p w14:paraId="65076BD4" w14:textId="77777777" w:rsidR="00F612BE" w:rsidRDefault="00835C06">
      <w:pPr>
        <w:numPr>
          <w:ilvl w:val="0"/>
          <w:numId w:val="25"/>
        </w:numPr>
      </w:pPr>
      <w:r>
        <w:t xml:space="preserve">Startwert </w:t>
      </w:r>
      <w:r>
        <w:rPr>
          <w:i/>
          <w:iCs/>
        </w:rPr>
        <w:t>A = 0.25</w:t>
      </w:r>
    </w:p>
    <w:p w14:paraId="68C09D79" w14:textId="77777777" w:rsidR="00F612BE" w:rsidRDefault="00835C06">
      <w:pPr>
        <w:numPr>
          <w:ilvl w:val="0"/>
          <w:numId w:val="25"/>
        </w:numPr>
      </w:pPr>
      <w:proofErr w:type="spellStart"/>
      <w:r>
        <w:t>Lernrate</w:t>
      </w:r>
      <w:proofErr w:type="spellEnd"/>
      <w:r>
        <w:t xml:space="preserve"> </w:t>
      </w:r>
      <w:r>
        <w:rPr>
          <w:i/>
          <w:iCs/>
        </w:rPr>
        <w:t>0.5</w:t>
      </w:r>
    </w:p>
    <w:p w14:paraId="406615A8" w14:textId="63D6D5DB" w:rsidR="00F612BE" w:rsidRDefault="00835C06">
      <w:pPr>
        <w:numPr>
          <w:ilvl w:val="0"/>
          <w:numId w:val="25"/>
        </w:numPr>
      </w:pPr>
      <w:r>
        <w:t xml:space="preserve">Marienkäfer: </w:t>
      </w:r>
      <w:r>
        <w:rPr>
          <w:i/>
          <w:iCs/>
        </w:rPr>
        <w:t>Breite = 3.0, Länge = 1.0</w:t>
      </w:r>
    </w:p>
    <w:p w14:paraId="27599AAF" w14:textId="392E2ECE" w:rsidR="00F612BE" w:rsidRDefault="00835C06">
      <w:pPr>
        <w:numPr>
          <w:ilvl w:val="0"/>
          <w:numId w:val="25"/>
        </w:numPr>
      </w:pPr>
      <w:r>
        <w:t xml:space="preserve">gewünschte Linienhöhe bei </w:t>
      </w:r>
      <w:r>
        <w:rPr>
          <w:i/>
          <w:iCs/>
        </w:rPr>
        <w:t>x = 3</w:t>
      </w:r>
      <w:r w:rsidR="004A1E08">
        <w:rPr>
          <w:i/>
          <w:iCs/>
        </w:rPr>
        <w:t xml:space="preserve"> </w:t>
      </w:r>
      <w:r w:rsidR="004A1E08">
        <w:rPr>
          <w:i/>
          <w:iCs/>
        </w:rPr>
        <w:sym w:font="Symbol" w:char="F0AE"/>
      </w:r>
      <w:r w:rsidR="004A1E08">
        <w:rPr>
          <w:i/>
          <w:iCs/>
        </w:rPr>
        <w:t xml:space="preserve"> </w:t>
      </w:r>
      <w:r>
        <w:rPr>
          <w:i/>
          <w:iCs/>
        </w:rPr>
        <w:t>1.1</w:t>
      </w:r>
    </w:p>
    <w:p w14:paraId="338FFE72" w14:textId="77777777" w:rsidR="00F612BE" w:rsidRDefault="00835C06">
      <w:r>
        <w:t>Die Regel lautet:</w:t>
      </w:r>
    </w:p>
    <w:p w14:paraId="36213135" w14:textId="45E28A4B" w:rsidR="00F612BE" w:rsidRPr="004A1E08" w:rsidRDefault="00835C06">
      <m:oMathPara>
        <m:oMathParaPr>
          <m:jc m:val="left"/>
        </m:oMathParaPr>
        <m:oMath>
          <m:r>
            <m:rPr>
              <m:nor/>
            </m:rPr>
            <m:t>Neue Steigung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alte Steigung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Lernrate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</w:rPr>
                <m:t>Error</m:t>
              </m:r>
            </m:num>
            <m:den>
              <m:r>
                <m:rPr>
                  <m:nor/>
                </m:rPr>
                <m:t>Breite</m:t>
              </m:r>
            </m:den>
          </m:f>
        </m:oMath>
      </m:oMathPara>
    </w:p>
    <w:p w14:paraId="32699745" w14:textId="77777777" w:rsidR="00F612BE" w:rsidRDefault="00835C06" w:rsidP="004A1E08">
      <w:pPr>
        <w:pStyle w:val="berschrift2"/>
      </w:pPr>
      <w:bookmarkStart w:id="2" w:name="aufgabe"/>
      <w:r>
        <w:t>Aufgabe</w:t>
      </w:r>
    </w:p>
    <w:p w14:paraId="17DD03D1" w14:textId="77777777" w:rsidR="00F612BE" w:rsidRDefault="00835C06">
      <w:r>
        <w:t>Berechne:</w:t>
      </w:r>
    </w:p>
    <w:p w14:paraId="14E822EC" w14:textId="77777777" w:rsidR="00F612BE" w:rsidRDefault="00835C06">
      <w:pPr>
        <w:numPr>
          <w:ilvl w:val="0"/>
          <w:numId w:val="26"/>
        </w:numPr>
      </w:pPr>
      <w:r>
        <w:t xml:space="preserve">die </w:t>
      </w:r>
      <w:r>
        <w:rPr>
          <w:i/>
          <w:iCs/>
        </w:rPr>
        <w:t>Linie bei x = 3</w:t>
      </w:r>
    </w:p>
    <w:p w14:paraId="289081D7" w14:textId="77777777" w:rsidR="00F612BE" w:rsidRDefault="00835C06">
      <w:pPr>
        <w:numPr>
          <w:ilvl w:val="0"/>
          <w:numId w:val="26"/>
        </w:numPr>
      </w:pPr>
      <w:r>
        <w:t xml:space="preserve">die </w:t>
      </w:r>
      <w:r>
        <w:rPr>
          <w:i/>
          <w:iCs/>
        </w:rPr>
        <w:t>Lücke</w:t>
      </w:r>
    </w:p>
    <w:p w14:paraId="4AD1E13B" w14:textId="77777777" w:rsidR="00F612BE" w:rsidRDefault="00835C06">
      <w:pPr>
        <w:numPr>
          <w:ilvl w:val="0"/>
          <w:numId w:val="26"/>
        </w:numPr>
      </w:pPr>
      <w:r>
        <w:t xml:space="preserve">die </w:t>
      </w:r>
      <w:r>
        <w:rPr>
          <w:i/>
          <w:iCs/>
        </w:rPr>
        <w:t>Änderung von A</w:t>
      </w:r>
    </w:p>
    <w:p w14:paraId="70BA8340" w14:textId="77777777" w:rsidR="00F612BE" w:rsidRDefault="00835C06">
      <w:pPr>
        <w:numPr>
          <w:ilvl w:val="0"/>
          <w:numId w:val="26"/>
        </w:numPr>
      </w:pPr>
      <w:r>
        <w:t xml:space="preserve">die </w:t>
      </w:r>
      <w:r>
        <w:rPr>
          <w:i/>
          <w:iCs/>
        </w:rPr>
        <w:t>neue Steigung A</w:t>
      </w:r>
    </w:p>
    <w:p w14:paraId="3E4A20E4" w14:textId="47F3A840" w:rsidR="00F612BE" w:rsidRDefault="00835C06">
      <w:pPr>
        <w:pStyle w:val="berschrift3"/>
      </w:pPr>
      <w:bookmarkStart w:id="3" w:name="antwortformat"/>
      <w:bookmarkEnd w:id="2"/>
      <w:r>
        <w:t>Antwort</w:t>
      </w:r>
    </w:p>
    <w:p w14:paraId="3CDCA15F" w14:textId="4D78E082" w:rsidR="00F612BE" w:rsidRDefault="00835C06">
      <w:pPr>
        <w:numPr>
          <w:ilvl w:val="0"/>
          <w:numId w:val="27"/>
        </w:numPr>
      </w:pPr>
      <w:r>
        <w:t xml:space="preserve">Linie bei x = 3: </w:t>
      </w:r>
      <w:sdt>
        <w:sdtPr>
          <w:id w:val="-1337838937"/>
          <w:placeholder>
            <w:docPart w:val="DefaultPlaceholder_-1854013440"/>
          </w:placeholder>
        </w:sdtPr>
        <w:sdtEndPr/>
        <w:sdtContent>
          <w:r w:rsidR="00E66D49">
            <w:t>3 * 0.25 = 0.75</w:t>
          </w:r>
        </w:sdtContent>
      </w:sdt>
    </w:p>
    <w:p w14:paraId="77278B7B" w14:textId="1E4C4522" w:rsidR="00F612BE" w:rsidRDefault="00835C06">
      <w:pPr>
        <w:numPr>
          <w:ilvl w:val="0"/>
          <w:numId w:val="27"/>
        </w:numPr>
      </w:pPr>
      <w:r>
        <w:t xml:space="preserve">Lücke: </w:t>
      </w:r>
      <w:sdt>
        <w:sdtPr>
          <w:id w:val="-1991249919"/>
          <w:placeholder>
            <w:docPart w:val="DefaultPlaceholder_-1854013440"/>
          </w:placeholder>
        </w:sdtPr>
        <w:sdtEndPr/>
        <w:sdtContent>
          <w:r w:rsidR="006A5E1F">
            <w:t>1.1 – 0.75 = 0.35</w:t>
          </w:r>
        </w:sdtContent>
      </w:sdt>
    </w:p>
    <w:p w14:paraId="431EE2F2" w14:textId="30CD10C1" w:rsidR="00F612BE" w:rsidRDefault="00835C06">
      <w:pPr>
        <w:numPr>
          <w:ilvl w:val="0"/>
          <w:numId w:val="27"/>
        </w:numPr>
      </w:pPr>
      <w:r>
        <w:t xml:space="preserve">Änderung von A: </w:t>
      </w:r>
      <w:sdt>
        <w:sdtPr>
          <w:id w:val="1277678522"/>
          <w:placeholder>
            <w:docPart w:val="DefaultPlaceholder_-1854013440"/>
          </w:placeholder>
        </w:sdtPr>
        <w:sdtEndPr/>
        <w:sdtContent>
          <w:r w:rsidR="001B2C12">
            <w:t>0.058</w:t>
          </w:r>
        </w:sdtContent>
      </w:sdt>
    </w:p>
    <w:p w14:paraId="12F54219" w14:textId="7CEBBE82" w:rsidR="00F612BE" w:rsidRDefault="00835C06">
      <w:pPr>
        <w:numPr>
          <w:ilvl w:val="0"/>
          <w:numId w:val="27"/>
        </w:numPr>
      </w:pPr>
      <w:r>
        <w:t xml:space="preserve">Neue Steigung A: </w:t>
      </w:r>
      <w:sdt>
        <w:sdtPr>
          <w:id w:val="-1983610035"/>
          <w:placeholder>
            <w:docPart w:val="DefaultPlaceholder_-1854013440"/>
          </w:placeholder>
        </w:sdtPr>
        <w:sdtEndPr/>
        <w:sdtContent>
          <w:r w:rsidR="001B2C12">
            <w:t>0.308</w:t>
          </w:r>
        </w:sdtContent>
      </w:sdt>
    </w:p>
    <w:p w14:paraId="4AB44325" w14:textId="77777777" w:rsidR="004A1E08" w:rsidRDefault="004A1E08">
      <w:pPr>
        <w:rPr>
          <w:b/>
          <w:bCs/>
        </w:rPr>
      </w:pPr>
    </w:p>
    <w:p w14:paraId="2DD0053D" w14:textId="77777777" w:rsidR="004A1E08" w:rsidRDefault="00835C06">
      <w:r>
        <w:rPr>
          <w:b/>
          <w:bCs/>
        </w:rPr>
        <w:t>Hinweis</w:t>
      </w:r>
      <w:r w:rsidR="004A1E08">
        <w:rPr>
          <w:b/>
          <w:bCs/>
        </w:rPr>
        <w:t>e</w:t>
      </w:r>
      <w:r>
        <w:rPr>
          <w:b/>
          <w:bCs/>
        </w:rPr>
        <w:t>:</w:t>
      </w:r>
      <w:r>
        <w:t xml:space="preserve"> </w:t>
      </w:r>
    </w:p>
    <w:p w14:paraId="15138D2D" w14:textId="77777777" w:rsidR="004A1E08" w:rsidRDefault="00835C06" w:rsidP="004A1E08">
      <w:pPr>
        <w:pStyle w:val="Listenabsatz"/>
        <w:numPr>
          <w:ilvl w:val="0"/>
          <w:numId w:val="36"/>
        </w:numPr>
      </w:pPr>
      <w:r>
        <w:t>Die Linie berechnest du mit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x</m:t>
        </m:r>
      </m:oMath>
      <w:r>
        <w:t xml:space="preserve">). </w:t>
      </w:r>
    </w:p>
    <w:p w14:paraId="65F566F0" w14:textId="2A3A2E6B" w:rsidR="00F612BE" w:rsidRDefault="00835C06" w:rsidP="004A1E08">
      <w:pPr>
        <w:pStyle w:val="Listenabsatz"/>
        <w:numPr>
          <w:ilvl w:val="0"/>
          <w:numId w:val="36"/>
        </w:numPr>
      </w:pPr>
      <w:r>
        <w:t xml:space="preserve">Die Lücke ist: gewünschter Wert </w:t>
      </w:r>
      <w:r w:rsidR="004A1E08">
        <w:t>minus berechneten Wert</w:t>
      </w:r>
      <w:r>
        <w:t>.</w:t>
      </w:r>
    </w:p>
    <w:p w14:paraId="127AE553" w14:textId="77777777" w:rsidR="00F612BE" w:rsidRDefault="00835C06" w:rsidP="004A1E08">
      <w:pPr>
        <w:pStyle w:val="berschrift1"/>
      </w:pPr>
      <w:bookmarkStart w:id="4" w:name="frage-2-begriffe-verstehen"/>
      <w:bookmarkEnd w:id="1"/>
      <w:bookmarkEnd w:id="3"/>
      <w:r>
        <w:lastRenderedPageBreak/>
        <w:t>Frage 2 – Begriffe verstehen</w:t>
      </w:r>
    </w:p>
    <w:p w14:paraId="0FBC565B" w14:textId="5104AE42" w:rsidR="00F612BE" w:rsidRDefault="00835C06">
      <w:r>
        <w:t xml:space="preserve">Beantworte in </w:t>
      </w:r>
      <w:r>
        <w:rPr>
          <w:b/>
          <w:bCs/>
        </w:rPr>
        <w:t>2 bis 4 Sätzen</w:t>
      </w:r>
      <w:r>
        <w:t>.</w:t>
      </w:r>
    </w:p>
    <w:p w14:paraId="4749932F" w14:textId="77777777" w:rsidR="00F612BE" w:rsidRDefault="00835C06" w:rsidP="004A1E08">
      <w:pPr>
        <w:pStyle w:val="berschrift2"/>
      </w:pPr>
      <w:bookmarkStart w:id="5" w:name="aufgabe-1"/>
      <w:r>
        <w:t>Aufgabe</w:t>
      </w:r>
    </w:p>
    <w:p w14:paraId="6CA05FC4" w14:textId="623A98FD" w:rsidR="00F612BE" w:rsidRDefault="00835C06">
      <w:pPr>
        <w:numPr>
          <w:ilvl w:val="0"/>
          <w:numId w:val="28"/>
        </w:numPr>
      </w:pPr>
      <w:r>
        <w:t xml:space="preserve">Was bedeutet </w:t>
      </w:r>
      <w:r>
        <w:rPr>
          <w:b/>
          <w:bCs/>
        </w:rPr>
        <w:t>proportional</w:t>
      </w:r>
      <w:r>
        <w:t xml:space="preserve"> in diesem Colab?</w:t>
      </w:r>
    </w:p>
    <w:p w14:paraId="5F86DF68" w14:textId="77777777" w:rsidR="00F612BE" w:rsidRDefault="00835C06">
      <w:pPr>
        <w:numPr>
          <w:ilvl w:val="0"/>
          <w:numId w:val="28"/>
        </w:numPr>
      </w:pPr>
      <w:r>
        <w:t xml:space="preserve">Was verändert sich ungefähr, wenn die </w:t>
      </w:r>
      <w:proofErr w:type="spellStart"/>
      <w:r>
        <w:rPr>
          <w:b/>
          <w:bCs/>
        </w:rPr>
        <w:t>Lernrate</w:t>
      </w:r>
      <w:proofErr w:type="spellEnd"/>
      <w:r>
        <w:t xml:space="preserve"> von </w:t>
      </w:r>
      <w:r>
        <w:rPr>
          <w:b/>
          <w:bCs/>
        </w:rPr>
        <w:t>0.5</w:t>
      </w:r>
      <w:r>
        <w:t xml:space="preserve"> auf </w:t>
      </w:r>
      <w:r>
        <w:rPr>
          <w:b/>
          <w:bCs/>
        </w:rPr>
        <w:t>0.2</w:t>
      </w:r>
      <w:r>
        <w:t xml:space="preserve"> sinkt?</w:t>
      </w:r>
    </w:p>
    <w:p w14:paraId="0C6E7759" w14:textId="2B784073" w:rsidR="001B2C12" w:rsidRDefault="001B2C12" w:rsidP="001B2C12">
      <w:pPr>
        <w:ind w:left="720"/>
      </w:pPr>
    </w:p>
    <w:p w14:paraId="543586B3" w14:textId="13577BD8" w:rsidR="00F612BE" w:rsidRDefault="00835C06" w:rsidP="004A1E08">
      <w:pPr>
        <w:pStyle w:val="berschrift3"/>
      </w:pPr>
      <w:bookmarkStart w:id="6" w:name="antwortformat-1"/>
      <w:bookmarkEnd w:id="5"/>
      <w:r w:rsidRPr="004A1E08">
        <w:t>Antwort</w:t>
      </w:r>
    </w:p>
    <w:p w14:paraId="247D6CC7" w14:textId="022A7171" w:rsidR="00F612BE" w:rsidRPr="004A1E08" w:rsidRDefault="00835C06" w:rsidP="004A1E08">
      <w:pPr>
        <w:numPr>
          <w:ilvl w:val="0"/>
          <w:numId w:val="31"/>
        </w:numPr>
        <w:rPr>
          <w:b/>
          <w:bCs/>
        </w:rPr>
      </w:pPr>
      <w:bookmarkStart w:id="7" w:name="proportional-bedeutet"/>
      <w:r w:rsidRPr="002D0413">
        <w:t>Proportional bedeutet:</w:t>
      </w:r>
      <w:bookmarkEnd w:id="7"/>
      <w:r w:rsidR="004A1E08">
        <w:rPr>
          <w:b/>
          <w:bCs/>
        </w:rPr>
        <w:br/>
      </w:r>
      <w:sdt>
        <w:sdtPr>
          <w:rPr>
            <w:b/>
            <w:bCs/>
          </w:rPr>
          <w:id w:val="-1438048427"/>
          <w:placeholder>
            <w:docPart w:val="DefaultPlaceholder_-1854013440"/>
          </w:placeholder>
        </w:sdtPr>
        <w:sdtEndPr/>
        <w:sdtContent>
          <w:r w:rsidR="001B2C12">
            <w:t>Eine gleichmässige Veränderung beim Bezug auf zwei oder mehr Werte. So wie es allgemein in der Mathe verwendet wird.</w:t>
          </w:r>
          <w:r w:rsidR="001B2C12">
            <w:t xml:space="preserve"> </w:t>
          </w:r>
        </w:sdtContent>
      </w:sdt>
    </w:p>
    <w:p w14:paraId="7AC2C968" w14:textId="389B06A1" w:rsidR="00F612BE" w:rsidRPr="004A1E08" w:rsidRDefault="00835C06" w:rsidP="002D0413">
      <w:pPr>
        <w:numPr>
          <w:ilvl w:val="0"/>
          <w:numId w:val="31"/>
        </w:numPr>
        <w:rPr>
          <w:b/>
          <w:bCs/>
        </w:rPr>
      </w:pPr>
      <w:bookmarkStart w:id="8" w:name="kleinere-lernrate-bedeutet"/>
      <w:r w:rsidRPr="002D0413">
        <w:t>Kleinere</w:t>
      </w:r>
      <w:r w:rsidRPr="004A1E08">
        <w:rPr>
          <w:b/>
          <w:bCs/>
        </w:rPr>
        <w:t xml:space="preserve"> </w:t>
      </w:r>
      <w:proofErr w:type="spellStart"/>
      <w:r w:rsidRPr="002D0413">
        <w:rPr>
          <w:b/>
          <w:bCs/>
        </w:rPr>
        <w:t>Lernrate</w:t>
      </w:r>
      <w:proofErr w:type="spellEnd"/>
      <w:r w:rsidRPr="002D0413">
        <w:rPr>
          <w:b/>
          <w:bCs/>
        </w:rPr>
        <w:t xml:space="preserve"> bedeutet:</w:t>
      </w:r>
      <w:bookmarkEnd w:id="8"/>
      <w:r w:rsidR="004A1E08" w:rsidRPr="004A1E08">
        <w:rPr>
          <w:b/>
          <w:bCs/>
        </w:rPr>
        <w:br/>
      </w:r>
      <w:sdt>
        <w:sdtPr>
          <w:rPr>
            <w:b/>
            <w:bCs/>
          </w:rPr>
          <w:id w:val="-1456322783"/>
          <w:placeholder>
            <w:docPart w:val="DefaultPlaceholder_-1854013440"/>
          </w:placeholder>
        </w:sdtPr>
        <w:sdtEndPr/>
        <w:sdtContent>
          <w:r w:rsidR="001B2C12">
            <w:t>Der Fehler Raum verkleinert sich.</w:t>
          </w:r>
        </w:sdtContent>
      </w:sdt>
    </w:p>
    <w:p w14:paraId="78F727ED" w14:textId="77777777" w:rsidR="004A1E08" w:rsidRDefault="00835C06">
      <w:r>
        <w:rPr>
          <w:b/>
          <w:bCs/>
        </w:rPr>
        <w:t>Hinweis</w:t>
      </w:r>
      <w:r w:rsidR="004A1E08">
        <w:rPr>
          <w:b/>
          <w:bCs/>
        </w:rPr>
        <w:t>e</w:t>
      </w:r>
      <w:r>
        <w:rPr>
          <w:b/>
          <w:bCs/>
        </w:rPr>
        <w:t>:</w:t>
      </w:r>
      <w:r>
        <w:t xml:space="preserve"> </w:t>
      </w:r>
    </w:p>
    <w:p w14:paraId="3D151E75" w14:textId="77777777" w:rsidR="004A1E08" w:rsidRDefault="00835C06" w:rsidP="004A1E08">
      <w:pPr>
        <w:pStyle w:val="Listenabsatz"/>
        <w:numPr>
          <w:ilvl w:val="0"/>
          <w:numId w:val="37"/>
        </w:numPr>
      </w:pPr>
      <w:r>
        <w:t>Denke an die Linie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x</m:t>
        </m:r>
      </m:oMath>
      <w:r>
        <w:t xml:space="preserve">). </w:t>
      </w:r>
    </w:p>
    <w:p w14:paraId="1DB5A70D" w14:textId="6DBE6AD3" w:rsidR="00F612BE" w:rsidRDefault="00835C06" w:rsidP="004A1E08">
      <w:pPr>
        <w:pStyle w:val="Listenabsatz"/>
        <w:numPr>
          <w:ilvl w:val="0"/>
          <w:numId w:val="37"/>
        </w:numPr>
      </w:pPr>
      <w:r>
        <w:t xml:space="preserve">Eine kleinere </w:t>
      </w:r>
      <w:proofErr w:type="spellStart"/>
      <w:r>
        <w:t>Lernrate</w:t>
      </w:r>
      <w:proofErr w:type="spellEnd"/>
      <w:r>
        <w:t xml:space="preserve"> macht kleinere Lernschritte.</w:t>
      </w:r>
    </w:p>
    <w:p w14:paraId="5CD65265" w14:textId="77777777" w:rsidR="00F612BE" w:rsidRDefault="00835C06" w:rsidP="004A1E08">
      <w:pPr>
        <w:pStyle w:val="berschrift1"/>
      </w:pPr>
      <w:bookmarkStart w:id="9" w:name="frage-3-startwert-verändern"/>
      <w:bookmarkEnd w:id="4"/>
      <w:bookmarkEnd w:id="6"/>
      <w:r>
        <w:t>Frage 3 – Startwert verändern</w:t>
      </w:r>
    </w:p>
    <w:p w14:paraId="2523E122" w14:textId="77777777" w:rsidR="00F612BE" w:rsidRDefault="00835C06">
      <w:r>
        <w:t>Im Colab kann man den Startwert ändern:</w:t>
      </w:r>
    </w:p>
    <w:p w14:paraId="6C80932A" w14:textId="77777777" w:rsidR="00F612BE" w:rsidRDefault="00835C06">
      <w:pPr>
        <w:pStyle w:val="SourceCode"/>
      </w:pPr>
      <w:proofErr w:type="spellStart"/>
      <w:r>
        <w:rPr>
          <w:rStyle w:val="NormalTok"/>
        </w:rPr>
        <w:t>A_start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</w:p>
    <w:p w14:paraId="1B9AACD8" w14:textId="77777777" w:rsidR="00F612BE" w:rsidRDefault="00835C06">
      <w:r>
        <w:t>Stelle dir vor, du änderst ihn auf:</w:t>
      </w:r>
    </w:p>
    <w:p w14:paraId="17E5943E" w14:textId="77777777" w:rsidR="00F612BE" w:rsidRDefault="00835C06">
      <w:pPr>
        <w:pStyle w:val="SourceCode"/>
      </w:pPr>
      <w:proofErr w:type="spellStart"/>
      <w:r>
        <w:rPr>
          <w:rStyle w:val="NormalTok"/>
        </w:rPr>
        <w:t>A_start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0.50</w:t>
      </w:r>
    </w:p>
    <w:p w14:paraId="5D74C3B9" w14:textId="77777777" w:rsidR="00F612BE" w:rsidRDefault="00835C06" w:rsidP="004A1E08">
      <w:pPr>
        <w:pStyle w:val="berschrift2"/>
      </w:pPr>
      <w:bookmarkStart w:id="10" w:name="aufgabe-2"/>
      <w:r>
        <w:t>Aufgabe</w:t>
      </w:r>
    </w:p>
    <w:p w14:paraId="638568B2" w14:textId="77777777" w:rsidR="00F612BE" w:rsidRDefault="00835C06">
      <w:r>
        <w:t>Erkläre kurz:</w:t>
      </w:r>
    </w:p>
    <w:p w14:paraId="100E625D" w14:textId="77777777" w:rsidR="00F612BE" w:rsidRDefault="00835C06">
      <w:pPr>
        <w:numPr>
          <w:ilvl w:val="0"/>
          <w:numId w:val="30"/>
        </w:numPr>
      </w:pPr>
      <w:r>
        <w:t>Was verändert sich an der Startlinie?</w:t>
      </w:r>
    </w:p>
    <w:p w14:paraId="12E03A44" w14:textId="77777777" w:rsidR="00F612BE" w:rsidRDefault="00835C06">
      <w:pPr>
        <w:numPr>
          <w:ilvl w:val="0"/>
          <w:numId w:val="30"/>
        </w:numPr>
      </w:pPr>
      <w:r>
        <w:t>Warum kann ein anderer Startwert das Lernen beeinflussen?</w:t>
      </w:r>
    </w:p>
    <w:p w14:paraId="3F280A2F" w14:textId="2DA5764D" w:rsidR="00F612BE" w:rsidRDefault="00835C06">
      <w:pPr>
        <w:pStyle w:val="berschrift3"/>
      </w:pPr>
      <w:bookmarkStart w:id="11" w:name="antwortformat-2"/>
      <w:bookmarkEnd w:id="10"/>
      <w:r>
        <w:t>Antwort</w:t>
      </w:r>
    </w:p>
    <w:p w14:paraId="7E1B91D9" w14:textId="4A206F00" w:rsidR="00F612BE" w:rsidRDefault="00835C06">
      <w:pPr>
        <w:numPr>
          <w:ilvl w:val="0"/>
          <w:numId w:val="31"/>
        </w:numPr>
      </w:pPr>
      <w:r>
        <w:t>Die Startlinie verändert sich so:</w:t>
      </w:r>
      <w:r w:rsidR="004A1E08">
        <w:br/>
      </w:r>
      <w:sdt>
        <w:sdtPr>
          <w:id w:val="1882364754"/>
          <w:placeholder>
            <w:docPart w:val="DefaultPlaceholder_-1854013440"/>
          </w:placeholder>
        </w:sdtPr>
        <w:sdtEndPr/>
        <w:sdtContent>
          <w:r w:rsidR="001B2C12">
            <w:t xml:space="preserve">Die </w:t>
          </w:r>
          <w:proofErr w:type="spellStart"/>
          <w:r w:rsidR="001B2C12">
            <w:t>Startlienie</w:t>
          </w:r>
          <w:proofErr w:type="spellEnd"/>
          <w:r w:rsidR="001B2C12">
            <w:t xml:space="preserve"> ist jetzt bei 0.5 anstatt 0.25</w:t>
          </w:r>
        </w:sdtContent>
      </w:sdt>
    </w:p>
    <w:p w14:paraId="02B73DCD" w14:textId="63C68398" w:rsidR="00F612BE" w:rsidRDefault="00835C06">
      <w:pPr>
        <w:numPr>
          <w:ilvl w:val="0"/>
          <w:numId w:val="31"/>
        </w:numPr>
      </w:pPr>
      <w:r>
        <w:t>Das Lernen wird beeinflusst, weil:</w:t>
      </w:r>
      <w:r w:rsidR="004A1E08">
        <w:br/>
      </w:r>
      <w:sdt>
        <w:sdtPr>
          <w:id w:val="724183366"/>
          <w:placeholder>
            <w:docPart w:val="DefaultPlaceholder_-1854013440"/>
          </w:placeholder>
        </w:sdtPr>
        <w:sdtEndPr/>
        <w:sdtContent>
          <w:r w:rsidR="001B2C12">
            <w:t>Neue Linie hat 0.433</w:t>
          </w:r>
        </w:sdtContent>
      </w:sdt>
    </w:p>
    <w:p w14:paraId="2E1A57B6" w14:textId="77777777" w:rsidR="002D0413" w:rsidRDefault="00835C06">
      <w:r>
        <w:rPr>
          <w:b/>
          <w:bCs/>
        </w:rPr>
        <w:t>Hinweis:</w:t>
      </w:r>
      <w:r>
        <w:t xml:space="preserve"> </w:t>
      </w:r>
    </w:p>
    <w:p w14:paraId="4ACAA0A3" w14:textId="40343677" w:rsidR="00F612BE" w:rsidRDefault="00835C06" w:rsidP="002D0413">
      <w:pPr>
        <w:pStyle w:val="Listenabsatz"/>
        <w:numPr>
          <w:ilvl w:val="0"/>
          <w:numId w:val="38"/>
        </w:numPr>
      </w:pPr>
      <w:r>
        <w:t>Eine grössere Steigung macht die Linie steiler.</w:t>
      </w:r>
    </w:p>
    <w:p w14:paraId="5A816BC7" w14:textId="77777777" w:rsidR="00F612BE" w:rsidRDefault="00835C06" w:rsidP="002D0413">
      <w:pPr>
        <w:pStyle w:val="berschrift1"/>
      </w:pPr>
      <w:bookmarkStart w:id="12" w:name="frage-4-unbekannte-insekten-einordnen"/>
      <w:bookmarkEnd w:id="9"/>
      <w:bookmarkEnd w:id="11"/>
      <w:r>
        <w:t>Frage 4 – Unbekannte Insekten einordnen</w:t>
      </w:r>
    </w:p>
    <w:p w14:paraId="3EBC5446" w14:textId="77777777" w:rsidR="00F612BE" w:rsidRDefault="00835C06">
      <w:r>
        <w:t>Im Colab gibt es zwei unbekannte Insekten unten als Python-Code angegeben:</w:t>
      </w:r>
    </w:p>
    <w:p w14:paraId="59F9E815" w14:textId="64D0B32A" w:rsidR="00F612BE" w:rsidRDefault="00835C06">
      <w:pPr>
        <w:pStyle w:val="SourceCode"/>
      </w:pPr>
      <w:proofErr w:type="spellStart"/>
      <w:r>
        <w:rPr>
          <w:rStyle w:val="NormalTok"/>
        </w:rPr>
        <w:t>unknown_insects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</w:t>
      </w:r>
      <w:r w:rsidR="00AD1E2A">
        <w:rPr>
          <w:rStyle w:val="NormalTok"/>
        </w:rPr>
        <w:t xml:space="preserve">  </w:t>
      </w:r>
      <w:r>
        <w:rPr>
          <w:rStyle w:val="NormalTok"/>
        </w:rPr>
        <w:t>{</w:t>
      </w:r>
      <w:proofErr w:type="gramEnd"/>
      <w:r>
        <w:rPr>
          <w:rStyle w:val="StringTok"/>
        </w:rPr>
        <w:t>"Insekt"</w:t>
      </w:r>
      <w:r>
        <w:rPr>
          <w:rStyle w:val="NormalTok"/>
        </w:rPr>
        <w:t xml:space="preserve">: </w:t>
      </w:r>
      <w:r>
        <w:rPr>
          <w:rStyle w:val="StringTok"/>
        </w:rPr>
        <w:t>"Unbekannt 1"</w:t>
      </w:r>
      <w:r>
        <w:rPr>
          <w:rStyle w:val="NormalTok"/>
        </w:rPr>
        <w:t xml:space="preserve">, </w:t>
      </w:r>
      <w:r>
        <w:rPr>
          <w:rStyle w:val="StringTok"/>
        </w:rPr>
        <w:t>"Länge"</w:t>
      </w:r>
      <w:r>
        <w:rPr>
          <w:rStyle w:val="NormalTok"/>
        </w:rPr>
        <w:t xml:space="preserve">: </w:t>
      </w:r>
      <w:r>
        <w:rPr>
          <w:rStyle w:val="FloatTok"/>
        </w:rPr>
        <w:t>2.4</w:t>
      </w:r>
      <w:r>
        <w:rPr>
          <w:rStyle w:val="NormalTok"/>
        </w:rPr>
        <w:t xml:space="preserve">, </w:t>
      </w:r>
      <w:r>
        <w:rPr>
          <w:rStyle w:val="StringTok"/>
        </w:rPr>
        <w:t>"Breite"</w:t>
      </w:r>
      <w:r>
        <w:rPr>
          <w:rStyle w:val="NormalTok"/>
        </w:rPr>
        <w:t xml:space="preserve">: </w:t>
      </w:r>
      <w:r>
        <w:rPr>
          <w:rStyle w:val="FloatTok"/>
        </w:rPr>
        <w:t>1.8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</w:t>
      </w:r>
      <w:r w:rsidR="00AD1E2A">
        <w:rPr>
          <w:rStyle w:val="NormalTok"/>
        </w:rPr>
        <w:t xml:space="preserve">  </w:t>
      </w:r>
      <w:r>
        <w:rPr>
          <w:rStyle w:val="NormalTok"/>
        </w:rPr>
        <w:t>{</w:t>
      </w:r>
      <w:proofErr w:type="gramEnd"/>
      <w:r>
        <w:rPr>
          <w:rStyle w:val="StringTok"/>
        </w:rPr>
        <w:t>"Insekt"</w:t>
      </w:r>
      <w:r>
        <w:rPr>
          <w:rStyle w:val="NormalTok"/>
        </w:rPr>
        <w:t xml:space="preserve">: </w:t>
      </w:r>
      <w:r>
        <w:rPr>
          <w:rStyle w:val="StringTok"/>
        </w:rPr>
        <w:t>"Unbekannt 2"</w:t>
      </w:r>
      <w:r>
        <w:rPr>
          <w:rStyle w:val="NormalTok"/>
        </w:rPr>
        <w:t xml:space="preserve">, </w:t>
      </w:r>
      <w:r>
        <w:rPr>
          <w:rStyle w:val="StringTok"/>
        </w:rPr>
        <w:t>"Länge"</w:t>
      </w:r>
      <w:r>
        <w:rPr>
          <w:rStyle w:val="NormalTok"/>
        </w:rPr>
        <w:t xml:space="preserve">: </w:t>
      </w:r>
      <w:r>
        <w:rPr>
          <w:rStyle w:val="FloatTok"/>
        </w:rPr>
        <w:t>1.2</w:t>
      </w:r>
      <w:r>
        <w:rPr>
          <w:rStyle w:val="NormalTok"/>
        </w:rPr>
        <w:t xml:space="preserve">, </w:t>
      </w:r>
      <w:r>
        <w:rPr>
          <w:rStyle w:val="StringTok"/>
        </w:rPr>
        <w:t>"Breite"</w:t>
      </w:r>
      <w:r>
        <w:rPr>
          <w:rStyle w:val="NormalTok"/>
        </w:rPr>
        <w:t xml:space="preserve">: </w:t>
      </w:r>
      <w:r>
        <w:rPr>
          <w:rStyle w:val="FloatTok"/>
        </w:rPr>
        <w:t>2.8</w:t>
      </w:r>
      <w:r>
        <w:rPr>
          <w:rStyle w:val="NormalTok"/>
        </w:rPr>
        <w:t>},</w:t>
      </w:r>
      <w:r>
        <w:br/>
      </w:r>
      <w:r>
        <w:rPr>
          <w:rStyle w:val="NormalTok"/>
        </w:rPr>
        <w:t>]</w:t>
      </w:r>
    </w:p>
    <w:p w14:paraId="0C67625B" w14:textId="75D0DB15" w:rsidR="00F612BE" w:rsidRDefault="00835C06">
      <w:r>
        <w:t>Nach dem Lernen ist die Linie ungefähr:</w:t>
      </w:r>
      <w:r w:rsidR="002D0413"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1.6042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x</m:t>
        </m:r>
      </m:oMath>
    </w:p>
    <w:p w14:paraId="7534FE9E" w14:textId="77777777" w:rsidR="00F612BE" w:rsidRDefault="00835C06" w:rsidP="002D0413">
      <w:pPr>
        <w:pStyle w:val="berschrift2"/>
      </w:pPr>
      <w:bookmarkStart w:id="13" w:name="aufgabe-3"/>
      <w:r>
        <w:lastRenderedPageBreak/>
        <w:t>Aufgabe</w:t>
      </w:r>
    </w:p>
    <w:p w14:paraId="0D18F122" w14:textId="77777777" w:rsidR="00F612BE" w:rsidRDefault="00835C06">
      <w:r>
        <w:t xml:space="preserve">Berechne für jedes unbekannte Insekt die Linienhöhe. Entscheide dann, ob der Punkt </w:t>
      </w:r>
      <w:r>
        <w:rPr>
          <w:i/>
          <w:iCs/>
        </w:rPr>
        <w:t>über</w:t>
      </w:r>
      <w:r>
        <w:t xml:space="preserve"> oder </w:t>
      </w:r>
      <w:r>
        <w:rPr>
          <w:i/>
          <w:iCs/>
        </w:rPr>
        <w:t>unter</w:t>
      </w:r>
      <w:r>
        <w:t xml:space="preserve"> der Linie liegt.</w:t>
      </w:r>
    </w:p>
    <w:p w14:paraId="10E7510A" w14:textId="77777777" w:rsidR="00F612BE" w:rsidRDefault="00835C06">
      <w:r>
        <w:t>In diesem Colab gilt:</w:t>
      </w:r>
    </w:p>
    <w:p w14:paraId="151C9C24" w14:textId="77777777" w:rsidR="00F612BE" w:rsidRDefault="00835C06">
      <w:pPr>
        <w:numPr>
          <w:ilvl w:val="0"/>
          <w:numId w:val="32"/>
        </w:numPr>
      </w:pPr>
      <w:r>
        <w:rPr>
          <w:i/>
          <w:iCs/>
        </w:rPr>
        <w:t>über der Linie → Raupe</w:t>
      </w:r>
    </w:p>
    <w:p w14:paraId="059ECAB4" w14:textId="77777777" w:rsidR="00F612BE" w:rsidRDefault="00835C06">
      <w:pPr>
        <w:numPr>
          <w:ilvl w:val="0"/>
          <w:numId w:val="32"/>
        </w:numPr>
      </w:pPr>
      <w:r>
        <w:rPr>
          <w:i/>
          <w:iCs/>
        </w:rPr>
        <w:t>unter der Linie → Marienkäfer</w:t>
      </w:r>
    </w:p>
    <w:p w14:paraId="37D302A7" w14:textId="159E6830" w:rsidR="00F612BE" w:rsidRDefault="00835C06">
      <w:pPr>
        <w:pStyle w:val="berschrift3"/>
      </w:pPr>
      <w:bookmarkStart w:id="14" w:name="antwortformat-3"/>
      <w:bookmarkEnd w:id="13"/>
      <w:r>
        <w:t>Antwort</w:t>
      </w:r>
    </w:p>
    <w:p w14:paraId="3519A167" w14:textId="77777777" w:rsidR="00F612BE" w:rsidRPr="002D0413" w:rsidRDefault="00835C06">
      <w:r w:rsidRPr="002D0413">
        <w:t>Unbekannt 1</w:t>
      </w:r>
    </w:p>
    <w:p w14:paraId="3351B300" w14:textId="137B052D" w:rsidR="00F612BE" w:rsidRDefault="00835C06">
      <w:pPr>
        <w:numPr>
          <w:ilvl w:val="0"/>
          <w:numId w:val="33"/>
        </w:numPr>
      </w:pPr>
      <w:r>
        <w:t xml:space="preserve">Breite x = </w:t>
      </w:r>
      <w:sdt>
        <w:sdtPr>
          <w:id w:val="641389518"/>
          <w:placeholder>
            <w:docPart w:val="DefaultPlaceholder_-1854013440"/>
          </w:placeholder>
        </w:sdtPr>
        <w:sdtEndPr/>
        <w:sdtContent>
          <w:r w:rsidR="003C08C0">
            <w:t>1.8</w:t>
          </w:r>
        </w:sdtContent>
      </w:sdt>
    </w:p>
    <w:p w14:paraId="604CE4E2" w14:textId="0770BB75" w:rsidR="00F612BE" w:rsidRDefault="00835C06">
      <w:pPr>
        <w:numPr>
          <w:ilvl w:val="0"/>
          <w:numId w:val="33"/>
        </w:numPr>
      </w:pPr>
      <w:r>
        <w:t>Linienhöhe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1.6042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x</m:t>
        </m:r>
      </m:oMath>
      <w:r>
        <w:t xml:space="preserve">): </w:t>
      </w:r>
      <w:sdt>
        <w:sdtPr>
          <w:id w:val="-424037999"/>
          <w:placeholder>
            <w:docPart w:val="DefaultPlaceholder_-1854013440"/>
          </w:placeholder>
        </w:sdtPr>
        <w:sdtEndPr/>
        <w:sdtContent>
          <w:r w:rsidR="003C08C0">
            <w:t>2.89</w:t>
          </w:r>
        </w:sdtContent>
      </w:sdt>
    </w:p>
    <w:p w14:paraId="00F5A2CC" w14:textId="7F2708A4" w:rsidR="00F612BE" w:rsidRDefault="00835C06">
      <w:pPr>
        <w:numPr>
          <w:ilvl w:val="0"/>
          <w:numId w:val="33"/>
        </w:numPr>
      </w:pPr>
      <w:r>
        <w:t xml:space="preserve">Länge: </w:t>
      </w:r>
      <w:sdt>
        <w:sdtPr>
          <w:id w:val="-178892837"/>
          <w:placeholder>
            <w:docPart w:val="DefaultPlaceholder_-1854013440"/>
          </w:placeholder>
        </w:sdtPr>
        <w:sdtEndPr/>
        <w:sdtContent>
          <w:r w:rsidR="003C08C0">
            <w:t>2.4</w:t>
          </w:r>
        </w:sdtContent>
      </w:sdt>
    </w:p>
    <w:p w14:paraId="6A7326C7" w14:textId="66B861A2" w:rsidR="00F612BE" w:rsidRDefault="00835C06">
      <w:pPr>
        <w:numPr>
          <w:ilvl w:val="0"/>
          <w:numId w:val="33"/>
        </w:numPr>
      </w:pPr>
      <w:r>
        <w:t xml:space="preserve">über oder unter der Linie? </w:t>
      </w:r>
      <w:sdt>
        <w:sdtPr>
          <w:id w:val="-1767687154"/>
          <w:placeholder>
            <w:docPart w:val="DefaultPlaceholder_-1854013440"/>
          </w:placeholder>
        </w:sdtPr>
        <w:sdtEndPr/>
        <w:sdtContent>
          <w:r w:rsidR="003C08C0">
            <w:t>unter</w:t>
          </w:r>
        </w:sdtContent>
      </w:sdt>
    </w:p>
    <w:p w14:paraId="5EA382C0" w14:textId="7F710378" w:rsidR="00F612BE" w:rsidRDefault="00835C06">
      <w:pPr>
        <w:numPr>
          <w:ilvl w:val="0"/>
          <w:numId w:val="33"/>
        </w:numPr>
      </w:pPr>
      <w:r>
        <w:t xml:space="preserve">Entscheidung: </w:t>
      </w:r>
      <w:sdt>
        <w:sdtPr>
          <w:id w:val="-1973588429"/>
          <w:placeholder>
            <w:docPart w:val="DefaultPlaceholder_-1854013440"/>
          </w:placeholder>
        </w:sdtPr>
        <w:sdtEndPr/>
        <w:sdtContent>
          <w:r w:rsidR="003C08C0">
            <w:t>Marienkäfer</w:t>
          </w:r>
        </w:sdtContent>
      </w:sdt>
    </w:p>
    <w:p w14:paraId="41DBD89D" w14:textId="77777777" w:rsidR="00F612BE" w:rsidRPr="002D0413" w:rsidRDefault="00835C06">
      <w:r w:rsidRPr="002D0413">
        <w:t>Unbekannt 2</w:t>
      </w:r>
    </w:p>
    <w:p w14:paraId="2A11E936" w14:textId="24D29329" w:rsidR="00F612BE" w:rsidRDefault="00835C06">
      <w:pPr>
        <w:numPr>
          <w:ilvl w:val="0"/>
          <w:numId w:val="34"/>
        </w:numPr>
      </w:pPr>
      <w:r>
        <w:t xml:space="preserve">Breite x = </w:t>
      </w:r>
      <w:sdt>
        <w:sdtPr>
          <w:id w:val="874586761"/>
          <w:placeholder>
            <w:docPart w:val="DefaultPlaceholder_-1854013440"/>
          </w:placeholder>
        </w:sdtPr>
        <w:sdtEndPr/>
        <w:sdtContent>
          <w:r w:rsidR="003C08C0">
            <w:t>2.8</w:t>
          </w:r>
        </w:sdtContent>
      </w:sdt>
    </w:p>
    <w:p w14:paraId="0C2C7EDB" w14:textId="1C2C845C" w:rsidR="00F612BE" w:rsidRDefault="00835C06">
      <w:pPr>
        <w:numPr>
          <w:ilvl w:val="0"/>
          <w:numId w:val="34"/>
        </w:numPr>
      </w:pPr>
      <w:r>
        <w:t>Linienhöhe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1.6042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x</m:t>
        </m:r>
      </m:oMath>
      <w:r>
        <w:t xml:space="preserve">): </w:t>
      </w:r>
      <w:sdt>
        <w:sdtPr>
          <w:id w:val="673543408"/>
          <w:placeholder>
            <w:docPart w:val="DefaultPlaceholder_-1854013440"/>
          </w:placeholder>
        </w:sdtPr>
        <w:sdtEndPr/>
        <w:sdtContent>
          <w:r w:rsidR="003C08C0">
            <w:t>4.49</w:t>
          </w:r>
        </w:sdtContent>
      </w:sdt>
    </w:p>
    <w:p w14:paraId="220B60EA" w14:textId="012C0117" w:rsidR="00F612BE" w:rsidRDefault="00835C06">
      <w:pPr>
        <w:numPr>
          <w:ilvl w:val="0"/>
          <w:numId w:val="34"/>
        </w:numPr>
      </w:pPr>
      <w:r>
        <w:t xml:space="preserve">Länge: </w:t>
      </w:r>
      <w:sdt>
        <w:sdtPr>
          <w:id w:val="-1810701307"/>
          <w:placeholder>
            <w:docPart w:val="DefaultPlaceholder_-1854013440"/>
          </w:placeholder>
        </w:sdtPr>
        <w:sdtEndPr/>
        <w:sdtContent>
          <w:r w:rsidR="003C08C0">
            <w:t>1.2</w:t>
          </w:r>
        </w:sdtContent>
      </w:sdt>
    </w:p>
    <w:p w14:paraId="2991C42E" w14:textId="33C8D05B" w:rsidR="00F612BE" w:rsidRDefault="00835C06">
      <w:pPr>
        <w:numPr>
          <w:ilvl w:val="0"/>
          <w:numId w:val="34"/>
        </w:numPr>
      </w:pPr>
      <w:r>
        <w:t xml:space="preserve">über oder unter der Linie? </w:t>
      </w:r>
      <w:sdt>
        <w:sdtPr>
          <w:id w:val="-1817023276"/>
          <w:placeholder>
            <w:docPart w:val="DefaultPlaceholder_-1854013440"/>
          </w:placeholder>
        </w:sdtPr>
        <w:sdtEndPr/>
        <w:sdtContent>
          <w:r w:rsidR="003C08C0">
            <w:t>unter</w:t>
          </w:r>
        </w:sdtContent>
      </w:sdt>
    </w:p>
    <w:p w14:paraId="581FE403" w14:textId="7A82F211" w:rsidR="00F612BE" w:rsidRDefault="00835C06">
      <w:pPr>
        <w:numPr>
          <w:ilvl w:val="0"/>
          <w:numId w:val="34"/>
        </w:numPr>
      </w:pPr>
      <w:r>
        <w:t xml:space="preserve">Entscheidung: </w:t>
      </w:r>
      <w:sdt>
        <w:sdtPr>
          <w:id w:val="1378364295"/>
          <w:placeholder>
            <w:docPart w:val="DefaultPlaceholder_-1854013440"/>
          </w:placeholder>
        </w:sdtPr>
        <w:sdtEndPr/>
        <w:sdtContent>
          <w:r w:rsidR="003C08C0">
            <w:t>MARIENKÄFER!</w:t>
          </w:r>
        </w:sdtContent>
      </w:sdt>
    </w:p>
    <w:p w14:paraId="5A7B35FC" w14:textId="77777777" w:rsidR="00F612BE" w:rsidRDefault="00835C06">
      <w:r>
        <w:rPr>
          <w:b/>
          <w:bCs/>
        </w:rPr>
        <w:t>Hinweis:</w:t>
      </w:r>
      <w:r>
        <w:t xml:space="preserve"> Vergleiche die echte Länge mit der Linienhöhe.</w:t>
      </w:r>
    </w:p>
    <w:p w14:paraId="43D2D7CB" w14:textId="77777777" w:rsidR="00F612BE" w:rsidRDefault="00835C06" w:rsidP="002D0413">
      <w:pPr>
        <w:pStyle w:val="berschrift1"/>
      </w:pPr>
      <w:bookmarkStart w:id="15" w:name="frage-5-eigene-erklärung"/>
      <w:bookmarkEnd w:id="12"/>
      <w:bookmarkEnd w:id="14"/>
      <w:r>
        <w:t>Frage 5 – Eigene Erklärung</w:t>
      </w:r>
    </w:p>
    <w:p w14:paraId="0AAD5905" w14:textId="7550796D" w:rsidR="00F612BE" w:rsidRDefault="00835C06">
      <w:r>
        <w:t xml:space="preserve">Erkläre in </w:t>
      </w:r>
      <w:r w:rsidRPr="002D0413">
        <w:rPr>
          <w:i/>
          <w:iCs/>
        </w:rPr>
        <w:t>3 bis 5 Sätzen</w:t>
      </w:r>
      <w:r w:rsidRPr="002D0413">
        <w:t>,</w:t>
      </w:r>
      <w:r w:rsidRPr="002D0413">
        <w:rPr>
          <w:i/>
          <w:iCs/>
        </w:rPr>
        <w:t xml:space="preserve"> </w:t>
      </w:r>
      <w:r>
        <w:t>was das Colab 1 zeigt.</w:t>
      </w:r>
    </w:p>
    <w:p w14:paraId="373CD93A" w14:textId="77777777" w:rsidR="00F612BE" w:rsidRDefault="00835C06">
      <w:r>
        <w:t xml:space="preserve">Nutze dabei mindestens </w:t>
      </w:r>
      <w:r>
        <w:rPr>
          <w:b/>
          <w:bCs/>
        </w:rPr>
        <w:t>drei</w:t>
      </w:r>
      <w:r>
        <w:t xml:space="preserve"> dieser Wörter:</w:t>
      </w:r>
    </w:p>
    <w:p w14:paraId="346659B1" w14:textId="77777777" w:rsidR="00F612BE" w:rsidRDefault="00835C06">
      <w:pPr>
        <w:numPr>
          <w:ilvl w:val="0"/>
          <w:numId w:val="35"/>
        </w:numPr>
      </w:pPr>
      <w:r>
        <w:t>Linie</w:t>
      </w:r>
    </w:p>
    <w:p w14:paraId="558BAA0D" w14:textId="77777777" w:rsidR="00F612BE" w:rsidRDefault="00835C06">
      <w:pPr>
        <w:numPr>
          <w:ilvl w:val="0"/>
          <w:numId w:val="35"/>
        </w:numPr>
      </w:pPr>
      <w:r>
        <w:t>Steigung</w:t>
      </w:r>
    </w:p>
    <w:p w14:paraId="6A078AE3" w14:textId="77777777" w:rsidR="00F612BE" w:rsidRDefault="00835C06">
      <w:pPr>
        <w:numPr>
          <w:ilvl w:val="0"/>
          <w:numId w:val="35"/>
        </w:numPr>
      </w:pPr>
      <w:proofErr w:type="spellStart"/>
      <w:r>
        <w:t>Lernrate</w:t>
      </w:r>
      <w:proofErr w:type="spellEnd"/>
    </w:p>
    <w:p w14:paraId="3E682252" w14:textId="77777777" w:rsidR="00F612BE" w:rsidRDefault="00835C06">
      <w:pPr>
        <w:numPr>
          <w:ilvl w:val="0"/>
          <w:numId w:val="35"/>
        </w:numPr>
      </w:pPr>
      <w:r>
        <w:t>Marienkäfer</w:t>
      </w:r>
    </w:p>
    <w:p w14:paraId="3BF9874B" w14:textId="77777777" w:rsidR="00F612BE" w:rsidRDefault="00835C06">
      <w:pPr>
        <w:numPr>
          <w:ilvl w:val="0"/>
          <w:numId w:val="35"/>
        </w:numPr>
      </w:pPr>
      <w:r>
        <w:t>Raupe</w:t>
      </w:r>
    </w:p>
    <w:p w14:paraId="6EC82A79" w14:textId="77777777" w:rsidR="00F612BE" w:rsidRDefault="00835C06">
      <w:pPr>
        <w:numPr>
          <w:ilvl w:val="0"/>
          <w:numId w:val="35"/>
        </w:numPr>
      </w:pPr>
      <w:r>
        <w:t>Lücke</w:t>
      </w:r>
    </w:p>
    <w:p w14:paraId="1012692F" w14:textId="77777777" w:rsidR="00F612BE" w:rsidRDefault="00835C06">
      <w:pPr>
        <w:numPr>
          <w:ilvl w:val="0"/>
          <w:numId w:val="35"/>
        </w:numPr>
      </w:pPr>
      <w:r>
        <w:t>lernen</w:t>
      </w:r>
    </w:p>
    <w:p w14:paraId="2D59E20E" w14:textId="77777777" w:rsidR="00F612BE" w:rsidRDefault="00835C06" w:rsidP="002D0413">
      <w:pPr>
        <w:pStyle w:val="berschrift2"/>
      </w:pPr>
      <w:bookmarkStart w:id="16" w:name="antwort"/>
      <w:r>
        <w:t>Antwort</w:t>
      </w:r>
    </w:p>
    <w:sdt>
      <w:sdtPr>
        <w:id w:val="-1072115815"/>
        <w:placeholder>
          <w:docPart w:val="DefaultPlaceholder_-1854013440"/>
        </w:placeholder>
      </w:sdtPr>
      <w:sdtEndPr/>
      <w:sdtContent>
        <w:p w14:paraId="19CE5A4E" w14:textId="37869C54" w:rsidR="00F612BE" w:rsidRDefault="003C08C0">
          <w:r>
            <w:t xml:space="preserve">Das Colab zeigt die Lernentwicklung eines Neuronalen Netzwerks. Die Steigung ändert sich anhand der alten Steigung und der </w:t>
          </w:r>
          <w:proofErr w:type="spellStart"/>
          <w:r>
            <w:t>Lernrate</w:t>
          </w:r>
          <w:proofErr w:type="spellEnd"/>
          <w:r>
            <w:t xml:space="preserve">, sowie der Lücke. Wenn ein Punkt über der Linie liegt, wird er als Raupe bezeichnet und wenn er darunter liegt als </w:t>
          </w:r>
          <w:proofErr w:type="spellStart"/>
          <w:r>
            <w:t>Marenkäfer</w:t>
          </w:r>
          <w:proofErr w:type="spellEnd"/>
          <w:r>
            <w:t xml:space="preserve">. </w:t>
          </w:r>
        </w:p>
      </w:sdtContent>
    </w:sdt>
    <w:p w14:paraId="1C6B1E22" w14:textId="4C680E7F" w:rsidR="00F612BE" w:rsidRDefault="002D0413">
      <w:r>
        <w:rPr>
          <w:b/>
          <w:bCs/>
        </w:rPr>
        <w:t>Zusatz:</w:t>
      </w:r>
      <w:r>
        <w:t xml:space="preserve"> Schreibe so, als würdest du es einer jüngeren Person erklären.</w:t>
      </w:r>
    </w:p>
    <w:bookmarkEnd w:id="16" w:displacedByCustomXml="next"/>
    <w:bookmarkEnd w:id="15" w:displacedByCustomXml="next"/>
    <w:bookmarkEnd w:id="0" w:displacedByCustomXml="next"/>
    <w:sdt>
      <w:sdtPr>
        <w:id w:val="1369021764"/>
        <w:placeholder>
          <w:docPart w:val="DefaultPlaceholder_-1854013440"/>
        </w:placeholder>
        <w:showingPlcHdr/>
      </w:sdtPr>
      <w:sdtEndPr/>
      <w:sdtContent>
        <w:p w14:paraId="546FAFE1" w14:textId="5060CBD8" w:rsidR="00F612BE" w:rsidRDefault="002D0413">
          <w:r w:rsidRPr="009666EE">
            <w:rPr>
              <w:rStyle w:val="Platzhaltertext"/>
            </w:rPr>
            <w:t>Klicken oder tippen Sie hier, um Text einzugeben.</w:t>
          </w:r>
        </w:p>
      </w:sdtContent>
    </w:sdt>
    <w:p w14:paraId="7796CBCD" w14:textId="77777777" w:rsidR="00402F0D" w:rsidRPr="00402F0D" w:rsidRDefault="00402F0D" w:rsidP="00402F0D"/>
    <w:p w14:paraId="259FE4EE" w14:textId="77777777" w:rsidR="00402F0D" w:rsidRPr="00402F0D" w:rsidRDefault="00402F0D" w:rsidP="00402F0D"/>
    <w:p w14:paraId="60599D37" w14:textId="77777777" w:rsidR="00402F0D" w:rsidRPr="00402F0D" w:rsidRDefault="00402F0D" w:rsidP="00402F0D"/>
    <w:p w14:paraId="0529051B" w14:textId="77777777" w:rsidR="00402F0D" w:rsidRDefault="00402F0D" w:rsidP="00402F0D"/>
    <w:p w14:paraId="7E83E5A5" w14:textId="77777777" w:rsidR="00402F0D" w:rsidRDefault="00402F0D" w:rsidP="00402F0D"/>
    <w:p w14:paraId="1F8778D9" w14:textId="2B33D3D5" w:rsidR="00402F0D" w:rsidRPr="00402F0D" w:rsidRDefault="00402F0D" w:rsidP="00402F0D">
      <w:pPr>
        <w:tabs>
          <w:tab w:val="left" w:pos="7280"/>
        </w:tabs>
      </w:pPr>
      <w:r>
        <w:tab/>
      </w:r>
    </w:p>
    <w:sectPr w:rsidR="00402F0D" w:rsidRPr="00402F0D" w:rsidSect="004C428C">
      <w:footerReference w:type="default" r:id="rId7"/>
      <w:headerReference w:type="first" r:id="rId8"/>
      <w:footerReference w:type="first" r:id="rId9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B4E9D" w14:textId="77777777" w:rsidR="009C3BAF" w:rsidRDefault="009C3BAF">
      <w:r>
        <w:separator/>
      </w:r>
    </w:p>
  </w:endnote>
  <w:endnote w:type="continuationSeparator" w:id="0">
    <w:p w14:paraId="5403BF3C" w14:textId="77777777" w:rsidR="009C3BAF" w:rsidRDefault="009C3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BAD23" w14:textId="27C62811" w:rsidR="00126F05" w:rsidRPr="0009798F" w:rsidRDefault="00126F05" w:rsidP="00126F05">
    <w:pPr>
      <w:pStyle w:val="Fuzeile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2D0413">
      <w:rPr>
        <w:rFonts w:cs="Segoe UI"/>
        <w:sz w:val="16"/>
        <w:szCs w:val="16"/>
      </w:rPr>
      <w:t>MA 2 neuronale Netze (INM)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0E30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1B179742" wp14:editId="73128E3F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24E2F" w14:textId="77777777" w:rsidR="009C3BAF" w:rsidRDefault="009C3BAF">
      <w:r>
        <w:separator/>
      </w:r>
    </w:p>
  </w:footnote>
  <w:footnote w:type="continuationSeparator" w:id="0">
    <w:p w14:paraId="2EC2A3ED" w14:textId="77777777" w:rsidR="009C3BAF" w:rsidRDefault="009C3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6A885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787E0BD9" wp14:editId="16998888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47B65E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BA4EDC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720E2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721"/>
    <w:multiLevelType w:val="multilevel"/>
    <w:tmpl w:val="EE8C10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4" w15:restartNumberingAfterBreak="0">
    <w:nsid w:val="00A99831"/>
    <w:multiLevelType w:val="multilevel"/>
    <w:tmpl w:val="77209650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15" w15:restartNumberingAfterBreak="0">
    <w:nsid w:val="0A997324"/>
    <w:multiLevelType w:val="multilevel"/>
    <w:tmpl w:val="1EE0EC88"/>
    <w:lvl w:ilvl="0">
      <w:start w:val="24"/>
      <w:numFmt w:val="lowerLetter"/>
      <w:lvlText w:val="(%1)"/>
      <w:lvlJc w:val="left"/>
      <w:pPr>
        <w:ind w:left="720" w:hanging="360"/>
      </w:pPr>
    </w:lvl>
    <w:lvl w:ilvl="1">
      <w:start w:val="24"/>
      <w:numFmt w:val="lowerLetter"/>
      <w:lvlText w:val="(%2)"/>
      <w:lvlJc w:val="left"/>
      <w:pPr>
        <w:ind w:left="1440" w:hanging="360"/>
      </w:pPr>
    </w:lvl>
    <w:lvl w:ilvl="2">
      <w:start w:val="24"/>
      <w:numFmt w:val="lowerLetter"/>
      <w:lvlText w:val="(%3)"/>
      <w:lvlJc w:val="left"/>
      <w:pPr>
        <w:ind w:left="2160" w:hanging="360"/>
      </w:pPr>
    </w:lvl>
    <w:lvl w:ilvl="3">
      <w:start w:val="24"/>
      <w:numFmt w:val="lowerLetter"/>
      <w:lvlText w:val="(%4)"/>
      <w:lvlJc w:val="left"/>
      <w:pPr>
        <w:ind w:left="2880" w:hanging="360"/>
      </w:pPr>
    </w:lvl>
    <w:lvl w:ilvl="4">
      <w:start w:val="24"/>
      <w:numFmt w:val="lowerLetter"/>
      <w:lvlText w:val="(%5)"/>
      <w:lvlJc w:val="left"/>
      <w:pPr>
        <w:ind w:left="3600" w:hanging="360"/>
      </w:pPr>
    </w:lvl>
    <w:lvl w:ilvl="5">
      <w:start w:val="24"/>
      <w:numFmt w:val="lowerLetter"/>
      <w:lvlText w:val="(%6)"/>
      <w:lvlJc w:val="left"/>
      <w:pPr>
        <w:ind w:left="4320" w:hanging="360"/>
      </w:pPr>
    </w:lvl>
    <w:lvl w:ilvl="6">
      <w:start w:val="24"/>
      <w:numFmt w:val="lowerLetter"/>
      <w:lvlText w:val="(%7)"/>
      <w:lvlJc w:val="left"/>
      <w:pPr>
        <w:ind w:left="5040" w:hanging="360"/>
      </w:pPr>
    </w:lvl>
    <w:lvl w:ilvl="7">
      <w:start w:val="24"/>
      <w:numFmt w:val="lowerLetter"/>
      <w:lvlText w:val="(%8)"/>
      <w:lvlJc w:val="left"/>
      <w:pPr>
        <w:ind w:left="5760" w:hanging="360"/>
      </w:pPr>
    </w:lvl>
    <w:lvl w:ilvl="8">
      <w:start w:val="24"/>
      <w:numFmt w:val="lowerLetter"/>
      <w:lvlText w:val="(%9)"/>
      <w:lvlJc w:val="left"/>
      <w:pPr>
        <w:ind w:left="6480" w:hanging="360"/>
      </w:pPr>
    </w:lvl>
  </w:abstractNum>
  <w:abstractNum w:abstractNumId="16" w15:restartNumberingAfterBreak="0">
    <w:nsid w:val="0A997325"/>
    <w:multiLevelType w:val="multilevel"/>
    <w:tmpl w:val="2BA0E43A"/>
    <w:lvl w:ilvl="0">
      <w:start w:val="25"/>
      <w:numFmt w:val="lowerLetter"/>
      <w:lvlText w:val="(%1)"/>
      <w:lvlJc w:val="left"/>
      <w:pPr>
        <w:ind w:left="720" w:hanging="360"/>
      </w:pPr>
    </w:lvl>
    <w:lvl w:ilvl="1">
      <w:start w:val="25"/>
      <w:numFmt w:val="lowerLetter"/>
      <w:lvlText w:val="(%2)"/>
      <w:lvlJc w:val="left"/>
      <w:pPr>
        <w:ind w:left="1440" w:hanging="360"/>
      </w:pPr>
    </w:lvl>
    <w:lvl w:ilvl="2">
      <w:start w:val="25"/>
      <w:numFmt w:val="lowerLetter"/>
      <w:lvlText w:val="(%3)"/>
      <w:lvlJc w:val="left"/>
      <w:pPr>
        <w:ind w:left="2160" w:hanging="360"/>
      </w:pPr>
    </w:lvl>
    <w:lvl w:ilvl="3">
      <w:start w:val="25"/>
      <w:numFmt w:val="lowerLetter"/>
      <w:lvlText w:val="(%4)"/>
      <w:lvlJc w:val="left"/>
      <w:pPr>
        <w:ind w:left="2880" w:hanging="360"/>
      </w:pPr>
    </w:lvl>
    <w:lvl w:ilvl="4">
      <w:start w:val="25"/>
      <w:numFmt w:val="lowerLetter"/>
      <w:lvlText w:val="(%5)"/>
      <w:lvlJc w:val="left"/>
      <w:pPr>
        <w:ind w:left="3600" w:hanging="360"/>
      </w:pPr>
    </w:lvl>
    <w:lvl w:ilvl="5">
      <w:start w:val="25"/>
      <w:numFmt w:val="lowerLetter"/>
      <w:lvlText w:val="(%6)"/>
      <w:lvlJc w:val="left"/>
      <w:pPr>
        <w:ind w:left="4320" w:hanging="360"/>
      </w:pPr>
    </w:lvl>
    <w:lvl w:ilvl="6">
      <w:start w:val="25"/>
      <w:numFmt w:val="lowerLetter"/>
      <w:lvlText w:val="(%7)"/>
      <w:lvlJc w:val="left"/>
      <w:pPr>
        <w:ind w:left="5040" w:hanging="360"/>
      </w:pPr>
    </w:lvl>
    <w:lvl w:ilvl="7">
      <w:start w:val="25"/>
      <w:numFmt w:val="lowerLetter"/>
      <w:lvlText w:val="(%8)"/>
      <w:lvlJc w:val="left"/>
      <w:pPr>
        <w:ind w:left="5760" w:hanging="360"/>
      </w:pPr>
    </w:lvl>
    <w:lvl w:ilvl="8">
      <w:start w:val="25"/>
      <w:numFmt w:val="lowerLetter"/>
      <w:lvlText w:val="(%9)"/>
      <w:lvlJc w:val="left"/>
      <w:pPr>
        <w:ind w:left="6480" w:hanging="360"/>
      </w:pPr>
    </w:lvl>
  </w:abstractNum>
  <w:abstractNum w:abstractNumId="17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8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9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20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22" w15:restartNumberingAfterBreak="0">
    <w:nsid w:val="3F5C64FF"/>
    <w:multiLevelType w:val="hybridMultilevel"/>
    <w:tmpl w:val="C506EA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A02B9"/>
    <w:multiLevelType w:val="hybridMultilevel"/>
    <w:tmpl w:val="5A34DC9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5662E"/>
    <w:multiLevelType w:val="hybridMultilevel"/>
    <w:tmpl w:val="5F06C3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790215">
    <w:abstractNumId w:val="21"/>
  </w:num>
  <w:num w:numId="2" w16cid:durableId="1147361669">
    <w:abstractNumId w:val="19"/>
  </w:num>
  <w:num w:numId="3" w16cid:durableId="808135316">
    <w:abstractNumId w:val="23"/>
  </w:num>
  <w:num w:numId="4" w16cid:durableId="2051494037">
    <w:abstractNumId w:val="24"/>
  </w:num>
  <w:num w:numId="5" w16cid:durableId="874734141">
    <w:abstractNumId w:val="20"/>
  </w:num>
  <w:num w:numId="6" w16cid:durableId="505749642">
    <w:abstractNumId w:val="17"/>
  </w:num>
  <w:num w:numId="7" w16cid:durableId="4230415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900279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5659050">
    <w:abstractNumId w:val="9"/>
  </w:num>
  <w:num w:numId="10" w16cid:durableId="756635184">
    <w:abstractNumId w:val="7"/>
  </w:num>
  <w:num w:numId="11" w16cid:durableId="740833704">
    <w:abstractNumId w:val="6"/>
  </w:num>
  <w:num w:numId="12" w16cid:durableId="1083141009">
    <w:abstractNumId w:val="5"/>
  </w:num>
  <w:num w:numId="13" w16cid:durableId="1273974488">
    <w:abstractNumId w:val="4"/>
  </w:num>
  <w:num w:numId="14" w16cid:durableId="1677422285">
    <w:abstractNumId w:val="8"/>
  </w:num>
  <w:num w:numId="15" w16cid:durableId="863322798">
    <w:abstractNumId w:val="3"/>
  </w:num>
  <w:num w:numId="16" w16cid:durableId="305359790">
    <w:abstractNumId w:val="2"/>
  </w:num>
  <w:num w:numId="17" w16cid:durableId="347223884">
    <w:abstractNumId w:val="1"/>
  </w:num>
  <w:num w:numId="18" w16cid:durableId="873469802">
    <w:abstractNumId w:val="0"/>
  </w:num>
  <w:num w:numId="19" w16cid:durableId="1713772384">
    <w:abstractNumId w:val="8"/>
  </w:num>
  <w:num w:numId="20" w16cid:durableId="1100761863">
    <w:abstractNumId w:val="10"/>
  </w:num>
  <w:num w:numId="21" w16cid:durableId="72973435">
    <w:abstractNumId w:val="11"/>
  </w:num>
  <w:num w:numId="22" w16cid:durableId="1879049619">
    <w:abstractNumId w:val="15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23" w16cid:durableId="1935164025">
    <w:abstractNumId w:val="16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24" w16cid:durableId="8258242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16889693">
    <w:abstractNumId w:val="11"/>
  </w:num>
  <w:num w:numId="26" w16cid:durableId="7975254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08002278">
    <w:abstractNumId w:val="11"/>
  </w:num>
  <w:num w:numId="28" w16cid:durableId="176969606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62807304">
    <w:abstractNumId w:val="11"/>
  </w:num>
  <w:num w:numId="30" w16cid:durableId="10710012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80824645">
    <w:abstractNumId w:val="11"/>
  </w:num>
  <w:num w:numId="32" w16cid:durableId="948271551">
    <w:abstractNumId w:val="11"/>
  </w:num>
  <w:num w:numId="33" w16cid:durableId="1004935116">
    <w:abstractNumId w:val="11"/>
  </w:num>
  <w:num w:numId="34" w16cid:durableId="1673527804">
    <w:abstractNumId w:val="11"/>
  </w:num>
  <w:num w:numId="35" w16cid:durableId="1393651389">
    <w:abstractNumId w:val="11"/>
  </w:num>
  <w:num w:numId="36" w16cid:durableId="225722126">
    <w:abstractNumId w:val="22"/>
  </w:num>
  <w:num w:numId="37" w16cid:durableId="1458984503">
    <w:abstractNumId w:val="25"/>
  </w:num>
  <w:num w:numId="38" w16cid:durableId="8893251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616DFF"/>
    <w:rsid w:val="0002717F"/>
    <w:rsid w:val="00033EFE"/>
    <w:rsid w:val="00034EC1"/>
    <w:rsid w:val="00044BD9"/>
    <w:rsid w:val="0004567B"/>
    <w:rsid w:val="00053CE0"/>
    <w:rsid w:val="00056915"/>
    <w:rsid w:val="00056E4B"/>
    <w:rsid w:val="00070E29"/>
    <w:rsid w:val="00090052"/>
    <w:rsid w:val="00095D55"/>
    <w:rsid w:val="000A43AE"/>
    <w:rsid w:val="000A46A0"/>
    <w:rsid w:val="000B11F0"/>
    <w:rsid w:val="000D7159"/>
    <w:rsid w:val="000E20BF"/>
    <w:rsid w:val="000E7AE1"/>
    <w:rsid w:val="000F2766"/>
    <w:rsid w:val="000F7348"/>
    <w:rsid w:val="0011152B"/>
    <w:rsid w:val="00123F73"/>
    <w:rsid w:val="00126127"/>
    <w:rsid w:val="00126F05"/>
    <w:rsid w:val="001572A4"/>
    <w:rsid w:val="001628E4"/>
    <w:rsid w:val="001703DA"/>
    <w:rsid w:val="001A2620"/>
    <w:rsid w:val="001A459E"/>
    <w:rsid w:val="001A51D1"/>
    <w:rsid w:val="001B2C12"/>
    <w:rsid w:val="001B4019"/>
    <w:rsid w:val="001C3BDE"/>
    <w:rsid w:val="001D113E"/>
    <w:rsid w:val="001D3D8F"/>
    <w:rsid w:val="001D69F1"/>
    <w:rsid w:val="001E3907"/>
    <w:rsid w:val="001F17C0"/>
    <w:rsid w:val="00230248"/>
    <w:rsid w:val="002469A7"/>
    <w:rsid w:val="00261089"/>
    <w:rsid w:val="002A7807"/>
    <w:rsid w:val="002B4479"/>
    <w:rsid w:val="002B54E1"/>
    <w:rsid w:val="002B753D"/>
    <w:rsid w:val="002C235E"/>
    <w:rsid w:val="002D0413"/>
    <w:rsid w:val="002D7B1B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08C0"/>
    <w:rsid w:val="003C2886"/>
    <w:rsid w:val="003C67F5"/>
    <w:rsid w:val="003E42D3"/>
    <w:rsid w:val="003F5B03"/>
    <w:rsid w:val="00402F0D"/>
    <w:rsid w:val="00407049"/>
    <w:rsid w:val="00414AD6"/>
    <w:rsid w:val="0042065C"/>
    <w:rsid w:val="00422422"/>
    <w:rsid w:val="0042563F"/>
    <w:rsid w:val="00430AC0"/>
    <w:rsid w:val="00434EA2"/>
    <w:rsid w:val="00434F10"/>
    <w:rsid w:val="0043590E"/>
    <w:rsid w:val="00450688"/>
    <w:rsid w:val="00473DA5"/>
    <w:rsid w:val="004839E8"/>
    <w:rsid w:val="004A1E08"/>
    <w:rsid w:val="004A58E9"/>
    <w:rsid w:val="004C18D9"/>
    <w:rsid w:val="004C428C"/>
    <w:rsid w:val="004F17D6"/>
    <w:rsid w:val="005016A6"/>
    <w:rsid w:val="0051144A"/>
    <w:rsid w:val="00535CA8"/>
    <w:rsid w:val="00536D11"/>
    <w:rsid w:val="005500A8"/>
    <w:rsid w:val="0055539F"/>
    <w:rsid w:val="00566C11"/>
    <w:rsid w:val="005762E5"/>
    <w:rsid w:val="00592705"/>
    <w:rsid w:val="005C3B97"/>
    <w:rsid w:val="005D26FE"/>
    <w:rsid w:val="005D4BF4"/>
    <w:rsid w:val="005E399A"/>
    <w:rsid w:val="005E45D9"/>
    <w:rsid w:val="00616075"/>
    <w:rsid w:val="00616DFF"/>
    <w:rsid w:val="006370E3"/>
    <w:rsid w:val="0064435F"/>
    <w:rsid w:val="006722B2"/>
    <w:rsid w:val="00676CF7"/>
    <w:rsid w:val="00687556"/>
    <w:rsid w:val="00691494"/>
    <w:rsid w:val="00693122"/>
    <w:rsid w:val="006A5E1F"/>
    <w:rsid w:val="006A7492"/>
    <w:rsid w:val="006B0D46"/>
    <w:rsid w:val="006B46B9"/>
    <w:rsid w:val="006D5026"/>
    <w:rsid w:val="006E1F13"/>
    <w:rsid w:val="006F5391"/>
    <w:rsid w:val="00734709"/>
    <w:rsid w:val="007417EC"/>
    <w:rsid w:val="00751013"/>
    <w:rsid w:val="00756C28"/>
    <w:rsid w:val="007748ED"/>
    <w:rsid w:val="00783EC3"/>
    <w:rsid w:val="007A3724"/>
    <w:rsid w:val="007D5BEC"/>
    <w:rsid w:val="007E5D3D"/>
    <w:rsid w:val="007E6E7D"/>
    <w:rsid w:val="007F623A"/>
    <w:rsid w:val="00816418"/>
    <w:rsid w:val="008355C7"/>
    <w:rsid w:val="00835C06"/>
    <w:rsid w:val="00845A43"/>
    <w:rsid w:val="00870B91"/>
    <w:rsid w:val="00875372"/>
    <w:rsid w:val="0088441C"/>
    <w:rsid w:val="008A4102"/>
    <w:rsid w:val="008B2CDE"/>
    <w:rsid w:val="008B3444"/>
    <w:rsid w:val="008B7918"/>
    <w:rsid w:val="008F001D"/>
    <w:rsid w:val="008F5BCE"/>
    <w:rsid w:val="008F7782"/>
    <w:rsid w:val="00911E72"/>
    <w:rsid w:val="00942D4F"/>
    <w:rsid w:val="00944AA6"/>
    <w:rsid w:val="00947E65"/>
    <w:rsid w:val="00950B41"/>
    <w:rsid w:val="00951531"/>
    <w:rsid w:val="00973370"/>
    <w:rsid w:val="0097554D"/>
    <w:rsid w:val="009A0A3D"/>
    <w:rsid w:val="009C3BAF"/>
    <w:rsid w:val="009E449B"/>
    <w:rsid w:val="00A03E09"/>
    <w:rsid w:val="00A0514E"/>
    <w:rsid w:val="00A06AAD"/>
    <w:rsid w:val="00A46D13"/>
    <w:rsid w:val="00A52AA6"/>
    <w:rsid w:val="00A54539"/>
    <w:rsid w:val="00A56B58"/>
    <w:rsid w:val="00A637CD"/>
    <w:rsid w:val="00A853D8"/>
    <w:rsid w:val="00AD1E2A"/>
    <w:rsid w:val="00B02A21"/>
    <w:rsid w:val="00B068A5"/>
    <w:rsid w:val="00B41777"/>
    <w:rsid w:val="00B72EAA"/>
    <w:rsid w:val="00B7348A"/>
    <w:rsid w:val="00B9687B"/>
    <w:rsid w:val="00BB12A1"/>
    <w:rsid w:val="00BB594B"/>
    <w:rsid w:val="00BC56F3"/>
    <w:rsid w:val="00BD45C3"/>
    <w:rsid w:val="00BD557D"/>
    <w:rsid w:val="00BF7F49"/>
    <w:rsid w:val="00C07395"/>
    <w:rsid w:val="00C3151E"/>
    <w:rsid w:val="00C8007B"/>
    <w:rsid w:val="00CB6B10"/>
    <w:rsid w:val="00CE4DBE"/>
    <w:rsid w:val="00CF08C1"/>
    <w:rsid w:val="00D07D3A"/>
    <w:rsid w:val="00D31881"/>
    <w:rsid w:val="00D46FC6"/>
    <w:rsid w:val="00D70AEA"/>
    <w:rsid w:val="00DA641E"/>
    <w:rsid w:val="00DB23BE"/>
    <w:rsid w:val="00DD7E0D"/>
    <w:rsid w:val="00DF6AF1"/>
    <w:rsid w:val="00E00FDA"/>
    <w:rsid w:val="00E042F5"/>
    <w:rsid w:val="00E05DB5"/>
    <w:rsid w:val="00E5022D"/>
    <w:rsid w:val="00E608EB"/>
    <w:rsid w:val="00E61B05"/>
    <w:rsid w:val="00E66D49"/>
    <w:rsid w:val="00E70BEF"/>
    <w:rsid w:val="00E766DE"/>
    <w:rsid w:val="00EB0FA8"/>
    <w:rsid w:val="00EB586E"/>
    <w:rsid w:val="00ED00C0"/>
    <w:rsid w:val="00ED61D7"/>
    <w:rsid w:val="00EF24FC"/>
    <w:rsid w:val="00F267AA"/>
    <w:rsid w:val="00F56CC2"/>
    <w:rsid w:val="00F600D6"/>
    <w:rsid w:val="00F612BE"/>
    <w:rsid w:val="00F7591C"/>
    <w:rsid w:val="00F8434E"/>
    <w:rsid w:val="00FB1232"/>
    <w:rsid w:val="00FC74CF"/>
    <w:rsid w:val="00FD4AE8"/>
    <w:rsid w:val="00FD653E"/>
    <w:rsid w:val="00FD7621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78376"/>
  <w15:docId w15:val="{B3F2DFAE-BDB7-4F41-BC3B-B8FC82CE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35CA8"/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51E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7"/>
      </w:numPr>
    </w:pPr>
  </w:style>
  <w:style w:type="paragraph" w:customStyle="1" w:styleId="ListWithNumbers">
    <w:name w:val="ListWithNumbers"/>
    <w:basedOn w:val="Standard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nhideWhenUsed/>
    <w:rsid w:val="00944A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44AA6"/>
    <w:rPr>
      <w:rFonts w:ascii="Segoe UI" w:hAnsi="Segoe UI"/>
      <w:kern w:val="1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4AA6"/>
    <w:rPr>
      <w:rFonts w:ascii="Segoe UI" w:hAnsi="Segoe UI"/>
      <w:kern w:val="10"/>
      <w:lang w:val="de-CH"/>
    </w:r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_Ineichen\Documents\Vorlagen\S-Arbeitsblatt_mit_Lo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3184F6-564C-4330-8AD7-2D7FFB25ACF3}"/>
      </w:docPartPr>
      <w:docPartBody>
        <w:p w:rsidR="00FE7ACC" w:rsidRDefault="00AC3D91">
          <w:r w:rsidRPr="009666EE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91"/>
    <w:rsid w:val="00053CE0"/>
    <w:rsid w:val="00056E4B"/>
    <w:rsid w:val="000C1523"/>
    <w:rsid w:val="002D7B1B"/>
    <w:rsid w:val="005D3398"/>
    <w:rsid w:val="006E1F13"/>
    <w:rsid w:val="009E477E"/>
    <w:rsid w:val="00AC3D91"/>
    <w:rsid w:val="00BB4120"/>
    <w:rsid w:val="00FE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AC3D91"/>
    <w:rPr>
      <w:color w:val="808080"/>
      <w:lang w:val="de-C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3</Pages>
  <Words>448</Words>
  <Characters>2829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 Benter</dc:creator>
  <cp:keywords/>
  <cp:lastModifiedBy>Gabriel Benter</cp:lastModifiedBy>
  <cp:revision>3</cp:revision>
  <dcterms:created xsi:type="dcterms:W3CDTF">2026-05-19T09:53:00Z</dcterms:created>
  <dcterms:modified xsi:type="dcterms:W3CDTF">2026-05-19T09:53:00Z</dcterms:modified>
</cp:coreProperties>
</file>