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DBCC" w14:textId="77777777" w:rsidR="00760CCE" w:rsidRDefault="00CD1E2F" w:rsidP="004A0B63">
      <w:pPr>
        <w:pStyle w:val="Titel"/>
      </w:pPr>
      <w:bookmarkStart w:id="0" w:name="X28d280d5a787010fb7a692c5efe45b3cb4b2e5d"/>
      <w:r>
        <w:t>Arbeitsblatt: Colab 2 – Mehr Trainingspunkte und automatische Lernschleife</w:t>
      </w:r>
    </w:p>
    <w:p w14:paraId="5D0BC449" w14:textId="77777777" w:rsidR="004A0B63" w:rsidRPr="004A0B63" w:rsidRDefault="004A0B63" w:rsidP="004A0B63"/>
    <w:p w14:paraId="24C609B6" w14:textId="4FC7BCE2" w:rsidR="00760CCE" w:rsidRDefault="00CD1E2F">
      <w:r>
        <w:rPr>
          <w:b/>
          <w:bCs/>
        </w:rPr>
        <w:t>Name:</w:t>
      </w:r>
      <w:r>
        <w:t xml:space="preserve"> </w:t>
      </w:r>
      <w:r w:rsidR="00B720D4">
        <w:t>Gabriel Benter</w:t>
      </w:r>
    </w:p>
    <w:p w14:paraId="795D6B08" w14:textId="77777777" w:rsidR="004A0B63" w:rsidRDefault="004A0B63"/>
    <w:p w14:paraId="5C6F5478" w14:textId="77777777" w:rsidR="00760CCE" w:rsidRDefault="00CD1E2F">
      <w:r>
        <w:t xml:space="preserve">In diesem Arbeitsblatt geht es um Colab 2. Die Linie lernt jetzt nicht nur aus zwei Punkten, sondern aus </w:t>
      </w:r>
      <w:r>
        <w:rPr>
          <w:i/>
          <w:iCs/>
        </w:rPr>
        <w:t>vielen Trainingspunkten</w:t>
      </w:r>
      <w:r>
        <w:t>.</w:t>
      </w:r>
    </w:p>
    <w:p w14:paraId="22A2083B" w14:textId="77777777" w:rsidR="004A0B63" w:rsidRDefault="004A0B63"/>
    <w:p w14:paraId="36087921" w14:textId="77777777" w:rsidR="00760CCE" w:rsidRDefault="00CD1E2F">
      <w:r>
        <w:t>Die Linie hat wieder die Form:</w:t>
      </w:r>
    </w:p>
    <w:p w14:paraId="7E1BB24A" w14:textId="77777777" w:rsidR="00760CCE" w:rsidRPr="004A0B63" w:rsidRDefault="00CD1E2F"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 w14:paraId="702BA8F5" w14:textId="77777777" w:rsidR="004A0B63" w:rsidRPr="004A0B63" w:rsidRDefault="004A0B63"/>
    <w:p w14:paraId="47CB388A" w14:textId="55FDAFFF" w:rsidR="00760CCE" w:rsidRDefault="00CD1E2F" w:rsidP="004A0B63">
      <w:r>
        <w:t>Dabei ist:</w:t>
      </w:r>
    </w:p>
    <w:p w14:paraId="1E2ED231" w14:textId="445C8F7F" w:rsidR="00760CCE" w:rsidRDefault="00CD1E2F" w:rsidP="004A0B63">
      <w:pPr>
        <w:numPr>
          <w:ilvl w:val="1"/>
          <w:numId w:val="22"/>
        </w:numPr>
        <w:ind w:left="720"/>
      </w:pPr>
      <w:r>
        <w:t>= Breite</w:t>
      </w:r>
    </w:p>
    <w:p w14:paraId="619F7EFB" w14:textId="2C408F89" w:rsidR="00760CCE" w:rsidRDefault="00CD1E2F" w:rsidP="004A0B63">
      <w:pPr>
        <w:numPr>
          <w:ilvl w:val="1"/>
          <w:numId w:val="23"/>
        </w:numPr>
        <w:ind w:left="720"/>
      </w:pPr>
      <w:r>
        <w:t>= Länge</w:t>
      </w:r>
    </w:p>
    <w:p w14:paraId="3ED75FB7" w14:textId="77777777" w:rsidR="00760CCE" w:rsidRDefault="00CD1E2F" w:rsidP="004A0B63">
      <w:pPr>
        <w:numPr>
          <w:ilvl w:val="1"/>
          <w:numId w:val="24"/>
        </w:numPr>
        <w:ind w:left="720"/>
      </w:pPr>
      <w:r>
        <w:t>= Steigung der Linie</w:t>
      </w:r>
    </w:p>
    <w:p w14:paraId="7C8E2BF6" w14:textId="77777777" w:rsidR="004A0B63" w:rsidRDefault="004A0B63" w:rsidP="004A0B63"/>
    <w:p w14:paraId="677FC4F9" w14:textId="77777777" w:rsidR="00760CCE" w:rsidRDefault="00CD1E2F">
      <w:r>
        <w:t>Im Colab 2 gilt am Anfang:</w:t>
      </w:r>
    </w:p>
    <w:p w14:paraId="2BB467F7" w14:textId="77777777" w:rsidR="00760CCE" w:rsidRDefault="00CD1E2F">
      <w:pPr>
        <w:numPr>
          <w:ilvl w:val="0"/>
          <w:numId w:val="25"/>
        </w:numPr>
      </w:pPr>
      <w:r>
        <w:rPr>
          <w:i/>
          <w:iCs/>
        </w:rPr>
        <w:t>A_start = 0.25</w:t>
      </w:r>
    </w:p>
    <w:p w14:paraId="43052A99" w14:textId="77777777" w:rsidR="00760CCE" w:rsidRDefault="00CD1E2F">
      <w:pPr>
        <w:numPr>
          <w:ilvl w:val="0"/>
          <w:numId w:val="25"/>
        </w:numPr>
      </w:pPr>
      <w:r>
        <w:rPr>
          <w:i/>
          <w:iCs/>
        </w:rPr>
        <w:t>learning_rate = 0.02</w:t>
      </w:r>
    </w:p>
    <w:p w14:paraId="38400E71" w14:textId="77777777" w:rsidR="00760CCE" w:rsidRDefault="00CD1E2F">
      <w:pPr>
        <w:numPr>
          <w:ilvl w:val="0"/>
          <w:numId w:val="25"/>
        </w:numPr>
      </w:pPr>
      <w:r>
        <w:rPr>
          <w:i/>
          <w:iCs/>
        </w:rPr>
        <w:t>margin = 0.15</w:t>
      </w:r>
    </w:p>
    <w:p w14:paraId="0C76DD3F" w14:textId="77777777" w:rsidR="00760CCE" w:rsidRPr="004A0B63" w:rsidRDefault="00CD1E2F">
      <w:pPr>
        <w:numPr>
          <w:ilvl w:val="0"/>
          <w:numId w:val="25"/>
        </w:numPr>
      </w:pPr>
      <w:proofErr w:type="spellStart"/>
      <w:r>
        <w:rPr>
          <w:i/>
          <w:iCs/>
        </w:rPr>
        <w:t>rounds</w:t>
      </w:r>
      <w:proofErr w:type="spellEnd"/>
      <w:r>
        <w:rPr>
          <w:i/>
          <w:iCs/>
        </w:rPr>
        <w:t xml:space="preserve"> = 8</w:t>
      </w:r>
    </w:p>
    <w:p w14:paraId="68758153" w14:textId="77777777" w:rsidR="004A0B63" w:rsidRDefault="004A0B63" w:rsidP="004A0B63"/>
    <w:p w14:paraId="47126558" w14:textId="77777777" w:rsidR="00760CCE" w:rsidRDefault="00CD1E2F">
      <w:r>
        <w:t>Die Lernregel bleibt:</w:t>
      </w:r>
    </w:p>
    <w:p w14:paraId="27C6C84C" w14:textId="77777777" w:rsidR="00760CCE" w:rsidRPr="004A0B63" w:rsidRDefault="00CD1E2F">
      <m:oMathPara>
        <m:oMathParaPr>
          <m:jc m:val="left"/>
        </m:oMathParaPr>
        <m:oMath>
          <m:r>
            <m:rPr>
              <m:nor/>
            </m:rPr>
            <m:t>neue Steigung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alte Steigung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Lernrate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Lücke</m:t>
              </m:r>
            </m:num>
            <m:den>
              <m:r>
                <m:rPr>
                  <m:nor/>
                </m:rPr>
                <m:t>Breite</m:t>
              </m:r>
            </m:den>
          </m:f>
        </m:oMath>
      </m:oMathPara>
    </w:p>
    <w:p w14:paraId="0FFED198" w14:textId="77777777" w:rsidR="00760CCE" w:rsidRDefault="00CD1E2F" w:rsidP="004A0B63">
      <w:pPr>
        <w:pStyle w:val="berschrift1"/>
      </w:pPr>
      <w:bookmarkStart w:id="1" w:name="frage-1-der-erste-lernschritt-von-hand"/>
      <w:r>
        <w:t>Frage 1 – Der erste Lernschritt von Hand</w:t>
      </w:r>
    </w:p>
    <w:p w14:paraId="3DBB80B9" w14:textId="77777777" w:rsidR="00760CCE" w:rsidRDefault="00CD1E2F">
      <w:r>
        <w:t>Im ersten Schritt der ersten Runde wird dieser Punkt angeschaut:</w:t>
      </w:r>
    </w:p>
    <w:p w14:paraId="5D45FE24" w14:textId="77777777" w:rsidR="00760CCE" w:rsidRDefault="00CD1E2F">
      <w:pPr>
        <w:numPr>
          <w:ilvl w:val="0"/>
          <w:numId w:val="26"/>
        </w:numPr>
      </w:pPr>
      <w:r>
        <w:rPr>
          <w:i/>
          <w:iCs/>
        </w:rPr>
        <w:t>Insekt:</w:t>
      </w:r>
      <w:r>
        <w:t xml:space="preserve"> Marienkäfer</w:t>
      </w:r>
    </w:p>
    <w:p w14:paraId="6133891D" w14:textId="77777777" w:rsidR="00760CCE" w:rsidRDefault="00CD1E2F">
      <w:pPr>
        <w:numPr>
          <w:ilvl w:val="0"/>
          <w:numId w:val="26"/>
        </w:numPr>
      </w:pPr>
      <w:r>
        <w:rPr>
          <w:i/>
          <w:iCs/>
        </w:rPr>
        <w:t>Breite:</w:t>
      </w:r>
      <w:r>
        <w:t xml:space="preserve"> 2.2</w:t>
      </w:r>
    </w:p>
    <w:p w14:paraId="111FF5CE" w14:textId="77777777" w:rsidR="00760CCE" w:rsidRDefault="00CD1E2F">
      <w:pPr>
        <w:numPr>
          <w:ilvl w:val="0"/>
          <w:numId w:val="26"/>
        </w:numPr>
      </w:pPr>
      <w:r>
        <w:rPr>
          <w:i/>
          <w:iCs/>
        </w:rPr>
        <w:t>Länge:</w:t>
      </w:r>
      <w:r>
        <w:t xml:space="preserve"> 1.5</w:t>
      </w:r>
    </w:p>
    <w:p w14:paraId="23ADF2FD" w14:textId="77777777" w:rsidR="004A0B63" w:rsidRDefault="004A0B63" w:rsidP="004A0B63"/>
    <w:p w14:paraId="12259244" w14:textId="77777777" w:rsidR="00760CCE" w:rsidRDefault="00CD1E2F">
      <w:r>
        <w:t>Im Colab 2 gilt:</w:t>
      </w:r>
    </w:p>
    <w:p w14:paraId="4668F78B" w14:textId="77777777" w:rsidR="00760CCE" w:rsidRDefault="00CD1E2F">
      <w:pPr>
        <w:numPr>
          <w:ilvl w:val="0"/>
          <w:numId w:val="27"/>
        </w:numPr>
      </w:pPr>
      <w:r>
        <w:rPr>
          <w:i/>
          <w:iCs/>
        </w:rPr>
        <w:t>A = 0.25</w:t>
      </w:r>
    </w:p>
    <w:p w14:paraId="43ED7C38" w14:textId="77777777" w:rsidR="00760CCE" w:rsidRDefault="00CD1E2F">
      <w:pPr>
        <w:numPr>
          <w:ilvl w:val="0"/>
          <w:numId w:val="27"/>
        </w:numPr>
      </w:pPr>
      <w:r>
        <w:rPr>
          <w:i/>
          <w:iCs/>
        </w:rPr>
        <w:t>learning_rate = 0.02</w:t>
      </w:r>
    </w:p>
    <w:p w14:paraId="08C33954" w14:textId="77777777" w:rsidR="00760CCE" w:rsidRDefault="00CD1E2F">
      <w:pPr>
        <w:numPr>
          <w:ilvl w:val="0"/>
          <w:numId w:val="27"/>
        </w:numPr>
      </w:pPr>
      <w:r>
        <w:rPr>
          <w:i/>
          <w:iCs/>
        </w:rPr>
        <w:t>margin = 0.15</w:t>
      </w:r>
    </w:p>
    <w:p w14:paraId="447AFBD8" w14:textId="77777777" w:rsidR="00760CCE" w:rsidRDefault="00CD1E2F" w:rsidP="004A0B63">
      <w:pPr>
        <w:pStyle w:val="berschrift2"/>
      </w:pPr>
      <w:bookmarkStart w:id="2" w:name="aufgabe"/>
      <w:r>
        <w:t>Aufgabe</w:t>
      </w:r>
    </w:p>
    <w:p w14:paraId="3D1C6D61" w14:textId="77777777" w:rsidR="00760CCE" w:rsidRDefault="00CD1E2F">
      <w:r>
        <w:t>Berechne:</w:t>
      </w:r>
    </w:p>
    <w:p w14:paraId="069CE8E6" w14:textId="77777777" w:rsidR="00760CCE" w:rsidRDefault="00CD1E2F">
      <w:pPr>
        <w:numPr>
          <w:ilvl w:val="0"/>
          <w:numId w:val="28"/>
        </w:numPr>
      </w:pPr>
      <w:r>
        <w:t xml:space="preserve">die </w:t>
      </w:r>
      <w:r>
        <w:rPr>
          <w:i/>
          <w:iCs/>
        </w:rPr>
        <w:t>Linie vorher</w:t>
      </w:r>
    </w:p>
    <w:p w14:paraId="4C9F7E0B" w14:textId="77777777" w:rsidR="00760CCE" w:rsidRDefault="00CD1E2F">
      <w:pPr>
        <w:numPr>
          <w:ilvl w:val="0"/>
          <w:numId w:val="28"/>
        </w:numPr>
      </w:pPr>
      <w:r>
        <w:t xml:space="preserve">die </w:t>
      </w:r>
      <w:r>
        <w:rPr>
          <w:i/>
          <w:iCs/>
        </w:rPr>
        <w:t>gewünschte Höhe</w:t>
      </w:r>
    </w:p>
    <w:p w14:paraId="1DB35892" w14:textId="77777777" w:rsidR="00760CCE" w:rsidRDefault="00CD1E2F">
      <w:pPr>
        <w:numPr>
          <w:ilvl w:val="0"/>
          <w:numId w:val="28"/>
        </w:numPr>
      </w:pPr>
      <w:r>
        <w:t xml:space="preserve">die </w:t>
      </w:r>
      <w:r>
        <w:rPr>
          <w:i/>
          <w:iCs/>
        </w:rPr>
        <w:t>Lücke</w:t>
      </w:r>
    </w:p>
    <w:p w14:paraId="04599416" w14:textId="77777777" w:rsidR="00760CCE" w:rsidRDefault="00CD1E2F">
      <w:pPr>
        <w:numPr>
          <w:ilvl w:val="0"/>
          <w:numId w:val="28"/>
        </w:numPr>
      </w:pPr>
      <w:r>
        <w:lastRenderedPageBreak/>
        <w:t xml:space="preserve">die </w:t>
      </w:r>
      <w:r>
        <w:rPr>
          <w:i/>
          <w:iCs/>
        </w:rPr>
        <w:t>Änderung von A</w:t>
      </w:r>
    </w:p>
    <w:p w14:paraId="7B92C88F" w14:textId="77777777" w:rsidR="00760CCE" w:rsidRDefault="00CD1E2F">
      <w:pPr>
        <w:numPr>
          <w:ilvl w:val="0"/>
          <w:numId w:val="28"/>
        </w:numPr>
      </w:pPr>
      <w:r>
        <w:t xml:space="preserve">die </w:t>
      </w:r>
      <w:r>
        <w:rPr>
          <w:i/>
          <w:iCs/>
        </w:rPr>
        <w:t>neue Steigung A</w:t>
      </w:r>
    </w:p>
    <w:p w14:paraId="49251B79" w14:textId="77777777" w:rsidR="00760CCE" w:rsidRDefault="00CD1E2F" w:rsidP="004A0B63">
      <w:pPr>
        <w:pStyle w:val="berschrift3"/>
      </w:pPr>
      <w:bookmarkStart w:id="3" w:name="antwort"/>
      <w:r>
        <w:t>Antwort</w:t>
      </w:r>
    </w:p>
    <w:p w14:paraId="2F9BBECF" w14:textId="4E0F0C34" w:rsidR="00760CCE" w:rsidRDefault="00CD1E2F">
      <w:pPr>
        <w:numPr>
          <w:ilvl w:val="0"/>
          <w:numId w:val="29"/>
        </w:numPr>
      </w:pPr>
      <w:r>
        <w:t xml:space="preserve">Linie vorher = </w:t>
      </w:r>
      <w:sdt>
        <w:sdtPr>
          <w:id w:val="-806547074"/>
          <w:placeholder>
            <w:docPart w:val="DefaultPlaceholder_-1854013440"/>
          </w:placeholder>
        </w:sdtPr>
        <w:sdtContent>
          <w:r w:rsidR="00F6745B">
            <w:t>0.25 * 2.2 = 0.55</w:t>
          </w:r>
        </w:sdtContent>
      </w:sdt>
    </w:p>
    <w:p w14:paraId="04F3DA7A" w14:textId="2C958174" w:rsidR="00760CCE" w:rsidRDefault="00CD1E2F">
      <w:pPr>
        <w:numPr>
          <w:ilvl w:val="0"/>
          <w:numId w:val="29"/>
        </w:numPr>
      </w:pPr>
      <w:r>
        <w:t xml:space="preserve">gewünschte Höhe = </w:t>
      </w:r>
      <w:sdt>
        <w:sdtPr>
          <w:id w:val="-1419399210"/>
          <w:placeholder>
            <w:docPart w:val="DefaultPlaceholder_-1854013440"/>
          </w:placeholder>
        </w:sdtPr>
        <w:sdtContent>
          <w:r w:rsidR="00F6745B">
            <w:t>1.5 – 0.15 = 1.35</w:t>
          </w:r>
        </w:sdtContent>
      </w:sdt>
    </w:p>
    <w:p w14:paraId="1A11348B" w14:textId="418C124F" w:rsidR="00760CCE" w:rsidRDefault="00CD1E2F">
      <w:pPr>
        <w:numPr>
          <w:ilvl w:val="0"/>
          <w:numId w:val="29"/>
        </w:numPr>
      </w:pPr>
      <w:r>
        <w:t xml:space="preserve">Lücke = </w:t>
      </w:r>
      <w:sdt>
        <w:sdtPr>
          <w:id w:val="-1958326045"/>
          <w:placeholder>
            <w:docPart w:val="DefaultPlaceholder_-1854013440"/>
          </w:placeholder>
        </w:sdtPr>
        <w:sdtContent>
          <w:r w:rsidR="005F4B9A">
            <w:t>1.35 – 055 = 0.8</w:t>
          </w:r>
        </w:sdtContent>
      </w:sdt>
    </w:p>
    <w:p w14:paraId="21197125" w14:textId="687720F7" w:rsidR="00760CCE" w:rsidRDefault="00CD1E2F">
      <w:pPr>
        <w:numPr>
          <w:ilvl w:val="0"/>
          <w:numId w:val="29"/>
        </w:numPr>
      </w:pPr>
      <w:r>
        <w:t xml:space="preserve">Änderung von A = </w:t>
      </w:r>
      <w:sdt>
        <w:sdtPr>
          <w:id w:val="-1655062813"/>
          <w:placeholder>
            <w:docPart w:val="DefaultPlaceholder_-1854013440"/>
          </w:placeholder>
        </w:sdtPr>
        <w:sdtContent>
          <w:r w:rsidR="00297C6B">
            <w:t>0.02 * 0.8 / 2.2</w:t>
          </w:r>
          <w:r w:rsidR="00C34972">
            <w:t xml:space="preserve"> = </w:t>
          </w:r>
          <w:r w:rsidR="00C34972" w:rsidRPr="00C34972">
            <w:t>0.00727</w:t>
          </w:r>
        </w:sdtContent>
      </w:sdt>
    </w:p>
    <w:p w14:paraId="68165834" w14:textId="5AF4E014" w:rsidR="00760CCE" w:rsidRDefault="00CD1E2F">
      <w:pPr>
        <w:numPr>
          <w:ilvl w:val="0"/>
          <w:numId w:val="29"/>
        </w:numPr>
      </w:pPr>
      <w:r>
        <w:t xml:space="preserve">neue Steigung A = </w:t>
      </w:r>
      <w:sdt>
        <w:sdtPr>
          <w:id w:val="1685629613"/>
          <w:placeholder>
            <w:docPart w:val="DefaultPlaceholder_-1854013440"/>
          </w:placeholder>
        </w:sdtPr>
        <w:sdtContent>
          <w:r w:rsidR="00065299">
            <w:t>0.25 + 0.00727</w:t>
          </w:r>
          <w:r w:rsidR="00EB0FEB">
            <w:t xml:space="preserve"> = </w:t>
          </w:r>
          <w:r w:rsidR="00EB0FEB" w:rsidRPr="00EB0FEB">
            <w:t>0.25727</w:t>
          </w:r>
        </w:sdtContent>
      </w:sdt>
    </w:p>
    <w:p w14:paraId="0F22555A" w14:textId="77777777" w:rsidR="004A0B63" w:rsidRDefault="004A0B63">
      <w:pPr>
        <w:rPr>
          <w:b/>
          <w:bCs/>
        </w:rPr>
      </w:pPr>
    </w:p>
    <w:p w14:paraId="3C42B2D6" w14:textId="19272E27" w:rsidR="00760CCE" w:rsidRPr="004A0B63" w:rsidRDefault="00CD1E2F">
      <w:pPr>
        <w:rPr>
          <w:i/>
          <w:iCs/>
        </w:rPr>
      </w:pPr>
      <w:r w:rsidRPr="004A0B63">
        <w:rPr>
          <w:i/>
          <w:iCs/>
        </w:rPr>
        <w:t>Hinweise:</w:t>
      </w:r>
    </w:p>
    <w:p w14:paraId="65D37D74" w14:textId="77777777" w:rsidR="00760CCE" w:rsidRDefault="00CD1E2F">
      <w:pPr>
        <w:numPr>
          <w:ilvl w:val="0"/>
          <w:numId w:val="30"/>
        </w:numPr>
      </w:pPr>
      <w:r>
        <w:t xml:space="preserve">Für einen Marienkäfer liegt die gewünschte Höhe </w:t>
      </w:r>
      <w:r>
        <w:rPr>
          <w:i/>
          <w:iCs/>
        </w:rPr>
        <w:t>0.15 über dem Punkt</w:t>
      </w:r>
      <w:r>
        <w:t>.</w:t>
      </w:r>
    </w:p>
    <w:p w14:paraId="7D80B071" w14:textId="77777777" w:rsidR="00760CCE" w:rsidRDefault="00CD1E2F">
      <w:pPr>
        <w:numPr>
          <w:ilvl w:val="0"/>
          <w:numId w:val="30"/>
        </w:numPr>
      </w:pPr>
      <w:r>
        <w:t>Die Linie vorher berechnest du mit (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</m:oMath>
      <w:r>
        <w:t>).</w:t>
      </w:r>
    </w:p>
    <w:p w14:paraId="4CFDCF11" w14:textId="77777777" w:rsidR="00760CCE" w:rsidRDefault="00CD1E2F" w:rsidP="004A0B63">
      <w:pPr>
        <w:pStyle w:val="berschrift1"/>
      </w:pPr>
      <w:bookmarkStart w:id="4" w:name="frage-2-die-tabelle-verstehen"/>
      <w:bookmarkEnd w:id="1"/>
      <w:bookmarkEnd w:id="2"/>
      <w:bookmarkEnd w:id="3"/>
      <w:r>
        <w:t>Frage 2 – Die Tabelle verstehen</w:t>
      </w:r>
    </w:p>
    <w:p w14:paraId="3FFDAE4B" w14:textId="77777777" w:rsidR="00760CCE" w:rsidRDefault="00CD1E2F">
      <w:r>
        <w:t>In der ersten Runde sieht man oft:</w:t>
      </w:r>
    </w:p>
    <w:p w14:paraId="02145B67" w14:textId="77777777" w:rsidR="00760CCE" w:rsidRDefault="00CD1E2F">
      <w:pPr>
        <w:numPr>
          <w:ilvl w:val="0"/>
          <w:numId w:val="31"/>
        </w:numPr>
      </w:pPr>
      <w:r>
        <w:t xml:space="preserve">bei </w:t>
      </w:r>
      <w:r>
        <w:rPr>
          <w:i/>
          <w:iCs/>
        </w:rPr>
        <w:t>Raupen</w:t>
      </w:r>
      <w:r>
        <w:t xml:space="preserve"> grössere Änderungen von A</w:t>
      </w:r>
    </w:p>
    <w:p w14:paraId="62031DF6" w14:textId="77777777" w:rsidR="00760CCE" w:rsidRDefault="00CD1E2F">
      <w:pPr>
        <w:numPr>
          <w:ilvl w:val="0"/>
          <w:numId w:val="31"/>
        </w:numPr>
      </w:pPr>
      <w:r>
        <w:t xml:space="preserve">bei </w:t>
      </w:r>
      <w:r>
        <w:rPr>
          <w:i/>
          <w:iCs/>
        </w:rPr>
        <w:t>Marienkäfern</w:t>
      </w:r>
      <w:r>
        <w:t xml:space="preserve"> eher kleinere Änderungen von A</w:t>
      </w:r>
    </w:p>
    <w:p w14:paraId="2CA15245" w14:textId="77777777" w:rsidR="00760CCE" w:rsidRDefault="00CD1E2F" w:rsidP="004A0B63">
      <w:pPr>
        <w:pStyle w:val="berschrift2"/>
      </w:pPr>
      <w:bookmarkStart w:id="5" w:name="aufgabe-1"/>
      <w:r>
        <w:t>Aufgabe</w:t>
      </w:r>
    </w:p>
    <w:p w14:paraId="43DDDAC3" w14:textId="77777777" w:rsidR="00760CCE" w:rsidRDefault="00CD1E2F">
      <w:r>
        <w:t xml:space="preserve">Erkläre in </w:t>
      </w:r>
      <w:r>
        <w:rPr>
          <w:i/>
          <w:iCs/>
        </w:rPr>
        <w:t>2 bis 4 Sätzen</w:t>
      </w:r>
      <w:r>
        <w:t>, warum das im Colab 2 oft so ist.</w:t>
      </w:r>
    </w:p>
    <w:p w14:paraId="311E3F6F" w14:textId="77777777" w:rsidR="00760CCE" w:rsidRDefault="00CD1E2F" w:rsidP="004A0B63">
      <w:pPr>
        <w:pStyle w:val="berschrift3"/>
      </w:pPr>
      <w:bookmarkStart w:id="6" w:name="antwort-1"/>
      <w:r>
        <w:t>Antwort</w:t>
      </w:r>
    </w:p>
    <w:p w14:paraId="707461EF" w14:textId="77777777" w:rsidR="00760CCE" w:rsidRDefault="00CD1E2F" w:rsidP="004A0B63">
      <w:bookmarkStart w:id="7" w:name="das-passiert-weil"/>
      <w:r>
        <w:t>Das passiert, weil:</w:t>
      </w:r>
      <w:bookmarkEnd w:id="7"/>
    </w:p>
    <w:sdt>
      <w:sdtPr>
        <w:id w:val="2105541941"/>
        <w:placeholder>
          <w:docPart w:val="DefaultPlaceholder_-1854013440"/>
        </w:placeholder>
      </w:sdtPr>
      <w:sdtContent>
        <w:p w14:paraId="56FD4998" w14:textId="0135B855" w:rsidR="0069731D" w:rsidRDefault="0069731D" w:rsidP="0069731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25"/>
          </w:pPr>
          <w:r>
            <w:t>in der Lernformel durch die Breite geteilt wird. Raupen sind schmaler als Marienkäfer. Da man durch eine kleinere Zahl teilt, wird das Ergebnis (die Änderung von A) automatisch größer.</w:t>
          </w:r>
        </w:p>
        <w:p w14:paraId="7292C1C9" w14:textId="4DFD1ECA" w:rsidR="004A0B63" w:rsidRDefault="00000000" w:rsidP="004A0B63"/>
      </w:sdtContent>
    </w:sdt>
    <w:p w14:paraId="77A553D8" w14:textId="77777777" w:rsidR="004A0B63" w:rsidRDefault="004A0B63">
      <w:pPr>
        <w:rPr>
          <w:b/>
          <w:bCs/>
        </w:rPr>
      </w:pPr>
    </w:p>
    <w:p w14:paraId="3BDDFB25" w14:textId="23E7333C" w:rsidR="00760CCE" w:rsidRDefault="00CD1E2F">
      <w:r w:rsidRPr="004A0B63">
        <w:rPr>
          <w:i/>
          <w:iCs/>
        </w:rPr>
        <w:t>Hinweis:</w:t>
      </w:r>
      <w:r>
        <w:t xml:space="preserve"> Schau auf die Formel. Dort wird durch die </w:t>
      </w:r>
      <w:r>
        <w:rPr>
          <w:i/>
          <w:iCs/>
        </w:rPr>
        <w:t>Breite</w:t>
      </w:r>
      <w:r>
        <w:t xml:space="preserve"> geteilt.</w:t>
      </w:r>
    </w:p>
    <w:p w14:paraId="4DF894E1" w14:textId="77777777" w:rsidR="00760CCE" w:rsidRDefault="00CD1E2F" w:rsidP="004A0B63">
      <w:pPr>
        <w:pStyle w:val="berschrift1"/>
      </w:pPr>
      <w:bookmarkStart w:id="8" w:name="frage-3-die-lernschleife-beurteilen"/>
      <w:bookmarkEnd w:id="4"/>
      <w:bookmarkEnd w:id="5"/>
      <w:bookmarkEnd w:id="6"/>
      <w:r>
        <w:t>Frage 3 – Die Lernschleife beurteilen</w:t>
      </w:r>
    </w:p>
    <w:p w14:paraId="54745ECB" w14:textId="77777777" w:rsidR="00760CCE" w:rsidRDefault="00CD1E2F">
      <w:r>
        <w:t xml:space="preserve">Im </w:t>
      </w:r>
      <w:r>
        <w:rPr>
          <w:i/>
          <w:iCs/>
        </w:rPr>
        <w:t>Colab 2</w:t>
      </w:r>
      <w:r>
        <w:t xml:space="preserve"> gelten:</w:t>
      </w:r>
    </w:p>
    <w:p w14:paraId="0F657089" w14:textId="77777777" w:rsidR="00760CCE" w:rsidRDefault="00CD1E2F">
      <w:pPr>
        <w:numPr>
          <w:ilvl w:val="0"/>
          <w:numId w:val="33"/>
        </w:numPr>
      </w:pPr>
      <w:r>
        <w:rPr>
          <w:i/>
          <w:iCs/>
        </w:rPr>
        <w:t>A_start = 0.25</w:t>
      </w:r>
    </w:p>
    <w:p w14:paraId="419AE2A1" w14:textId="77777777" w:rsidR="00760CCE" w:rsidRDefault="00CD1E2F">
      <w:pPr>
        <w:numPr>
          <w:ilvl w:val="0"/>
          <w:numId w:val="33"/>
        </w:numPr>
      </w:pPr>
      <w:r>
        <w:rPr>
          <w:i/>
          <w:iCs/>
        </w:rPr>
        <w:t>learning_rate = 0.02</w:t>
      </w:r>
    </w:p>
    <w:p w14:paraId="6DF5106E" w14:textId="77777777" w:rsidR="00760CCE" w:rsidRDefault="00CD1E2F">
      <w:pPr>
        <w:numPr>
          <w:ilvl w:val="0"/>
          <w:numId w:val="33"/>
        </w:numPr>
      </w:pPr>
      <w:r>
        <w:rPr>
          <w:i/>
          <w:iCs/>
        </w:rPr>
        <w:t>rounds = 8</w:t>
      </w:r>
    </w:p>
    <w:p w14:paraId="6D8432E9" w14:textId="77777777" w:rsidR="00760CCE" w:rsidRDefault="00CD1E2F" w:rsidP="004A0B63">
      <w:pPr>
        <w:pStyle w:val="berschrift2"/>
      </w:pPr>
      <w:bookmarkStart w:id="9" w:name="aufgabe-2"/>
      <w:r>
        <w:t>Aufgabe</w:t>
      </w:r>
    </w:p>
    <w:p w14:paraId="03A204AB" w14:textId="77777777" w:rsidR="00760CCE" w:rsidRDefault="00CD1E2F">
      <w:r>
        <w:t>Beantworte kurz:</w:t>
      </w:r>
    </w:p>
    <w:p w14:paraId="7999B683" w14:textId="77777777" w:rsidR="00760CCE" w:rsidRDefault="00CD1E2F">
      <w:pPr>
        <w:numPr>
          <w:ilvl w:val="0"/>
          <w:numId w:val="34"/>
        </w:numPr>
      </w:pPr>
      <w:r>
        <w:t xml:space="preserve">In </w:t>
      </w:r>
      <w:r>
        <w:rPr>
          <w:i/>
          <w:iCs/>
        </w:rPr>
        <w:t>welcher Runde</w:t>
      </w:r>
      <w:r>
        <w:t xml:space="preserve"> werden zum ersten Mal </w:t>
      </w:r>
      <w:r>
        <w:rPr>
          <w:i/>
          <w:iCs/>
        </w:rPr>
        <w:t>alle 12 Trainingspunkte</w:t>
      </w:r>
      <w:r>
        <w:t xml:space="preserve"> richtig getrennt?</w:t>
      </w:r>
    </w:p>
    <w:p w14:paraId="18FBA7BE" w14:textId="77777777" w:rsidR="00760CCE" w:rsidRDefault="00CD1E2F">
      <w:pPr>
        <w:numPr>
          <w:ilvl w:val="0"/>
          <w:numId w:val="34"/>
        </w:numPr>
      </w:pPr>
      <w:r>
        <w:t xml:space="preserve">Würden </w:t>
      </w:r>
      <w:r>
        <w:rPr>
          <w:i/>
          <w:iCs/>
        </w:rPr>
        <w:t>3 Runden</w:t>
      </w:r>
      <w:r>
        <w:t xml:space="preserve"> in diesem Colab schon reichen? Begründe kurz.</w:t>
      </w:r>
    </w:p>
    <w:p w14:paraId="095EEA16" w14:textId="77777777" w:rsidR="00760CCE" w:rsidRDefault="00CD1E2F">
      <w:pPr>
        <w:numPr>
          <w:ilvl w:val="0"/>
          <w:numId w:val="34"/>
        </w:numPr>
      </w:pPr>
      <w:r>
        <w:t xml:space="preserve">Was verändert sich, wenn man die </w:t>
      </w:r>
      <w:r>
        <w:rPr>
          <w:i/>
          <w:iCs/>
        </w:rPr>
        <w:t>Reihenfolge</w:t>
      </w:r>
      <w:r>
        <w:t xml:space="preserve"> der Punkte in training_df ändert?</w:t>
      </w:r>
    </w:p>
    <w:p w14:paraId="1946FB1A" w14:textId="77777777" w:rsidR="00760CCE" w:rsidRDefault="00CD1E2F" w:rsidP="004A0B63">
      <w:pPr>
        <w:pStyle w:val="berschrift3"/>
      </w:pPr>
      <w:bookmarkStart w:id="10" w:name="antwort-2"/>
      <w:r>
        <w:t>Antwort</w:t>
      </w:r>
    </w:p>
    <w:p w14:paraId="531BD542" w14:textId="27E9439A" w:rsidR="00760CCE" w:rsidRDefault="00CD1E2F">
      <w:pPr>
        <w:numPr>
          <w:ilvl w:val="0"/>
          <w:numId w:val="35"/>
        </w:numPr>
      </w:pPr>
      <w:r>
        <w:t xml:space="preserve">Erste volle Trennung in Runde: </w:t>
      </w:r>
      <w:sdt>
        <w:sdtPr>
          <w:id w:val="-1503501024"/>
          <w:placeholder>
            <w:docPart w:val="DefaultPlaceholder_-1854013440"/>
          </w:placeholder>
        </w:sdtPr>
        <w:sdtContent>
          <w:r w:rsidR="005F72C8">
            <w:t>I</w:t>
          </w:r>
          <w:r w:rsidR="00E36E3E">
            <w:t>n Runde 5.</w:t>
          </w:r>
        </w:sdtContent>
      </w:sdt>
    </w:p>
    <w:p w14:paraId="6DD12362" w14:textId="5A950DA0" w:rsidR="00760CCE" w:rsidRDefault="00CD1E2F">
      <w:pPr>
        <w:numPr>
          <w:ilvl w:val="0"/>
          <w:numId w:val="35"/>
        </w:numPr>
      </w:pPr>
      <w:r>
        <w:lastRenderedPageBreak/>
        <w:t xml:space="preserve">Reichen 3 Runden? </w:t>
      </w:r>
      <w:sdt>
        <w:sdtPr>
          <w:id w:val="-189223717"/>
          <w:placeholder>
            <w:docPart w:val="DefaultPlaceholder_-1854013440"/>
          </w:placeholder>
        </w:sdtPr>
        <w:sdtContent>
          <w:r w:rsidR="00DF4F2A">
            <w:t xml:space="preserve">Nein, da die </w:t>
          </w:r>
          <w:proofErr w:type="spellStart"/>
          <w:r w:rsidR="00DF4F2A">
            <w:t>Lernrate</w:t>
          </w:r>
          <w:proofErr w:type="spellEnd"/>
          <w:r w:rsidR="00DF4F2A">
            <w:t xml:space="preserve"> mit 0.02 sehr vorsichtig eingestellt ist. Die Linie braucht mehr Wiederholungen, um den steilen Anstieg von 0.25 auf über 1.0 zu schaffen </w:t>
          </w:r>
        </w:sdtContent>
      </w:sdt>
    </w:p>
    <w:p w14:paraId="0B4761B6" w14:textId="7CA069AD" w:rsidR="00760CCE" w:rsidRDefault="00CD1E2F">
      <w:pPr>
        <w:numPr>
          <w:ilvl w:val="0"/>
          <w:numId w:val="35"/>
        </w:numPr>
      </w:pPr>
      <w:r>
        <w:t xml:space="preserve">Neue Reihenfolge: </w:t>
      </w:r>
      <w:sdt>
        <w:sdtPr>
          <w:id w:val="791016258"/>
          <w:placeholder>
            <w:docPart w:val="DefaultPlaceholder_-1854013440"/>
          </w:placeholder>
        </w:sdtPr>
        <w:sdtContent>
          <w:r w:rsidR="005F72C8">
            <w:t>Die Linie passt sich bei jedem Punkt sofort an. Eine andere Reihenfolge lässt die Steigung in anderen Etappen steigen, führt am Ende aber zum gleichen stabilen Ergebnis</w:t>
          </w:r>
        </w:sdtContent>
      </w:sdt>
    </w:p>
    <w:p w14:paraId="0ECC6CED" w14:textId="77777777" w:rsidR="004A0B63" w:rsidRDefault="004A0B63">
      <w:pPr>
        <w:rPr>
          <w:b/>
          <w:bCs/>
        </w:rPr>
      </w:pPr>
    </w:p>
    <w:p w14:paraId="4C7C4760" w14:textId="3AF61D3C" w:rsidR="00760CCE" w:rsidRDefault="00CD1E2F">
      <w:r w:rsidRPr="004A0B63">
        <w:rPr>
          <w:i/>
          <w:iCs/>
        </w:rPr>
        <w:t>Hinweis:</w:t>
      </w:r>
      <w:r>
        <w:t xml:space="preserve"> Eine Runde bedeutet: einmal durch </w:t>
      </w:r>
      <w:r>
        <w:rPr>
          <w:i/>
          <w:iCs/>
        </w:rPr>
        <w:t>alle 12 Punkte</w:t>
      </w:r>
      <w:r>
        <w:t>.</w:t>
      </w:r>
    </w:p>
    <w:p w14:paraId="56CB19EC" w14:textId="77777777" w:rsidR="00760CCE" w:rsidRDefault="00CD1E2F" w:rsidP="004A0B63">
      <w:pPr>
        <w:pStyle w:val="berschrift1"/>
      </w:pPr>
      <w:bookmarkStart w:id="11" w:name="frage-4-neue-insekten-einordnen"/>
      <w:bookmarkEnd w:id="8"/>
      <w:bookmarkEnd w:id="9"/>
      <w:bookmarkEnd w:id="10"/>
      <w:r>
        <w:t>Frage 4 – Neue Insekten einordnen</w:t>
      </w:r>
    </w:p>
    <w:p w14:paraId="48AE49BA" w14:textId="77777777" w:rsidR="00760CCE" w:rsidRDefault="00CD1E2F">
      <w:r>
        <w:t xml:space="preserve">Im </w:t>
      </w:r>
      <w:r>
        <w:rPr>
          <w:i/>
          <w:iCs/>
        </w:rPr>
        <w:t>Colab 2</w:t>
      </w:r>
      <w:r>
        <w:t xml:space="preserve"> ist die gelernte Endlinie ungefähr:</w:t>
      </w:r>
    </w:p>
    <w:p w14:paraId="614F39FD" w14:textId="77777777" w:rsidR="00760CCE" w:rsidRPr="004A0B63" w:rsidRDefault="00CD1E2F"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1.0769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 w14:paraId="0EB3E5F0" w14:textId="77777777" w:rsidR="004A0B63" w:rsidRPr="004A0B63" w:rsidRDefault="004A0B63"/>
    <w:p w14:paraId="37707B73" w14:textId="77777777" w:rsidR="00760CCE" w:rsidRDefault="00CD1E2F">
      <w:r>
        <w:t>Ordne diese drei unbekannten Insekten ein:</w:t>
      </w:r>
    </w:p>
    <w:p w14:paraId="713CAAC3" w14:textId="77777777" w:rsidR="00760CCE" w:rsidRDefault="00CD1E2F">
      <w:pPr>
        <w:numPr>
          <w:ilvl w:val="0"/>
          <w:numId w:val="36"/>
        </w:numPr>
      </w:pPr>
      <w:r>
        <w:rPr>
          <w:i/>
          <w:iCs/>
        </w:rPr>
        <w:t>U1</w:t>
      </w:r>
      <w:r>
        <w:t xml:space="preserve"> = (Breite 2.6, Länge 1.7)</w:t>
      </w:r>
    </w:p>
    <w:p w14:paraId="3F6FFFB0" w14:textId="77777777" w:rsidR="00760CCE" w:rsidRDefault="00CD1E2F">
      <w:pPr>
        <w:numPr>
          <w:ilvl w:val="0"/>
          <w:numId w:val="36"/>
        </w:numPr>
      </w:pPr>
      <w:r>
        <w:rPr>
          <w:i/>
          <w:iCs/>
        </w:rPr>
        <w:t>U2</w:t>
      </w:r>
      <w:r>
        <w:t xml:space="preserve"> = (Breite 1.2, Länge 2.5)</w:t>
      </w:r>
    </w:p>
    <w:p w14:paraId="46B0DEB9" w14:textId="77777777" w:rsidR="00760CCE" w:rsidRDefault="00CD1E2F">
      <w:pPr>
        <w:numPr>
          <w:ilvl w:val="0"/>
          <w:numId w:val="36"/>
        </w:numPr>
      </w:pPr>
      <w:r>
        <w:rPr>
          <w:i/>
          <w:iCs/>
        </w:rPr>
        <w:t>U3</w:t>
      </w:r>
      <w:r>
        <w:t xml:space="preserve"> = (Breite 2.0, Länge 2.15)</w:t>
      </w:r>
    </w:p>
    <w:p w14:paraId="0A5D4C9B" w14:textId="77777777" w:rsidR="00760CCE" w:rsidRDefault="00CD1E2F" w:rsidP="004A0B63">
      <w:pPr>
        <w:pStyle w:val="berschrift2"/>
      </w:pPr>
      <w:bookmarkStart w:id="12" w:name="aufgabe-3"/>
      <w:r>
        <w:t>Aufgabe</w:t>
      </w:r>
    </w:p>
    <w:p w14:paraId="38509147" w14:textId="77777777" w:rsidR="00760CCE" w:rsidRDefault="00CD1E2F">
      <w:r>
        <w:t xml:space="preserve">Schreibe für </w:t>
      </w:r>
      <w:r>
        <w:rPr>
          <w:i/>
          <w:iCs/>
        </w:rPr>
        <w:t>jedes Insekt</w:t>
      </w:r>
      <w:r>
        <w:t>:</w:t>
      </w:r>
    </w:p>
    <w:p w14:paraId="05E228C3" w14:textId="77777777" w:rsidR="00760CCE" w:rsidRDefault="00CD1E2F">
      <w:pPr>
        <w:numPr>
          <w:ilvl w:val="0"/>
          <w:numId w:val="37"/>
        </w:numPr>
      </w:pPr>
      <w:r>
        <w:rPr>
          <w:i/>
          <w:iCs/>
        </w:rPr>
        <w:t>Linie bei x</w:t>
      </w:r>
    </w:p>
    <w:p w14:paraId="50427DC2" w14:textId="77777777" w:rsidR="00760CCE" w:rsidRDefault="00CD1E2F">
      <w:pPr>
        <w:numPr>
          <w:ilvl w:val="0"/>
          <w:numId w:val="37"/>
        </w:numPr>
      </w:pPr>
      <w:r>
        <w:t xml:space="preserve">Liegt der Punkt </w:t>
      </w:r>
      <w:r>
        <w:rPr>
          <w:i/>
          <w:iCs/>
        </w:rPr>
        <w:t>über</w:t>
      </w:r>
      <w:r>
        <w:t xml:space="preserve"> oder </w:t>
      </w:r>
      <w:r>
        <w:rPr>
          <w:i/>
          <w:iCs/>
        </w:rPr>
        <w:t>unter</w:t>
      </w:r>
      <w:r>
        <w:t xml:space="preserve"> der Linie?</w:t>
      </w:r>
    </w:p>
    <w:p w14:paraId="21DF48CE" w14:textId="77777777" w:rsidR="00760CCE" w:rsidRPr="004A0B63" w:rsidRDefault="00CD1E2F">
      <w:pPr>
        <w:numPr>
          <w:ilvl w:val="0"/>
          <w:numId w:val="37"/>
        </w:numPr>
      </w:pPr>
      <w:r>
        <w:rPr>
          <w:i/>
          <w:iCs/>
        </w:rPr>
        <w:t>Vorhersage</w:t>
      </w:r>
    </w:p>
    <w:p w14:paraId="30715AB7" w14:textId="77777777" w:rsidR="004A0B63" w:rsidRDefault="004A0B63" w:rsidP="004A0B63"/>
    <w:p w14:paraId="0DF8CBB3" w14:textId="77777777" w:rsidR="00760CCE" w:rsidRDefault="00CD1E2F">
      <w:r>
        <w:t xml:space="preserve">Beantworte danach noch in </w:t>
      </w:r>
      <w:r>
        <w:rPr>
          <w:i/>
          <w:iCs/>
        </w:rPr>
        <w:t>einem Satz</w:t>
      </w:r>
      <w:r>
        <w:t>:</w:t>
      </w:r>
    </w:p>
    <w:p w14:paraId="504E41F2" w14:textId="16B2DDB4" w:rsidR="004A0B63" w:rsidRDefault="00CD1E2F" w:rsidP="004A0B63">
      <w:pPr>
        <w:numPr>
          <w:ilvl w:val="0"/>
          <w:numId w:val="38"/>
        </w:numPr>
      </w:pPr>
      <w:r>
        <w:t xml:space="preserve">Warum helfen </w:t>
      </w:r>
      <w:r>
        <w:rPr>
          <w:i/>
          <w:iCs/>
        </w:rPr>
        <w:t>mehrere Trainingspunkte</w:t>
      </w:r>
      <w:r>
        <w:t xml:space="preserve"> mehr als nur </w:t>
      </w:r>
      <w:r>
        <w:rPr>
          <w:i/>
          <w:iCs/>
        </w:rPr>
        <w:t>zwei</w:t>
      </w:r>
      <w:r>
        <w:t>?</w:t>
      </w:r>
    </w:p>
    <w:p w14:paraId="712BDC51" w14:textId="77777777" w:rsidR="00760CCE" w:rsidRDefault="00CD1E2F">
      <w:pPr>
        <w:pStyle w:val="berschrift4"/>
      </w:pPr>
      <w:bookmarkStart w:id="13" w:name="antwort-3"/>
      <w:r>
        <w:t>Antwort</w:t>
      </w:r>
    </w:p>
    <w:p w14:paraId="3AB00E35" w14:textId="08168964" w:rsidR="00760CCE" w:rsidRDefault="00CD1E2F">
      <w:pPr>
        <w:numPr>
          <w:ilvl w:val="0"/>
          <w:numId w:val="39"/>
        </w:numPr>
      </w:pPr>
      <w:r>
        <w:t>U1: Linie bei x =</w:t>
      </w:r>
      <w:r w:rsidR="004A0B63">
        <w:t xml:space="preserve"> </w:t>
      </w:r>
      <w:sdt>
        <w:sdtPr>
          <w:id w:val="670143733"/>
          <w:placeholder>
            <w:docPart w:val="DefaultPlaceholder_-1854013440"/>
          </w:placeholder>
        </w:sdtPr>
        <w:sdtContent>
          <w:r w:rsidR="008E04B8">
            <w:t>2.79</w:t>
          </w:r>
        </w:sdtContent>
      </w:sdt>
      <w:r>
        <w:t>, über/unter</w:t>
      </w:r>
      <w:r w:rsidR="004A0B63">
        <w:t xml:space="preserve"> </w:t>
      </w:r>
      <w:sdt>
        <w:sdtPr>
          <w:id w:val="-393431495"/>
          <w:placeholder>
            <w:docPart w:val="DefaultPlaceholder_-1854013440"/>
          </w:placeholder>
        </w:sdtPr>
        <w:sdtContent>
          <w:proofErr w:type="spellStart"/>
          <w:r w:rsidR="00C7730B">
            <w:t>unter</w:t>
          </w:r>
          <w:proofErr w:type="spellEnd"/>
        </w:sdtContent>
      </w:sdt>
      <w:r>
        <w:t xml:space="preserve">, Vorhersage </w:t>
      </w:r>
      <w:sdt>
        <w:sdtPr>
          <w:id w:val="-858740126"/>
          <w:placeholder>
            <w:docPart w:val="DefaultPlaceholder_-1854013440"/>
          </w:placeholder>
        </w:sdtPr>
        <w:sdtContent>
          <w:r w:rsidR="00C7730B">
            <w:t>Marienkäfe</w:t>
          </w:r>
          <w:r w:rsidR="008E04B8">
            <w:t>r</w:t>
          </w:r>
        </w:sdtContent>
      </w:sdt>
    </w:p>
    <w:p w14:paraId="0F1DC79F" w14:textId="372210F5" w:rsidR="00760CCE" w:rsidRDefault="00CD1E2F">
      <w:pPr>
        <w:numPr>
          <w:ilvl w:val="0"/>
          <w:numId w:val="39"/>
        </w:numPr>
      </w:pPr>
      <w:r>
        <w:t>U2: Linie bei x =</w:t>
      </w:r>
      <w:r w:rsidR="004A0B63">
        <w:t xml:space="preserve"> </w:t>
      </w:r>
      <w:sdt>
        <w:sdtPr>
          <w:id w:val="1407801915"/>
          <w:placeholder>
            <w:docPart w:val="DefaultPlaceholder_-1854013440"/>
          </w:placeholder>
        </w:sdtPr>
        <w:sdtContent>
          <w:r w:rsidR="0097460A" w:rsidRPr="0097460A">
            <w:t>1.29</w:t>
          </w:r>
        </w:sdtContent>
      </w:sdt>
      <w:r>
        <w:t>, über/unter</w:t>
      </w:r>
      <w:r w:rsidR="004A0B63">
        <w:t xml:space="preserve"> </w:t>
      </w:r>
      <w:sdt>
        <w:sdtPr>
          <w:id w:val="1600751525"/>
          <w:placeholder>
            <w:docPart w:val="DefaultPlaceholder_-1854013440"/>
          </w:placeholder>
        </w:sdtPr>
        <w:sdtContent>
          <w:r w:rsidR="00F8533E">
            <w:t>über</w:t>
          </w:r>
        </w:sdtContent>
      </w:sdt>
      <w:r>
        <w:t xml:space="preserve">, Vorhersage </w:t>
      </w:r>
      <w:sdt>
        <w:sdtPr>
          <w:id w:val="1706062703"/>
          <w:placeholder>
            <w:docPart w:val="DefaultPlaceholder_-1854013440"/>
          </w:placeholder>
        </w:sdtPr>
        <w:sdtContent>
          <w:r w:rsidR="00F8533E">
            <w:t>Raupe</w:t>
          </w:r>
        </w:sdtContent>
      </w:sdt>
    </w:p>
    <w:p w14:paraId="047FD35E" w14:textId="744BD579" w:rsidR="00760CCE" w:rsidRDefault="00CD1E2F">
      <w:pPr>
        <w:numPr>
          <w:ilvl w:val="0"/>
          <w:numId w:val="39"/>
        </w:numPr>
      </w:pPr>
      <w:r>
        <w:t>U3: Linie bei x =</w:t>
      </w:r>
      <w:r w:rsidR="004A0B63">
        <w:t xml:space="preserve"> </w:t>
      </w:r>
      <w:sdt>
        <w:sdtPr>
          <w:id w:val="-1209341226"/>
          <w:placeholder>
            <w:docPart w:val="DefaultPlaceholder_-1854013440"/>
          </w:placeholder>
        </w:sdtPr>
        <w:sdtContent>
          <w:r w:rsidR="00F8533E">
            <w:t>2.15</w:t>
          </w:r>
        </w:sdtContent>
      </w:sdt>
      <w:r>
        <w:t>, über/unter</w:t>
      </w:r>
      <w:r w:rsidR="004A0B63">
        <w:t xml:space="preserve"> </w:t>
      </w:r>
      <w:sdt>
        <w:sdtPr>
          <w:id w:val="-228452211"/>
          <w:placeholder>
            <w:docPart w:val="DefaultPlaceholder_-1854013440"/>
          </w:placeholder>
        </w:sdtPr>
        <w:sdtContent>
          <w:proofErr w:type="spellStart"/>
          <w:r w:rsidR="00AE1980">
            <w:t>unter</w:t>
          </w:r>
          <w:proofErr w:type="spellEnd"/>
        </w:sdtContent>
      </w:sdt>
      <w:r>
        <w:t xml:space="preserve">, Vorhersage </w:t>
      </w:r>
      <w:sdt>
        <w:sdtPr>
          <w:id w:val="-169178683"/>
          <w:placeholder>
            <w:docPart w:val="DefaultPlaceholder_-1854013440"/>
          </w:placeholder>
        </w:sdtPr>
        <w:sdtContent>
          <w:r w:rsidR="00AE1980">
            <w:t>Marienkäfer</w:t>
          </w:r>
        </w:sdtContent>
      </w:sdt>
    </w:p>
    <w:p w14:paraId="36DC5DE5" w14:textId="55CD9F2A" w:rsidR="00760CCE" w:rsidRDefault="00CD1E2F">
      <w:pPr>
        <w:numPr>
          <w:ilvl w:val="0"/>
          <w:numId w:val="39"/>
        </w:numPr>
      </w:pPr>
      <w:r>
        <w:t xml:space="preserve">Mehrere Trainingspunkte helfen, weil </w:t>
      </w:r>
      <w:sdt>
        <w:sdtPr>
          <w:id w:val="911663478"/>
          <w:placeholder>
            <w:docPart w:val="DefaultPlaceholder_-1854013440"/>
          </w:placeholder>
        </w:sdtPr>
        <w:sdtContent>
          <w:r w:rsidR="00E047A0">
            <w:t>Mehrere Trainingspunkte verhindern, dass Ausreißer das Modell zu stark verfälschen; die Linie findet einen stabilen Mittelweg für die gesamte Gruppe.</w:t>
          </w:r>
        </w:sdtContent>
      </w:sdt>
    </w:p>
    <w:p w14:paraId="3F0ADC21" w14:textId="77777777" w:rsidR="00760CCE" w:rsidRDefault="00CD1E2F">
      <w:r w:rsidRPr="004A0B63">
        <w:rPr>
          <w:i/>
          <w:iCs/>
        </w:rPr>
        <w:t>Hinweis:</w:t>
      </w:r>
      <w:r>
        <w:t xml:space="preserve"> Im Colab 2 gilt: </w:t>
      </w:r>
      <w:r>
        <w:rPr>
          <w:i/>
          <w:iCs/>
        </w:rPr>
        <w:t>über der Linie = Raupe</w:t>
      </w:r>
      <w:r>
        <w:t xml:space="preserve">, </w:t>
      </w:r>
      <w:r>
        <w:rPr>
          <w:i/>
          <w:iCs/>
        </w:rPr>
        <w:t>unter der Linie = Marienkäfer</w:t>
      </w:r>
      <w:r>
        <w:t>.</w:t>
      </w:r>
    </w:p>
    <w:p w14:paraId="1EABB1D6" w14:textId="77777777" w:rsidR="00760CCE" w:rsidRDefault="00CD1E2F" w:rsidP="004A0B63">
      <w:pPr>
        <w:pStyle w:val="berschrift1"/>
      </w:pPr>
      <w:bookmarkStart w:id="14" w:name="Xc3d87e819c3c6f8799f24fd3c0a9dc4462d0114"/>
      <w:bookmarkEnd w:id="11"/>
      <w:bookmarkEnd w:id="12"/>
      <w:bookmarkEnd w:id="13"/>
      <w:r>
        <w:t>Frage 5 – Colab 2 in eigenen Worten erklären</w:t>
      </w:r>
    </w:p>
    <w:p w14:paraId="3BD21C09" w14:textId="77777777" w:rsidR="00760CCE" w:rsidRDefault="00CD1E2F">
      <w:r>
        <w:t xml:space="preserve">Erkläre in </w:t>
      </w:r>
      <w:r>
        <w:rPr>
          <w:i/>
          <w:iCs/>
        </w:rPr>
        <w:t>3 bis 5 Sätzen</w:t>
      </w:r>
      <w:r>
        <w:t>, was Colab 2 zeigt.</w:t>
      </w:r>
    </w:p>
    <w:p w14:paraId="068A4F14" w14:textId="77777777" w:rsidR="00760CCE" w:rsidRDefault="00CD1E2F">
      <w:r>
        <w:t xml:space="preserve">Nutze dabei mindestens </w:t>
      </w:r>
      <w:r>
        <w:rPr>
          <w:i/>
          <w:iCs/>
        </w:rPr>
        <w:t>drei</w:t>
      </w:r>
      <w:r>
        <w:t xml:space="preserve"> dieser Wörter:</w:t>
      </w:r>
    </w:p>
    <w:p w14:paraId="03086286" w14:textId="77777777" w:rsidR="00760CCE" w:rsidRDefault="00CD1E2F">
      <w:pPr>
        <w:numPr>
          <w:ilvl w:val="0"/>
          <w:numId w:val="40"/>
        </w:numPr>
      </w:pPr>
      <w:r>
        <w:t>Trainingspunkte</w:t>
      </w:r>
    </w:p>
    <w:p w14:paraId="73B86141" w14:textId="77777777" w:rsidR="00760CCE" w:rsidRDefault="00CD1E2F">
      <w:pPr>
        <w:numPr>
          <w:ilvl w:val="0"/>
          <w:numId w:val="40"/>
        </w:numPr>
      </w:pPr>
      <w:r>
        <w:t>Lernschleife</w:t>
      </w:r>
    </w:p>
    <w:p w14:paraId="0377EBC3" w14:textId="77777777" w:rsidR="00760CCE" w:rsidRDefault="00CD1E2F">
      <w:pPr>
        <w:numPr>
          <w:ilvl w:val="0"/>
          <w:numId w:val="40"/>
        </w:numPr>
      </w:pPr>
      <w:r>
        <w:t>Runde</w:t>
      </w:r>
    </w:p>
    <w:p w14:paraId="2A9C46AC" w14:textId="77777777" w:rsidR="00760CCE" w:rsidRDefault="00CD1E2F">
      <w:pPr>
        <w:numPr>
          <w:ilvl w:val="0"/>
          <w:numId w:val="40"/>
        </w:numPr>
      </w:pPr>
      <w:r>
        <w:t>Lernrate</w:t>
      </w:r>
    </w:p>
    <w:p w14:paraId="484FFC1E" w14:textId="77777777" w:rsidR="00760CCE" w:rsidRDefault="00CD1E2F">
      <w:pPr>
        <w:numPr>
          <w:ilvl w:val="0"/>
          <w:numId w:val="40"/>
        </w:numPr>
      </w:pPr>
      <w:r>
        <w:t>Lücke</w:t>
      </w:r>
    </w:p>
    <w:p w14:paraId="3F87D740" w14:textId="77777777" w:rsidR="00760CCE" w:rsidRDefault="00CD1E2F">
      <w:pPr>
        <w:numPr>
          <w:ilvl w:val="0"/>
          <w:numId w:val="40"/>
        </w:numPr>
      </w:pPr>
      <w:r>
        <w:t>Steigung</w:t>
      </w:r>
    </w:p>
    <w:p w14:paraId="59598F9C" w14:textId="77777777" w:rsidR="00760CCE" w:rsidRDefault="00CD1E2F">
      <w:pPr>
        <w:numPr>
          <w:ilvl w:val="0"/>
          <w:numId w:val="40"/>
        </w:numPr>
      </w:pPr>
      <w:r>
        <w:t>Vorhersage</w:t>
      </w:r>
    </w:p>
    <w:p w14:paraId="5BE739F3" w14:textId="77777777" w:rsidR="00760CCE" w:rsidRDefault="00CD1E2F" w:rsidP="004A0B63">
      <w:pPr>
        <w:pStyle w:val="berschrift2"/>
      </w:pPr>
      <w:bookmarkStart w:id="15" w:name="antwort-4"/>
      <w:r>
        <w:lastRenderedPageBreak/>
        <w:t>Antwort</w:t>
      </w:r>
    </w:p>
    <w:sdt>
      <w:sdtPr>
        <w:id w:val="1310516657"/>
        <w:placeholder>
          <w:docPart w:val="DefaultPlaceholder_-1854013440"/>
        </w:placeholder>
      </w:sdtPr>
      <w:sdtContent>
        <w:p w14:paraId="5C26ADC0" w14:textId="1329C94A" w:rsidR="00760CCE" w:rsidRDefault="00B502D2" w:rsidP="00F15054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25"/>
          </w:pPr>
          <w:r>
            <w:t xml:space="preserve">In Colab 2 bringen wir dem Computer bei, Insekten zu unterscheiden. Er schaut sich in einer </w:t>
          </w:r>
          <w:r>
            <w:rPr>
              <w:b/>
              <w:bCs/>
            </w:rPr>
            <w:t>Lernschleife</w:t>
          </w:r>
          <w:r>
            <w:t xml:space="preserve"> viele </w:t>
          </w:r>
          <w:r>
            <w:rPr>
              <w:b/>
              <w:bCs/>
            </w:rPr>
            <w:t>Trainingspunkte</w:t>
          </w:r>
          <w:r>
            <w:t xml:space="preserve"> immer wieder an. In jeder </w:t>
          </w:r>
          <w:r>
            <w:rPr>
              <w:b/>
              <w:bCs/>
            </w:rPr>
            <w:t>Runde</w:t>
          </w:r>
          <w:r>
            <w:t xml:space="preserve"> verbessert er die </w:t>
          </w:r>
          <w:r>
            <w:rPr>
              <w:b/>
              <w:bCs/>
            </w:rPr>
            <w:t>Steigung</w:t>
          </w:r>
          <w:r>
            <w:t xml:space="preserve"> seiner Trennlinie ein kleines bisschen, bis er für jedes Tier eine sichere </w:t>
          </w:r>
          <w:r>
            <w:rPr>
              <w:b/>
              <w:bCs/>
            </w:rPr>
            <w:t>Vorhersage</w:t>
          </w:r>
          <w:r>
            <w:t xml:space="preserve"> treffen kann.</w:t>
          </w:r>
        </w:p>
      </w:sdtContent>
    </w:sdt>
    <w:p w14:paraId="449CEE40" w14:textId="77777777" w:rsidR="00760CCE" w:rsidRDefault="00CD1E2F" w:rsidP="004A0B63">
      <w:pPr>
        <w:pStyle w:val="berschrift1"/>
      </w:pPr>
      <w:bookmarkStart w:id="16" w:name="zusatzfrage-freiwillig"/>
      <w:bookmarkEnd w:id="14"/>
      <w:bookmarkEnd w:id="15"/>
      <w:r>
        <w:t>Zusatzfrage – freiwillig</w:t>
      </w:r>
    </w:p>
    <w:p w14:paraId="536CEC8F" w14:textId="77777777" w:rsidR="00760CCE" w:rsidRDefault="00CD1E2F">
      <w:r>
        <w:t xml:space="preserve">Was ist in Colab 2 wichtiger: nur </w:t>
      </w:r>
      <w:r>
        <w:rPr>
          <w:i/>
          <w:iCs/>
        </w:rPr>
        <w:t>ein grosser Sprung</w:t>
      </w:r>
      <w:r>
        <w:t xml:space="preserve"> oder </w:t>
      </w:r>
      <w:r>
        <w:rPr>
          <w:i/>
          <w:iCs/>
        </w:rPr>
        <w:t>viele kleine Schritte</w:t>
      </w:r>
      <w:r>
        <w:t>?</w:t>
      </w:r>
    </w:p>
    <w:p w14:paraId="14BC0597" w14:textId="77777777" w:rsidR="00760CCE" w:rsidRDefault="00CD1E2F">
      <w:r>
        <w:t xml:space="preserve">Begründe mit </w:t>
      </w:r>
      <w:r>
        <w:rPr>
          <w:i/>
          <w:iCs/>
        </w:rPr>
        <w:t>1 bis 2 Sätzen</w:t>
      </w:r>
      <w:r>
        <w:t>.</w:t>
      </w:r>
    </w:p>
    <w:p w14:paraId="0C2F2AF4" w14:textId="77777777" w:rsidR="00760CCE" w:rsidRDefault="00CD1E2F" w:rsidP="004A0B63">
      <w:pPr>
        <w:pStyle w:val="berschrift2"/>
      </w:pPr>
      <w:bookmarkStart w:id="17" w:name="antwort-5"/>
      <w:r>
        <w:t>Antwort</w:t>
      </w:r>
    </w:p>
    <w:sdt>
      <w:sdtPr>
        <w:id w:val="-463964387"/>
        <w:placeholder>
          <w:docPart w:val="DefaultPlaceholder_-1854013440"/>
        </w:placeholder>
        <w:showingPlcHdr/>
      </w:sdtPr>
      <w:sdtContent>
        <w:p w14:paraId="0774A36A" w14:textId="75BCE9B1" w:rsidR="00760CCE" w:rsidRDefault="004A0B63">
          <w:r w:rsidRPr="00F7588D">
            <w:rPr>
              <w:rStyle w:val="Platzhaltertext"/>
            </w:rPr>
            <w:t>Klicken oder tippen Sie hier, um Text einzugeben.</w:t>
          </w:r>
        </w:p>
      </w:sdtContent>
    </w:sdt>
    <w:bookmarkEnd w:id="17" w:displacedByCustomXml="prev"/>
    <w:bookmarkEnd w:id="16" w:displacedByCustomXml="prev"/>
    <w:bookmarkEnd w:id="0" w:displacedByCustomXml="prev"/>
    <w:sectPr w:rsidR="00760CCE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FB6C" w14:textId="77777777" w:rsidR="004D54A3" w:rsidRDefault="004D54A3">
      <w:r>
        <w:separator/>
      </w:r>
    </w:p>
  </w:endnote>
  <w:endnote w:type="continuationSeparator" w:id="0">
    <w:p w14:paraId="408EA887" w14:textId="77777777" w:rsidR="004D54A3" w:rsidRDefault="004D5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0682E" w14:textId="6BF97A23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4A0B63">
      <w:rPr>
        <w:rFonts w:cs="Segoe UI"/>
        <w:sz w:val="16"/>
        <w:szCs w:val="16"/>
      </w:rPr>
      <w:t>MA2 neuronale Netze, mehr Trainingspunkte (INM)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9889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400DF6A2" wp14:editId="72BB6F7A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69A48" w14:textId="77777777" w:rsidR="004D54A3" w:rsidRDefault="004D54A3">
      <w:r>
        <w:separator/>
      </w:r>
    </w:p>
  </w:footnote>
  <w:footnote w:type="continuationSeparator" w:id="0">
    <w:p w14:paraId="11F9960F" w14:textId="77777777" w:rsidR="004D54A3" w:rsidRDefault="004D5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A70C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1BAB4E87" wp14:editId="15F05588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D663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65A869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8F0C6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4"/>
    <w:multiLevelType w:val="multilevel"/>
    <w:tmpl w:val="9BAC9ED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721"/>
    <w:multiLevelType w:val="multilevel"/>
    <w:tmpl w:val="EEBE77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5" w15:restartNumberingAfterBreak="0">
    <w:nsid w:val="00A99831"/>
    <w:multiLevelType w:val="multilevel"/>
    <w:tmpl w:val="B8288CAE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16" w15:restartNumberingAfterBreak="0">
    <w:nsid w:val="0A997324"/>
    <w:multiLevelType w:val="multilevel"/>
    <w:tmpl w:val="4ABA5938"/>
    <w:lvl w:ilvl="0">
      <w:start w:val="24"/>
      <w:numFmt w:val="lowerLetter"/>
      <w:lvlText w:val="(%1)"/>
      <w:lvlJc w:val="left"/>
      <w:pPr>
        <w:ind w:left="720" w:hanging="360"/>
      </w:pPr>
    </w:lvl>
    <w:lvl w:ilvl="1">
      <w:start w:val="24"/>
      <w:numFmt w:val="lowerLetter"/>
      <w:lvlText w:val="(%2)"/>
      <w:lvlJc w:val="left"/>
      <w:pPr>
        <w:ind w:left="1440" w:hanging="360"/>
      </w:pPr>
    </w:lvl>
    <w:lvl w:ilvl="2">
      <w:start w:val="24"/>
      <w:numFmt w:val="lowerLetter"/>
      <w:lvlText w:val="(%3)"/>
      <w:lvlJc w:val="left"/>
      <w:pPr>
        <w:ind w:left="2160" w:hanging="360"/>
      </w:pPr>
    </w:lvl>
    <w:lvl w:ilvl="3">
      <w:start w:val="24"/>
      <w:numFmt w:val="lowerLetter"/>
      <w:lvlText w:val="(%4)"/>
      <w:lvlJc w:val="left"/>
      <w:pPr>
        <w:ind w:left="2880" w:hanging="360"/>
      </w:pPr>
    </w:lvl>
    <w:lvl w:ilvl="4">
      <w:start w:val="24"/>
      <w:numFmt w:val="lowerLetter"/>
      <w:lvlText w:val="(%5)"/>
      <w:lvlJc w:val="left"/>
      <w:pPr>
        <w:ind w:left="3600" w:hanging="360"/>
      </w:pPr>
    </w:lvl>
    <w:lvl w:ilvl="5">
      <w:start w:val="24"/>
      <w:numFmt w:val="lowerLetter"/>
      <w:lvlText w:val="(%6)"/>
      <w:lvlJc w:val="left"/>
      <w:pPr>
        <w:ind w:left="4320" w:hanging="360"/>
      </w:pPr>
    </w:lvl>
    <w:lvl w:ilvl="6">
      <w:start w:val="24"/>
      <w:numFmt w:val="lowerLetter"/>
      <w:lvlText w:val="(%7)"/>
      <w:lvlJc w:val="left"/>
      <w:pPr>
        <w:ind w:left="5040" w:hanging="360"/>
      </w:pPr>
    </w:lvl>
    <w:lvl w:ilvl="7">
      <w:start w:val="24"/>
      <w:numFmt w:val="lowerLetter"/>
      <w:lvlText w:val="(%8)"/>
      <w:lvlJc w:val="left"/>
      <w:pPr>
        <w:ind w:left="5760" w:hanging="360"/>
      </w:pPr>
    </w:lvl>
    <w:lvl w:ilvl="8">
      <w:start w:val="24"/>
      <w:numFmt w:val="lowerLetter"/>
      <w:lvlText w:val="(%9)"/>
      <w:lvlJc w:val="left"/>
      <w:pPr>
        <w:ind w:left="6480" w:hanging="360"/>
      </w:pPr>
    </w:lvl>
  </w:abstractNum>
  <w:abstractNum w:abstractNumId="17" w15:restartNumberingAfterBreak="0">
    <w:nsid w:val="0A997325"/>
    <w:multiLevelType w:val="multilevel"/>
    <w:tmpl w:val="DD98AB9A"/>
    <w:lvl w:ilvl="0">
      <w:start w:val="25"/>
      <w:numFmt w:val="lowerLetter"/>
      <w:lvlText w:val="(%1)"/>
      <w:lvlJc w:val="left"/>
      <w:pPr>
        <w:ind w:left="720" w:hanging="360"/>
      </w:pPr>
    </w:lvl>
    <w:lvl w:ilvl="1">
      <w:start w:val="25"/>
      <w:numFmt w:val="lowerLetter"/>
      <w:lvlText w:val="(%2)"/>
      <w:lvlJc w:val="left"/>
      <w:pPr>
        <w:ind w:left="1440" w:hanging="360"/>
      </w:pPr>
    </w:lvl>
    <w:lvl w:ilvl="2">
      <w:start w:val="25"/>
      <w:numFmt w:val="lowerLetter"/>
      <w:lvlText w:val="(%3)"/>
      <w:lvlJc w:val="left"/>
      <w:pPr>
        <w:ind w:left="2160" w:hanging="360"/>
      </w:pPr>
    </w:lvl>
    <w:lvl w:ilvl="3">
      <w:start w:val="25"/>
      <w:numFmt w:val="lowerLetter"/>
      <w:lvlText w:val="(%4)"/>
      <w:lvlJc w:val="left"/>
      <w:pPr>
        <w:ind w:left="2880" w:hanging="360"/>
      </w:pPr>
    </w:lvl>
    <w:lvl w:ilvl="4">
      <w:start w:val="25"/>
      <w:numFmt w:val="lowerLetter"/>
      <w:lvlText w:val="(%5)"/>
      <w:lvlJc w:val="left"/>
      <w:pPr>
        <w:ind w:left="3600" w:hanging="360"/>
      </w:pPr>
    </w:lvl>
    <w:lvl w:ilvl="5">
      <w:start w:val="25"/>
      <w:numFmt w:val="lowerLetter"/>
      <w:lvlText w:val="(%6)"/>
      <w:lvlJc w:val="left"/>
      <w:pPr>
        <w:ind w:left="4320" w:hanging="360"/>
      </w:pPr>
    </w:lvl>
    <w:lvl w:ilvl="6">
      <w:start w:val="25"/>
      <w:numFmt w:val="lowerLetter"/>
      <w:lvlText w:val="(%7)"/>
      <w:lvlJc w:val="left"/>
      <w:pPr>
        <w:ind w:left="5040" w:hanging="360"/>
      </w:pPr>
    </w:lvl>
    <w:lvl w:ilvl="7">
      <w:start w:val="25"/>
      <w:numFmt w:val="lowerLetter"/>
      <w:lvlText w:val="(%8)"/>
      <w:lvlJc w:val="left"/>
      <w:pPr>
        <w:ind w:left="5760" w:hanging="360"/>
      </w:pPr>
    </w:lvl>
    <w:lvl w:ilvl="8">
      <w:start w:val="25"/>
      <w:numFmt w:val="lowerLetter"/>
      <w:lvlText w:val="(%9)"/>
      <w:lvlJc w:val="left"/>
      <w:pPr>
        <w:ind w:left="6480" w:hanging="360"/>
      </w:pPr>
    </w:lvl>
  </w:abstractNum>
  <w:abstractNum w:abstractNumId="18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9" w15:restartNumberingAfterBreak="0">
    <w:nsid w:val="1FEE2E30"/>
    <w:multiLevelType w:val="multilevel"/>
    <w:tmpl w:val="4E405B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21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22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24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23"/>
  </w:num>
  <w:num w:numId="2" w16cid:durableId="1147361669">
    <w:abstractNumId w:val="21"/>
  </w:num>
  <w:num w:numId="3" w16cid:durableId="808135316">
    <w:abstractNumId w:val="24"/>
  </w:num>
  <w:num w:numId="4" w16cid:durableId="2051494037">
    <w:abstractNumId w:val="25"/>
  </w:num>
  <w:num w:numId="5" w16cid:durableId="874734141">
    <w:abstractNumId w:val="22"/>
  </w:num>
  <w:num w:numId="6" w16cid:durableId="505749642">
    <w:abstractNumId w:val="18"/>
  </w:num>
  <w:num w:numId="7" w16cid:durableId="4230415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634748393">
    <w:abstractNumId w:val="10"/>
  </w:num>
  <w:num w:numId="21" w16cid:durableId="475495729">
    <w:abstractNumId w:val="11"/>
  </w:num>
  <w:num w:numId="22" w16cid:durableId="1486320507">
    <w:abstractNumId w:val="16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3" w16cid:durableId="879706001">
    <w:abstractNumId w:val="17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4" w16cid:durableId="7906313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77545299">
    <w:abstractNumId w:val="11"/>
  </w:num>
  <w:num w:numId="26" w16cid:durableId="1423185138">
    <w:abstractNumId w:val="11"/>
  </w:num>
  <w:num w:numId="27" w16cid:durableId="760299693">
    <w:abstractNumId w:val="11"/>
  </w:num>
  <w:num w:numId="28" w16cid:durableId="210272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12523976">
    <w:abstractNumId w:val="11"/>
  </w:num>
  <w:num w:numId="30" w16cid:durableId="1937130971">
    <w:abstractNumId w:val="11"/>
  </w:num>
  <w:num w:numId="31" w16cid:durableId="1230456348">
    <w:abstractNumId w:val="11"/>
  </w:num>
  <w:num w:numId="32" w16cid:durableId="324746845">
    <w:abstractNumId w:val="11"/>
  </w:num>
  <w:num w:numId="33" w16cid:durableId="1233155268">
    <w:abstractNumId w:val="11"/>
  </w:num>
  <w:num w:numId="34" w16cid:durableId="40838240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97202763">
    <w:abstractNumId w:val="11"/>
  </w:num>
  <w:num w:numId="36" w16cid:durableId="849492144">
    <w:abstractNumId w:val="11"/>
  </w:num>
  <w:num w:numId="37" w16cid:durableId="10824584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73126403">
    <w:abstractNumId w:val="1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9" w16cid:durableId="1914467285">
    <w:abstractNumId w:val="11"/>
  </w:num>
  <w:num w:numId="40" w16cid:durableId="136462140">
    <w:abstractNumId w:val="11"/>
  </w:num>
  <w:num w:numId="41" w16cid:durableId="4876003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62C36"/>
    <w:rsid w:val="00065299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97C6B"/>
    <w:rsid w:val="002A780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308C"/>
    <w:rsid w:val="00434EA2"/>
    <w:rsid w:val="00434F10"/>
    <w:rsid w:val="0043590E"/>
    <w:rsid w:val="00473DA5"/>
    <w:rsid w:val="004839E8"/>
    <w:rsid w:val="004A0B63"/>
    <w:rsid w:val="004A58E9"/>
    <w:rsid w:val="004C18D9"/>
    <w:rsid w:val="004C428C"/>
    <w:rsid w:val="004D54A3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5F4B9A"/>
    <w:rsid w:val="005F72C8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9731D"/>
    <w:rsid w:val="006A2F6A"/>
    <w:rsid w:val="006A7492"/>
    <w:rsid w:val="006B0D46"/>
    <w:rsid w:val="006B46B9"/>
    <w:rsid w:val="006D5026"/>
    <w:rsid w:val="006E6788"/>
    <w:rsid w:val="006F5391"/>
    <w:rsid w:val="00734709"/>
    <w:rsid w:val="007417EC"/>
    <w:rsid w:val="00751013"/>
    <w:rsid w:val="00756C28"/>
    <w:rsid w:val="00760CCE"/>
    <w:rsid w:val="007748ED"/>
    <w:rsid w:val="00783EC3"/>
    <w:rsid w:val="007A3724"/>
    <w:rsid w:val="007D5BEC"/>
    <w:rsid w:val="007E5D3D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E04B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460A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AE1980"/>
    <w:rsid w:val="00B02A21"/>
    <w:rsid w:val="00B068A5"/>
    <w:rsid w:val="00B41777"/>
    <w:rsid w:val="00B502D2"/>
    <w:rsid w:val="00B720D4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34972"/>
    <w:rsid w:val="00C7730B"/>
    <w:rsid w:val="00C8007B"/>
    <w:rsid w:val="00CB6B10"/>
    <w:rsid w:val="00CD1E2F"/>
    <w:rsid w:val="00CE4DBE"/>
    <w:rsid w:val="00CF08C1"/>
    <w:rsid w:val="00D07D3A"/>
    <w:rsid w:val="00D31881"/>
    <w:rsid w:val="00D46FC6"/>
    <w:rsid w:val="00D70AEA"/>
    <w:rsid w:val="00DB23BE"/>
    <w:rsid w:val="00DD7E0D"/>
    <w:rsid w:val="00DF4F2A"/>
    <w:rsid w:val="00DF6AF1"/>
    <w:rsid w:val="00E00FDA"/>
    <w:rsid w:val="00E042F5"/>
    <w:rsid w:val="00E047A0"/>
    <w:rsid w:val="00E05DB5"/>
    <w:rsid w:val="00E36E3E"/>
    <w:rsid w:val="00E5022D"/>
    <w:rsid w:val="00E608EB"/>
    <w:rsid w:val="00E61B05"/>
    <w:rsid w:val="00E70BEF"/>
    <w:rsid w:val="00E766DE"/>
    <w:rsid w:val="00EB0FA8"/>
    <w:rsid w:val="00EB0FEB"/>
    <w:rsid w:val="00EB586E"/>
    <w:rsid w:val="00ED00C0"/>
    <w:rsid w:val="00ED61D7"/>
    <w:rsid w:val="00EF24FC"/>
    <w:rsid w:val="00F15054"/>
    <w:rsid w:val="00F267AA"/>
    <w:rsid w:val="00F56CC2"/>
    <w:rsid w:val="00F600D6"/>
    <w:rsid w:val="00F6745B"/>
    <w:rsid w:val="00F7591C"/>
    <w:rsid w:val="00F8434E"/>
    <w:rsid w:val="00F8533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CBB1D"/>
  <w15:docId w15:val="{8D67C212-D322-405C-B756-E513BE21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EB1685-254C-49A8-9012-8A5DB5ECC31F}"/>
      </w:docPartPr>
      <w:docPartBody>
        <w:p w:rsidR="00207B54" w:rsidRDefault="00F627B4">
          <w:r w:rsidRPr="00F7588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B4"/>
    <w:rsid w:val="00062C36"/>
    <w:rsid w:val="00207B54"/>
    <w:rsid w:val="003E078C"/>
    <w:rsid w:val="0043308C"/>
    <w:rsid w:val="008B6B4E"/>
    <w:rsid w:val="00F627B4"/>
    <w:rsid w:val="00FB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627B4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4</Pages>
  <Words>556</Words>
  <Characters>3507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Benter</dc:creator>
  <cp:keywords/>
  <cp:lastModifiedBy>Gabriel Benter</cp:lastModifiedBy>
  <cp:revision>22</cp:revision>
  <cp:lastPrinted>2026-05-26T09:48:00Z</cp:lastPrinted>
  <dcterms:created xsi:type="dcterms:W3CDTF">2026-04-23T12:13:00Z</dcterms:created>
  <dcterms:modified xsi:type="dcterms:W3CDTF">2026-05-26T09:48:00Z</dcterms:modified>
</cp:coreProperties>
</file>