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2C14" w14:textId="7333F9F4" w:rsidR="00A9683A" w:rsidRDefault="0059338C" w:rsidP="00B673B0">
      <w:pPr>
        <w:pStyle w:val="berschrift1"/>
      </w:pPr>
      <w:r>
        <w:t>UE</w:t>
      </w:r>
      <w:r w:rsidR="00B673B0">
        <w:t>03: Router01</w:t>
      </w:r>
    </w:p>
    <w:p w14:paraId="43AB2002" w14:textId="77777777" w:rsidR="000B0F9B" w:rsidRDefault="000B0F9B" w:rsidP="000B0F9B">
      <w:pPr>
        <w:pStyle w:val="berschrift2"/>
        <w:rPr>
          <w:rFonts w:eastAsia="Times New Roman"/>
          <w:lang w:eastAsia="de-CH"/>
        </w:rPr>
      </w:pPr>
      <w:r>
        <w:t>Auftrag 1 –Filius</w:t>
      </w:r>
    </w:p>
    <w:p w14:paraId="3A0B000A" w14:textId="77777777" w:rsidR="000B0F9B" w:rsidRDefault="000B0F9B" w:rsidP="000B0F9B">
      <w:pPr>
        <w:textAlignment w:val="baseline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Ihr habt nun einige IP-Adressen und Subnetze berechnet, aber wie verhalten sich diese in einem Netzwerk? Dazu werden wir zuerst wieder Switche verwenden, bevor wir Router in unserem Netzwerk einsetzen werden.</w:t>
      </w:r>
    </w:p>
    <w:p w14:paraId="207CBDD8" w14:textId="39660908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Bildet folgende Umgebung in Filius nach.</w:t>
      </w: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CE435DA" wp14:editId="74177334">
            <wp:extent cx="5019675" cy="2929075"/>
            <wp:effectExtent l="0" t="0" r="0" b="5080"/>
            <wp:docPr id="1428618119" name="Grafik 7" descr="Ein Bild, das Reihe, Diagramm, Kab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n Bild, das Reihe, Diagramm, Kabel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907" cy="293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C55B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p w14:paraId="491F359C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Verwendet dazu folgende IP-Einstellung für die Clients.</w:t>
      </w:r>
    </w:p>
    <w:p w14:paraId="4D587DC2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</w:tblGrid>
      <w:tr w:rsidR="000B0F9B" w14:paraId="1FFC16B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5E6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A674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0633E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bookmarkStart w:id="0" w:name="OLE_LINK1"/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  <w:bookmarkEnd w:id="0"/>
          </w:p>
        </w:tc>
      </w:tr>
      <w:tr w:rsidR="000B0F9B" w14:paraId="6354E7BE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0587A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0CAD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5FFD9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2283CA73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61E7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7BAC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3DCE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1B275B8D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639D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C3C9B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DAD20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510C64E6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E92B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F242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AD70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5BDA677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7A2C5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49E3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8000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</w:tbl>
    <w:p w14:paraId="64C08750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p w14:paraId="4913F9A7" w14:textId="0E0BE7F9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Bevor wir starten, macht euch folgende Überlegung: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  <w:t xml:space="preserve">Wie lautet die Netzadresse (Netz-ID):  </w:t>
      </w:r>
      <w:r w:rsidR="006E05B9">
        <w:rPr>
          <w:rFonts w:ascii="Calibri" w:hAnsi="Calibri" w:cs="Calibri"/>
          <w:sz w:val="24"/>
          <w:szCs w:val="24"/>
        </w:rPr>
        <w:t>192.168.0.</w:t>
      </w:r>
      <w:r w:rsidR="00491E4B">
        <w:rPr>
          <w:rFonts w:ascii="Calibri" w:hAnsi="Calibri" w:cs="Calibri"/>
          <w:sz w:val="24"/>
          <w:szCs w:val="24"/>
        </w:rPr>
        <w:t>0</w:t>
      </w:r>
      <w:r>
        <w:rPr>
          <w:rFonts w:ascii="Calibri" w:hAnsi="Calibri" w:cs="Calibri"/>
          <w:sz w:val="24"/>
          <w:szCs w:val="24"/>
        </w:rPr>
        <w:br/>
        <w:t xml:space="preserve">Kleinster Host:  </w:t>
      </w:r>
      <w:r w:rsidR="006E05B9">
        <w:rPr>
          <w:rFonts w:ascii="Calibri" w:hAnsi="Calibri" w:cs="Calibri"/>
          <w:sz w:val="24"/>
          <w:szCs w:val="24"/>
        </w:rPr>
        <w:t>192.168.0.1</w:t>
      </w:r>
    </w:p>
    <w:p w14:paraId="1E5D6399" w14:textId="5112922A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Grösster Host:  </w:t>
      </w:r>
      <w:r w:rsidR="006E05B9">
        <w:rPr>
          <w:rFonts w:ascii="Calibri" w:hAnsi="Calibri" w:cs="Calibri"/>
          <w:sz w:val="24"/>
          <w:szCs w:val="24"/>
        </w:rPr>
        <w:t>192.168.0.254</w:t>
      </w:r>
      <w:r>
        <w:rPr>
          <w:rFonts w:ascii="Calibri" w:hAnsi="Calibri" w:cs="Calibri"/>
          <w:sz w:val="24"/>
          <w:szCs w:val="24"/>
        </w:rPr>
        <w:br/>
        <w:t xml:space="preserve">Broadcast:        </w:t>
      </w:r>
      <w:r w:rsidR="006E05B9">
        <w:rPr>
          <w:rFonts w:ascii="Calibri" w:hAnsi="Calibri" w:cs="Calibri"/>
          <w:sz w:val="24"/>
          <w:szCs w:val="24"/>
        </w:rPr>
        <w:t>192.168.0.255</w:t>
      </w:r>
    </w:p>
    <w:p w14:paraId="7FC29595" w14:textId="27F6A21D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Anz. max. Hosts:  </w:t>
      </w:r>
      <w:r w:rsidR="006E05B9">
        <w:rPr>
          <w:rFonts w:ascii="Calibri" w:hAnsi="Calibri" w:cs="Calibri"/>
          <w:sz w:val="24"/>
          <w:szCs w:val="24"/>
        </w:rPr>
        <w:t>253</w:t>
      </w:r>
    </w:p>
    <w:p w14:paraId="66F16D63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56FE5D55" w14:textId="42AB79D1" w:rsidR="00B551C3" w:rsidRDefault="00B551C3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637D6F41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Aktiviert auf jedem PC über Software-Installation, die «</w:t>
      </w:r>
      <w:r>
        <w:rPr>
          <w:rFonts w:ascii="Calibri" w:hAnsi="Calibri" w:cs="Calibri"/>
          <w:b/>
          <w:bCs/>
          <w:sz w:val="24"/>
          <w:szCs w:val="24"/>
        </w:rPr>
        <w:t>Befehlszeile</w:t>
      </w:r>
      <w:r>
        <w:rPr>
          <w:rFonts w:ascii="Calibri" w:hAnsi="Calibri" w:cs="Calibri"/>
          <w:sz w:val="24"/>
          <w:szCs w:val="24"/>
        </w:rPr>
        <w:t>»</w:t>
      </w:r>
    </w:p>
    <w:p w14:paraId="5E2203DA" w14:textId="0A64AE69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12"/>
        <w:gridCol w:w="5016"/>
      </w:tblGrid>
      <w:tr w:rsidR="000B0F9B" w14:paraId="37ABA49B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AA9F8" w14:textId="7AB18CEB" w:rsidR="000B0F9B" w:rsidRDefault="000B0F9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69F2C26F" wp14:editId="7F29BBE0">
                  <wp:extent cx="2009775" cy="1419225"/>
                  <wp:effectExtent l="0" t="0" r="9525" b="9525"/>
                  <wp:docPr id="559412723" name="Grafik 6" descr="Ein Bild, das Text, Screenshot, Betriebssystem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in Bild, das Text, Screenshot, Betriebssystem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7EE4" w14:textId="485DD23B" w:rsidR="000B0F9B" w:rsidRDefault="000B0F9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211A1F27" wp14:editId="258C2214">
                  <wp:extent cx="3048000" cy="2200275"/>
                  <wp:effectExtent l="0" t="0" r="0" b="9525"/>
                  <wp:docPr id="112458354" name="Grafik 5" descr="Ein Bild, das Text, Screenshot, Software, Computersymbo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8354" name="Grafik 5" descr="Ein Bild, das Text, Screenshot, Software, Computersymbol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F9B" w14:paraId="2887891B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957E" w14:textId="4686274F" w:rsidR="000B0F9B" w:rsidRDefault="000B0F9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0229D431" wp14:editId="0C042D7D">
                  <wp:extent cx="1905000" cy="1171575"/>
                  <wp:effectExtent l="0" t="0" r="0" b="9525"/>
                  <wp:docPr id="1490014229" name="Grafik 4" descr="Ein Bild, das Text, Screenshot, Betriebssystem, Multimedia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14229" name="Grafik 4" descr="Ein Bild, das Text, Screenshot, Betriebssystem, Multimedia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DA11" w14:textId="26F6EB67" w:rsidR="000B0F9B" w:rsidRDefault="000B0F9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19BE180C" wp14:editId="1751CE2F">
                  <wp:extent cx="2438400" cy="2162175"/>
                  <wp:effectExtent l="0" t="0" r="0" b="9525"/>
                  <wp:docPr id="657457800" name="Grafik 3" descr="Ein Bild, das Text, Screenshot, Display, 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457800" name="Grafik 3" descr="Ein Bild, das Text, Screenshot, Display, Software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39CDC" w14:textId="58CD39C8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09C58BC7" w14:textId="0F80A048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Versucht nun alle Clients über die Befehlszeile anzupingen.</w:t>
      </w:r>
      <w:r>
        <w:rPr>
          <w:rFonts w:ascii="Calibri" w:hAnsi="Calibri" w:cs="Calibri"/>
          <w:sz w:val="24"/>
          <w:szCs w:val="24"/>
        </w:rPr>
        <w:br/>
      </w:r>
      <w:proofErr w:type="gramStart"/>
      <w:r>
        <w:rPr>
          <w:rFonts w:ascii="Calibri" w:hAnsi="Calibri" w:cs="Calibri"/>
          <w:sz w:val="24"/>
          <w:szCs w:val="24"/>
        </w:rPr>
        <w:t>Gebt</w:t>
      </w:r>
      <w:proofErr w:type="gramEnd"/>
      <w:r>
        <w:rPr>
          <w:rFonts w:ascii="Calibri" w:hAnsi="Calibri" w:cs="Calibri"/>
          <w:sz w:val="24"/>
          <w:szCs w:val="24"/>
        </w:rPr>
        <w:t xml:space="preserve"> dazu den Befehl: ping </w:t>
      </w:r>
      <w:r>
        <w:rPr>
          <w:rFonts w:ascii="Calibri" w:hAnsi="Calibri" w:cs="Calibri"/>
          <w:color w:val="FFFFFF" w:themeColor="background1"/>
          <w:sz w:val="24"/>
          <w:szCs w:val="24"/>
          <w:highlight w:val="black"/>
        </w:rPr>
        <w:t>192.168.0.X</w:t>
      </w:r>
      <w:r>
        <w:rPr>
          <w:rFonts w:ascii="Calibri" w:hAnsi="Calibri" w:cs="Calibri"/>
          <w:color w:val="FFFFFF" w:themeColor="background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auf der </w:t>
      </w:r>
      <w:proofErr w:type="spellStart"/>
      <w:r>
        <w:rPr>
          <w:rFonts w:ascii="Calibri" w:hAnsi="Calibri" w:cs="Calibri"/>
          <w:sz w:val="24"/>
          <w:szCs w:val="24"/>
        </w:rPr>
        <w:t>Console</w:t>
      </w:r>
      <w:proofErr w:type="spellEnd"/>
      <w:r>
        <w:rPr>
          <w:rFonts w:ascii="Calibri" w:hAnsi="Calibri" w:cs="Calibri"/>
          <w:sz w:val="24"/>
          <w:szCs w:val="24"/>
        </w:rPr>
        <w:t xml:space="preserve"> ein.</w:t>
      </w:r>
    </w:p>
    <w:p w14:paraId="7A8FFB79" w14:textId="161A45B3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00AF5B47" w14:textId="442FA071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Was stellt ihr fest? Könnt ihr alle PCs anpingen?  </w:t>
      </w:r>
      <w:r w:rsidR="00491E4B">
        <w:rPr>
          <w:rFonts w:ascii="Calibri" w:hAnsi="Calibri" w:cs="Calibri"/>
          <w:sz w:val="24"/>
          <w:szCs w:val="24"/>
        </w:rPr>
        <w:t>Ja</w:t>
      </w:r>
    </w:p>
    <w:p w14:paraId="624D7241" w14:textId="3DE2213C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5025220C" w14:textId="4EA362BE" w:rsidR="000B0F9B" w:rsidRDefault="00491E4B" w:rsidP="000B0F9B">
      <w:pPr>
        <w:rPr>
          <w:rFonts w:ascii="Calibri" w:hAnsi="Calibri" w:cs="Calibri"/>
          <w:sz w:val="24"/>
          <w:szCs w:val="24"/>
        </w:rPr>
      </w:pPr>
      <w:r w:rsidRPr="00491E4B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888203D" wp14:editId="72E21890">
            <wp:simplePos x="0" y="0"/>
            <wp:positionH relativeFrom="margin">
              <wp:align>center</wp:align>
            </wp:positionH>
            <wp:positionV relativeFrom="paragraph">
              <wp:posOffset>1166495</wp:posOffset>
            </wp:positionV>
            <wp:extent cx="2266950" cy="2069611"/>
            <wp:effectExtent l="0" t="0" r="0" b="6985"/>
            <wp:wrapNone/>
            <wp:docPr id="10202220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200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69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F9B">
        <w:rPr>
          <w:rFonts w:ascii="Calibri" w:hAnsi="Calibri" w:cs="Calibri"/>
          <w:sz w:val="24"/>
          <w:szCs w:val="24"/>
        </w:rPr>
        <w:t xml:space="preserve">Was passiert, wenn ihr versucht eine IP-Adresse in eurem IP-Bereich anzupingen, welche zu keinen PC führt? ping </w:t>
      </w:r>
      <w:r w:rsidR="000B0F9B">
        <w:rPr>
          <w:rFonts w:ascii="Calibri" w:hAnsi="Calibri" w:cs="Calibri"/>
          <w:color w:val="FFFFFF" w:themeColor="background1"/>
          <w:sz w:val="24"/>
          <w:szCs w:val="24"/>
          <w:highlight w:val="black"/>
        </w:rPr>
        <w:t>192.168.0.99</w:t>
      </w:r>
      <w:r w:rsidR="000B0F9B">
        <w:rPr>
          <w:rFonts w:ascii="Calibri" w:hAnsi="Calibri" w:cs="Calibri"/>
          <w:color w:val="FFFFFF" w:themeColor="background1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beobachtet</w:t>
      </w:r>
      <w:r w:rsidR="000B0F9B">
        <w:rPr>
          <w:rFonts w:ascii="Calibri" w:hAnsi="Calibri" w:cs="Calibri"/>
          <w:sz w:val="24"/>
          <w:szCs w:val="24"/>
        </w:rPr>
        <w:t xml:space="preserve"> die Verbindungen untereinander, welche grün aufleuchten. Wohin führen diese?</w:t>
      </w:r>
      <w:r w:rsidR="000B0F9B">
        <w:rPr>
          <w:rFonts w:ascii="Calibri" w:hAnsi="Calibri" w:cs="Calibri"/>
          <w:sz w:val="24"/>
          <w:szCs w:val="24"/>
        </w:rPr>
        <w:br/>
      </w:r>
      <w:r w:rsidR="000B0F9B"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Der PC sendet zuerst an alle anderen im selben Switch die anfrage und dann an den anderen Switch.</w:t>
      </w:r>
      <w:r w:rsidRPr="00491E4B">
        <w:rPr>
          <w:noProof/>
        </w:rPr>
        <w:t xml:space="preserve"> </w:t>
      </w:r>
    </w:p>
    <w:p w14:paraId="264B9E2B" w14:textId="77777777" w:rsidR="00491E4B" w:rsidRDefault="00491E4B" w:rsidP="000B0F9B">
      <w:pPr>
        <w:rPr>
          <w:rFonts w:ascii="Calibri" w:hAnsi="Calibri" w:cs="Calibri"/>
          <w:sz w:val="24"/>
          <w:szCs w:val="24"/>
        </w:rPr>
      </w:pPr>
    </w:p>
    <w:p w14:paraId="1445192E" w14:textId="77777777" w:rsidR="00491E4B" w:rsidRDefault="00491E4B" w:rsidP="000B0F9B">
      <w:pPr>
        <w:rPr>
          <w:rFonts w:ascii="Calibri" w:hAnsi="Calibri" w:cs="Calibri"/>
          <w:sz w:val="24"/>
          <w:szCs w:val="24"/>
        </w:rPr>
      </w:pPr>
    </w:p>
    <w:p w14:paraId="723DB0A7" w14:textId="77777777" w:rsidR="00491E4B" w:rsidRDefault="00491E4B" w:rsidP="000B0F9B">
      <w:pPr>
        <w:rPr>
          <w:rFonts w:ascii="Calibri" w:hAnsi="Calibri" w:cs="Calibri"/>
          <w:sz w:val="24"/>
          <w:szCs w:val="24"/>
        </w:rPr>
      </w:pPr>
    </w:p>
    <w:p w14:paraId="29A661BE" w14:textId="77777777" w:rsidR="00491E4B" w:rsidRDefault="00491E4B" w:rsidP="000B0F9B">
      <w:pPr>
        <w:rPr>
          <w:rFonts w:ascii="Calibri" w:hAnsi="Calibri" w:cs="Calibri"/>
          <w:sz w:val="24"/>
          <w:szCs w:val="24"/>
        </w:rPr>
      </w:pPr>
    </w:p>
    <w:p w14:paraId="3B980405" w14:textId="77561834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1C1543FA" w14:textId="58FCE70D" w:rsidR="00196687" w:rsidRDefault="000B0F9B" w:rsidP="0019668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Macht auf einem Client einen </w:t>
      </w:r>
      <w:r>
        <w:rPr>
          <w:rFonts w:ascii="Calibri" w:hAnsi="Calibri" w:cs="Calibri"/>
          <w:color w:val="FFFFFF" w:themeColor="background1"/>
          <w:sz w:val="24"/>
          <w:szCs w:val="24"/>
          <w:highlight w:val="black"/>
        </w:rPr>
        <w:t>ping</w:t>
      </w:r>
      <w:r>
        <w:rPr>
          <w:rFonts w:ascii="Calibri" w:hAnsi="Calibri" w:cs="Calibri"/>
          <w:sz w:val="24"/>
          <w:szCs w:val="24"/>
        </w:rPr>
        <w:t xml:space="preserve"> auf seine eigene IP-Adresse.</w:t>
      </w:r>
      <w:r>
        <w:rPr>
          <w:rFonts w:ascii="Calibri" w:hAnsi="Calibri" w:cs="Calibri"/>
          <w:sz w:val="24"/>
          <w:szCs w:val="24"/>
        </w:rPr>
        <w:br/>
        <w:t xml:space="preserve">Was bekommt ihr für eine IP-Adresse angezeigt?  </w:t>
      </w:r>
      <w:r w:rsidR="00491E4B">
        <w:rPr>
          <w:rFonts w:ascii="Calibri" w:hAnsi="Calibri" w:cs="Calibri"/>
          <w:sz w:val="24"/>
          <w:szCs w:val="24"/>
        </w:rPr>
        <w:t>127.0.0.1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  <w:t xml:space="preserve">Wie nennt sich diese spezielle IP-Adresse?  </w:t>
      </w:r>
      <w:proofErr w:type="spellStart"/>
      <w:r w:rsidR="00491E4B">
        <w:rPr>
          <w:rFonts w:ascii="Calibri" w:hAnsi="Calibri" w:cs="Calibri"/>
          <w:sz w:val="24"/>
          <w:szCs w:val="24"/>
        </w:rPr>
        <w:t>Localhost</w:t>
      </w:r>
      <w:proofErr w:type="spellEnd"/>
      <w:r w:rsidR="00491E4B">
        <w:rPr>
          <w:rFonts w:ascii="Calibri" w:hAnsi="Calibri" w:cs="Calibri"/>
          <w:sz w:val="24"/>
          <w:szCs w:val="24"/>
        </w:rPr>
        <w:t xml:space="preserve"> / </w:t>
      </w:r>
      <w:r w:rsidR="00491E4B" w:rsidRPr="00491E4B">
        <w:rPr>
          <w:rFonts w:ascii="Calibri" w:hAnsi="Calibri" w:cs="Calibri"/>
          <w:sz w:val="24"/>
          <w:szCs w:val="24"/>
        </w:rPr>
        <w:t>Loopback-Adresse </w:t>
      </w:r>
      <w:r w:rsidR="00196687">
        <w:rPr>
          <w:rFonts w:ascii="Calibri" w:hAnsi="Calibri" w:cs="Calibri"/>
          <w:sz w:val="24"/>
          <w:szCs w:val="24"/>
        </w:rPr>
        <w:br w:type="page"/>
      </w:r>
    </w:p>
    <w:p w14:paraId="768A0EEF" w14:textId="77777777" w:rsidR="000B0F9B" w:rsidRDefault="000B0F9B" w:rsidP="00196687">
      <w:pPr>
        <w:pStyle w:val="berschrift2"/>
      </w:pPr>
      <w:bookmarkStart w:id="1" w:name="OLE_LINK2"/>
      <w:r>
        <w:lastRenderedPageBreak/>
        <w:t>Auftrag 2 –Filius</w:t>
      </w:r>
    </w:p>
    <w:bookmarkEnd w:id="1"/>
    <w:p w14:paraId="2B45CC65" w14:textId="77777777" w:rsidR="000B0F9B" w:rsidRDefault="000B0F9B" w:rsidP="000B0F9B">
      <w:pPr>
        <w:textAlignment w:val="baseline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Wir werden nun unsere Aufgabe verändern und 2 Netzwerke in die bestehende Umgebung einfügen.</w:t>
      </w:r>
    </w:p>
    <w:p w14:paraId="4BF7DBC2" w14:textId="228244F0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Bildet folgende Umgebung in Filius nach.</w:t>
      </w: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CAD3956" wp14:editId="57669D5C">
            <wp:extent cx="4314825" cy="2524125"/>
            <wp:effectExtent l="0" t="0" r="9525" b="9525"/>
            <wp:docPr id="810765316" name="Grafik 2" descr="Ein Bild, das Reihe, Diagramm, Kab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Reihe, Diagramm, Kabel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8721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Verwendet dazu folgende IP-Einstellung für die Clients.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</w:tblGrid>
      <w:tr w:rsidR="000B0F9B" w14:paraId="2C55B47E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D958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5D943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CC670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2C9B7EFA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A1EB6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91D43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519C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23C6A306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043A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highlight w:val="cyan"/>
              </w:rPr>
              <w:t>PC03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02E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</w:t>
            </w:r>
            <w:r>
              <w:rPr>
                <w:rFonts w:ascii="Calibri" w:hAnsi="Calibri" w:cs="Calibri"/>
                <w:sz w:val="24"/>
                <w:szCs w:val="24"/>
                <w:highlight w:val="cyan"/>
              </w:rPr>
              <w:t>1</w:t>
            </w:r>
            <w:r>
              <w:rPr>
                <w:rFonts w:ascii="Calibri" w:hAnsi="Calibri" w:cs="Calibri"/>
                <w:sz w:val="24"/>
                <w:szCs w:val="24"/>
              </w:rPr>
              <w:t>.130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5B77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6E7F052F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D8E7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C07A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E8C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73EFDA9E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CA72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highlight w:val="cyan"/>
              </w:rPr>
              <w:t>PC05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14052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</w:t>
            </w:r>
            <w:r>
              <w:rPr>
                <w:rFonts w:ascii="Calibri" w:hAnsi="Calibri" w:cs="Calibri"/>
                <w:sz w:val="24"/>
                <w:szCs w:val="24"/>
                <w:highlight w:val="cyan"/>
              </w:rPr>
              <w:t>1</w:t>
            </w:r>
            <w:r>
              <w:rPr>
                <w:rFonts w:ascii="Calibri" w:hAnsi="Calibri" w:cs="Calibri"/>
                <w:sz w:val="24"/>
                <w:szCs w:val="24"/>
              </w:rPr>
              <w:t>.150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5984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  <w:tr w:rsidR="000B0F9B" w14:paraId="3AB8F87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2CC0B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highlight w:val="cyan"/>
              </w:rPr>
              <w:t>PC06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AAA86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</w:t>
            </w:r>
            <w:r>
              <w:rPr>
                <w:rFonts w:ascii="Calibri" w:hAnsi="Calibri" w:cs="Calibri"/>
                <w:sz w:val="24"/>
                <w:szCs w:val="24"/>
                <w:highlight w:val="cyan"/>
              </w:rPr>
              <w:t>1</w:t>
            </w:r>
            <w:r>
              <w:rPr>
                <w:rFonts w:ascii="Calibri" w:hAnsi="Calibri" w:cs="Calibri"/>
                <w:sz w:val="24"/>
                <w:szCs w:val="24"/>
              </w:rPr>
              <w:t>.160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991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255.255.255.0</w:t>
            </w:r>
          </w:p>
        </w:tc>
      </w:tr>
    </w:tbl>
    <w:p w14:paraId="6520DE85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p w14:paraId="390586BC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Bevor wir starten, macht euch folgende Überlegung:</w:t>
      </w:r>
      <w:r>
        <w:rPr>
          <w:rFonts w:ascii="Calibri" w:hAnsi="Calibri" w:cs="Calibri"/>
          <w:sz w:val="24"/>
          <w:szCs w:val="24"/>
        </w:rPr>
        <w:br/>
      </w:r>
    </w:p>
    <w:p w14:paraId="240E9BC9" w14:textId="4898436C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LAN 1</w:t>
      </w:r>
      <w:r>
        <w:rPr>
          <w:rFonts w:ascii="Calibri" w:hAnsi="Calibri" w:cs="Calibri"/>
          <w:sz w:val="24"/>
          <w:szCs w:val="24"/>
        </w:rPr>
        <w:br/>
        <w:t xml:space="preserve">Wie lautet die Netzadresse (Netz-ID):  </w:t>
      </w:r>
      <w:r w:rsidR="00A5339A">
        <w:rPr>
          <w:rFonts w:ascii="Calibri" w:hAnsi="Calibri" w:cs="Calibri"/>
          <w:sz w:val="24"/>
          <w:szCs w:val="24"/>
        </w:rPr>
        <w:t>0</w:t>
      </w:r>
      <w:r>
        <w:rPr>
          <w:rFonts w:ascii="Calibri" w:hAnsi="Calibri" w:cs="Calibri"/>
          <w:sz w:val="24"/>
          <w:szCs w:val="24"/>
        </w:rPr>
        <w:br/>
        <w:t xml:space="preserve">Kleinster Host:  </w:t>
      </w:r>
      <w:r w:rsidR="00A5339A">
        <w:rPr>
          <w:rFonts w:ascii="Calibri" w:hAnsi="Calibri" w:cs="Calibri"/>
          <w:sz w:val="24"/>
          <w:szCs w:val="24"/>
        </w:rPr>
        <w:t>192.168.0.1</w:t>
      </w:r>
    </w:p>
    <w:p w14:paraId="5F7B3E6A" w14:textId="15F97EB0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Grösster Host:  </w:t>
      </w:r>
      <w:r w:rsidR="00A5339A">
        <w:rPr>
          <w:rFonts w:ascii="Calibri" w:hAnsi="Calibri" w:cs="Calibri"/>
          <w:sz w:val="24"/>
          <w:szCs w:val="24"/>
        </w:rPr>
        <w:t>192.168.0.254</w:t>
      </w:r>
      <w:r>
        <w:rPr>
          <w:rFonts w:ascii="Calibri" w:hAnsi="Calibri" w:cs="Calibri"/>
          <w:sz w:val="24"/>
          <w:szCs w:val="24"/>
        </w:rPr>
        <w:br/>
        <w:t xml:space="preserve">Broadcast:        </w:t>
      </w:r>
      <w:r w:rsidR="00A5339A">
        <w:rPr>
          <w:rFonts w:ascii="Calibri" w:hAnsi="Calibri" w:cs="Calibri"/>
          <w:sz w:val="24"/>
          <w:szCs w:val="24"/>
        </w:rPr>
        <w:t>192.168.0.255</w:t>
      </w:r>
    </w:p>
    <w:p w14:paraId="161664E4" w14:textId="4C341059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Anz. max. Hosts:  </w:t>
      </w:r>
      <w:r w:rsidR="00A5339A">
        <w:rPr>
          <w:rFonts w:ascii="Calibri" w:hAnsi="Calibri" w:cs="Calibri"/>
          <w:sz w:val="24"/>
          <w:szCs w:val="24"/>
        </w:rPr>
        <w:t>253</w:t>
      </w:r>
    </w:p>
    <w:p w14:paraId="74294662" w14:textId="77777777" w:rsidR="000B0F9B" w:rsidRDefault="000B0F9B" w:rsidP="000B0F9B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  <w:highlight w:val="cyan"/>
        </w:rPr>
        <w:t>LAN 2</w:t>
      </w:r>
    </w:p>
    <w:p w14:paraId="6E7E0959" w14:textId="480499E8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Wie lautet die Netzadresse (Netz-ID):  </w:t>
      </w:r>
      <w:r w:rsidR="00A5339A">
        <w:rPr>
          <w:rFonts w:ascii="Calibri" w:hAnsi="Calibri" w:cs="Calibri"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br/>
        <w:t xml:space="preserve">Kleinster Host:  </w:t>
      </w:r>
      <w:r w:rsidR="00A5339A">
        <w:rPr>
          <w:rFonts w:ascii="Calibri" w:hAnsi="Calibri" w:cs="Calibri"/>
          <w:sz w:val="24"/>
          <w:szCs w:val="24"/>
        </w:rPr>
        <w:t>192.168.1.1</w:t>
      </w:r>
    </w:p>
    <w:p w14:paraId="74397CF6" w14:textId="70BCB752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Grösster Host:  </w:t>
      </w:r>
      <w:r w:rsidR="00A5339A">
        <w:rPr>
          <w:rFonts w:ascii="Calibri" w:hAnsi="Calibri" w:cs="Calibri"/>
          <w:sz w:val="24"/>
          <w:szCs w:val="24"/>
        </w:rPr>
        <w:t>192.168.1.254</w:t>
      </w:r>
      <w:r>
        <w:rPr>
          <w:rFonts w:ascii="Calibri" w:hAnsi="Calibri" w:cs="Calibri"/>
          <w:sz w:val="24"/>
          <w:szCs w:val="24"/>
        </w:rPr>
        <w:br/>
        <w:t xml:space="preserve">Broadcast:        </w:t>
      </w:r>
      <w:r w:rsidR="00A5339A">
        <w:rPr>
          <w:rFonts w:ascii="Calibri" w:hAnsi="Calibri" w:cs="Calibri"/>
          <w:sz w:val="24"/>
          <w:szCs w:val="24"/>
        </w:rPr>
        <w:t>192.168.1.255</w:t>
      </w:r>
    </w:p>
    <w:p w14:paraId="6764C44E" w14:textId="4B342C36" w:rsidR="000B0F9B" w:rsidRDefault="000B0F9B" w:rsidP="00196687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Anz. max. Hosts:  </w:t>
      </w:r>
      <w:r w:rsidR="00A5339A">
        <w:rPr>
          <w:rFonts w:ascii="Calibri" w:hAnsi="Calibri" w:cs="Calibri"/>
          <w:sz w:val="24"/>
          <w:szCs w:val="24"/>
        </w:rPr>
        <w:t>253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 w:type="page"/>
      </w:r>
    </w:p>
    <w:p w14:paraId="1FCBE417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Versucht wiederum alle Clients über die Befehlszeile anzupingen.</w:t>
      </w:r>
      <w:r>
        <w:rPr>
          <w:rFonts w:ascii="Calibri" w:hAnsi="Calibri" w:cs="Calibri"/>
          <w:sz w:val="24"/>
          <w:szCs w:val="24"/>
        </w:rPr>
        <w:br/>
      </w:r>
      <w:proofErr w:type="gramStart"/>
      <w:r>
        <w:rPr>
          <w:rFonts w:ascii="Calibri" w:hAnsi="Calibri" w:cs="Calibri"/>
          <w:sz w:val="24"/>
          <w:szCs w:val="24"/>
        </w:rPr>
        <w:t>Gebt</w:t>
      </w:r>
      <w:proofErr w:type="gramEnd"/>
      <w:r>
        <w:rPr>
          <w:rFonts w:ascii="Calibri" w:hAnsi="Calibri" w:cs="Calibri"/>
          <w:sz w:val="24"/>
          <w:szCs w:val="24"/>
        </w:rPr>
        <w:t xml:space="preserve"> dazu den Befehl: ping </w:t>
      </w:r>
      <w:r>
        <w:rPr>
          <w:rFonts w:ascii="Calibri" w:hAnsi="Calibri" w:cs="Calibri"/>
          <w:color w:val="FFFFFF" w:themeColor="background1"/>
          <w:sz w:val="24"/>
          <w:szCs w:val="24"/>
          <w:highlight w:val="black"/>
        </w:rPr>
        <w:t>192.168.Y.X</w:t>
      </w:r>
      <w:r>
        <w:rPr>
          <w:rFonts w:ascii="Calibri" w:hAnsi="Calibri" w:cs="Calibri"/>
          <w:color w:val="FFFFFF" w:themeColor="background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auf der </w:t>
      </w:r>
      <w:proofErr w:type="spellStart"/>
      <w:r>
        <w:rPr>
          <w:rFonts w:ascii="Calibri" w:hAnsi="Calibri" w:cs="Calibri"/>
          <w:sz w:val="24"/>
          <w:szCs w:val="24"/>
        </w:rPr>
        <w:t>Console</w:t>
      </w:r>
      <w:proofErr w:type="spellEnd"/>
      <w:r>
        <w:rPr>
          <w:rFonts w:ascii="Calibri" w:hAnsi="Calibri" w:cs="Calibri"/>
          <w:sz w:val="24"/>
          <w:szCs w:val="24"/>
        </w:rPr>
        <w:t xml:space="preserve"> ein.</w:t>
      </w:r>
    </w:p>
    <w:p w14:paraId="6BFA1494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73F463E1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Was stellt ihr fest? Ist es möglich einen Client aus LAN1 im </w:t>
      </w:r>
      <w:r>
        <w:rPr>
          <w:rFonts w:ascii="Calibri" w:hAnsi="Calibri" w:cs="Calibri"/>
          <w:sz w:val="24"/>
          <w:szCs w:val="24"/>
          <w:highlight w:val="cyan"/>
        </w:rPr>
        <w:t>LAN2</w:t>
      </w:r>
      <w:r>
        <w:rPr>
          <w:rFonts w:ascii="Calibri" w:hAnsi="Calibri" w:cs="Calibri"/>
          <w:sz w:val="24"/>
          <w:szCs w:val="24"/>
        </w:rPr>
        <w:t xml:space="preserve"> anzupingen?</w:t>
      </w:r>
    </w:p>
    <w:p w14:paraId="3D3B3D18" w14:textId="7FD17C1E" w:rsidR="000B0F9B" w:rsidRPr="00A5339A" w:rsidRDefault="00A5339A" w:rsidP="000B0F9B">
      <w:pPr>
        <w:rPr>
          <w:rFonts w:ascii="Calibri" w:hAnsi="Calibri" w:cs="Calibri"/>
          <w:sz w:val="24"/>
          <w:szCs w:val="24"/>
          <w:u w:val="single"/>
        </w:rPr>
      </w:pPr>
      <w:r w:rsidRPr="00A5339A">
        <w:rPr>
          <w:rFonts w:ascii="Calibri" w:hAnsi="Calibri" w:cs="Calibri"/>
          <w:sz w:val="24"/>
          <w:szCs w:val="24"/>
          <w:u w:val="single"/>
        </w:rPr>
        <w:t>Nein das ist nicht möglich.</w:t>
      </w:r>
    </w:p>
    <w:p w14:paraId="3334BE5B" w14:textId="1611137E" w:rsidR="000B0F9B" w:rsidRPr="00A5339A" w:rsidRDefault="000B0F9B" w:rsidP="000B0F9B">
      <w:pPr>
        <w:rPr>
          <w:rFonts w:ascii="Calibri" w:hAnsi="Calibri" w:cs="Calibri"/>
          <w:sz w:val="24"/>
          <w:szCs w:val="24"/>
          <w:u w:val="single"/>
        </w:rPr>
      </w:pPr>
      <w:r>
        <w:rPr>
          <w:rFonts w:ascii="Calibri" w:hAnsi="Calibri" w:cs="Calibri"/>
          <w:sz w:val="24"/>
          <w:szCs w:val="24"/>
        </w:rPr>
        <w:t>Was hindert eine Verbindung, bzw. was ist nötig, damit eine Verbindung (ping) möglich ist?</w:t>
      </w:r>
      <w:r>
        <w:rPr>
          <w:rFonts w:ascii="Calibri" w:hAnsi="Calibri" w:cs="Calibri"/>
          <w:sz w:val="24"/>
          <w:szCs w:val="24"/>
        </w:rPr>
        <w:br/>
      </w:r>
      <w:r w:rsidR="00A5339A" w:rsidRPr="00A5339A">
        <w:rPr>
          <w:rFonts w:ascii="Calibri" w:hAnsi="Calibri" w:cs="Calibri"/>
          <w:sz w:val="24"/>
          <w:szCs w:val="24"/>
          <w:u w:val="single"/>
        </w:rPr>
        <w:t>Die Geräte sind in 2 unterschiedlichen Netzen. Das zusammenführen der beiden Netze würde das Problem auf schnellste Art aus der Welt schaffen.</w:t>
      </w:r>
    </w:p>
    <w:p w14:paraId="097768FA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1CBD034B" w14:textId="77777777" w:rsidR="000B0F9B" w:rsidRDefault="000B0F9B" w:rsidP="00196687">
      <w:pPr>
        <w:pStyle w:val="berschrift2"/>
      </w:pPr>
      <w:r>
        <w:t>Auftrag 3 –Filius</w:t>
      </w:r>
    </w:p>
    <w:p w14:paraId="1A3413F0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  <w:t xml:space="preserve">Wir werden jetzt nochmals die Ausgangslage wie im Auftrag 1 abbilden. Jetzt werden wir jedoch bei allen Clients die Subnetmaske auf </w:t>
      </w:r>
      <w:r>
        <w:rPr>
          <w:rFonts w:ascii="Calibri" w:hAnsi="Calibri" w:cs="Calibri"/>
          <w:b/>
          <w:bCs/>
          <w:sz w:val="24"/>
          <w:szCs w:val="24"/>
        </w:rPr>
        <w:t>255.255.255.128</w:t>
      </w:r>
      <w:r>
        <w:rPr>
          <w:rFonts w:ascii="Calibri" w:hAnsi="Calibri" w:cs="Calibri"/>
          <w:sz w:val="24"/>
          <w:szCs w:val="24"/>
        </w:rPr>
        <w:t xml:space="preserve"> oder in der CIDR-Notation </w:t>
      </w:r>
      <w:r>
        <w:rPr>
          <w:rFonts w:ascii="Calibri" w:hAnsi="Calibri" w:cs="Calibri"/>
          <w:b/>
          <w:bCs/>
          <w:sz w:val="24"/>
          <w:szCs w:val="24"/>
        </w:rPr>
        <w:t>/25</w:t>
      </w:r>
      <w:r>
        <w:rPr>
          <w:rFonts w:ascii="Calibri" w:hAnsi="Calibri" w:cs="Calibri"/>
          <w:sz w:val="24"/>
          <w:szCs w:val="24"/>
        </w:rPr>
        <w:t xml:space="preserve"> anpassen.</w:t>
      </w:r>
    </w:p>
    <w:p w14:paraId="5AEDA0CC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p w14:paraId="693E9E4E" w14:textId="0B019A18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C7D72D5" wp14:editId="1BE067FA">
            <wp:extent cx="4276725" cy="2495550"/>
            <wp:effectExtent l="0" t="0" r="9525" b="0"/>
            <wp:docPr id="551323063" name="Grafik 1" descr="Ein Bild, das Reihe, Diagramm, Kab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 descr="Ein Bild, das Reihe, Diagramm, Kabel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FB44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p w14:paraId="57F32CE1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Verwendet dazu folgende IP-Einstellung für die Clients.</w:t>
      </w:r>
    </w:p>
    <w:p w14:paraId="270D9107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58"/>
      </w:tblGrid>
      <w:tr w:rsidR="000B0F9B" w14:paraId="03C22381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1727D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010C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08D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255.255.255.128</w:t>
            </w:r>
          </w:p>
        </w:tc>
      </w:tr>
      <w:tr w:rsidR="000B0F9B" w14:paraId="722AF933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BCB7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CA2CE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8903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255.255.255.128</w:t>
            </w:r>
          </w:p>
        </w:tc>
      </w:tr>
      <w:tr w:rsidR="000B0F9B" w14:paraId="2321F41B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13CF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D6D3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2269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255.255.255.128</w:t>
            </w:r>
          </w:p>
        </w:tc>
      </w:tr>
      <w:tr w:rsidR="000B0F9B" w14:paraId="00A5E4BB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811B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BC5B9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06AC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255.255.255.128</w:t>
            </w:r>
          </w:p>
        </w:tc>
      </w:tr>
      <w:tr w:rsidR="000B0F9B" w14:paraId="592B5CDF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9127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805B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5D364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255.255.255.128</w:t>
            </w:r>
          </w:p>
        </w:tc>
      </w:tr>
      <w:tr w:rsidR="000B0F9B" w14:paraId="064CF383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6C408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PC06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B4BC3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3E33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255.255.255.128</w:t>
            </w:r>
          </w:p>
        </w:tc>
      </w:tr>
    </w:tbl>
    <w:p w14:paraId="512698EB" w14:textId="77777777" w:rsidR="000B0F9B" w:rsidRDefault="000B0F9B" w:rsidP="000B0F9B">
      <w:pPr>
        <w:textAlignment w:val="baseline"/>
        <w:rPr>
          <w:rFonts w:ascii="Calibri" w:hAnsi="Calibri" w:cs="Calibri"/>
          <w:sz w:val="24"/>
          <w:szCs w:val="24"/>
        </w:rPr>
      </w:pPr>
    </w:p>
    <w:p w14:paraId="3C7F43D0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7959676A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Versucht wiederum Alle Clients untereinander anzupingen. Was stellt ihr fest?</w:t>
      </w:r>
      <w:r>
        <w:rPr>
          <w:rFonts w:ascii="Calibri" w:hAnsi="Calibri" w:cs="Calibri"/>
          <w:sz w:val="24"/>
          <w:szCs w:val="24"/>
        </w:rPr>
        <w:br/>
        <w:t>Wer kann mit wem kommunizieren?</w:t>
      </w:r>
    </w:p>
    <w:p w14:paraId="5C7DF2BF" w14:textId="1415B82F" w:rsidR="000B0F9B" w:rsidRPr="001951DD" w:rsidRDefault="001951DD" w:rsidP="000B0F9B">
      <w:pPr>
        <w:rPr>
          <w:rFonts w:ascii="Calibri" w:hAnsi="Calibri" w:cs="Calibri"/>
          <w:sz w:val="24"/>
          <w:szCs w:val="24"/>
          <w:u w:val="single"/>
        </w:rPr>
      </w:pPr>
      <w:r w:rsidRPr="001951DD">
        <w:rPr>
          <w:rFonts w:ascii="Calibri" w:hAnsi="Calibri" w:cs="Calibri"/>
          <w:sz w:val="24"/>
          <w:szCs w:val="24"/>
          <w:u w:val="single"/>
        </w:rPr>
        <w:t>Das Erste Notebook kann nur mit dem 2. Kommunizieren. Alle anderen können untereinander kommunizieren, sehen aber das 1. Notebook auf 110 nicht.</w:t>
      </w:r>
    </w:p>
    <w:p w14:paraId="66D66F5D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4E3F49B3" w14:textId="77777777" w:rsidR="000B0F9B" w:rsidRDefault="000B0F9B" w:rsidP="00196687">
      <w:pPr>
        <w:pStyle w:val="berschrift2"/>
      </w:pPr>
      <w:r>
        <w:t>Auftrag 4 –Filius (Optional)</w:t>
      </w:r>
    </w:p>
    <w:p w14:paraId="6CFB3C94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  <w:t xml:space="preserve">Wir machen nochmals eine Steigerung. Verwendet jetzt für die Clients die Subnetmaske </w:t>
      </w:r>
      <w:r>
        <w:rPr>
          <w:rFonts w:ascii="Calibri" w:hAnsi="Calibri" w:cs="Calibri"/>
          <w:b/>
          <w:bCs/>
          <w:sz w:val="24"/>
          <w:szCs w:val="24"/>
        </w:rPr>
        <w:t>/26</w:t>
      </w:r>
      <w:r>
        <w:rPr>
          <w:rFonts w:ascii="Calibri" w:hAnsi="Calibri" w:cs="Calibri"/>
          <w:sz w:val="24"/>
          <w:szCs w:val="24"/>
        </w:rPr>
        <w:t>.</w:t>
      </w:r>
    </w:p>
    <w:p w14:paraId="7D4FF0D3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Wie sieht es jetzt aus. Wer gehört mit wem zusammen?</w:t>
      </w:r>
    </w:p>
    <w:p w14:paraId="7ED6C09D" w14:textId="2E735113" w:rsidR="000B0F9B" w:rsidRPr="003463D5" w:rsidRDefault="003463D5" w:rsidP="003463D5">
      <w:pPr>
        <w:pStyle w:val="Listenabsatz"/>
        <w:numPr>
          <w:ilvl w:val="0"/>
          <w:numId w:val="3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Mit Farbe die zusammengehörigen markiert. Nur diese können jeweils kommunizieren.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2694"/>
      </w:tblGrid>
      <w:tr w:rsidR="000B0F9B" w14:paraId="6021211D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851E1" w14:textId="77777777" w:rsidR="000B0F9B" w:rsidRPr="001951DD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1951DD">
              <w:rPr>
                <w:rFonts w:ascii="Calibri" w:hAnsi="Calibri" w:cs="Calibri"/>
                <w:sz w:val="24"/>
                <w:szCs w:val="24"/>
                <w:highlight w:val="yellow"/>
              </w:rPr>
              <w:t>PC01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9EE8B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192.168.0.110 / 26</w:t>
            </w:r>
          </w:p>
        </w:tc>
      </w:tr>
      <w:tr w:rsidR="000B0F9B" w14:paraId="0846A8B7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02E79" w14:textId="77777777" w:rsidR="000B0F9B" w:rsidRPr="001951DD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3463D5">
              <w:rPr>
                <w:rFonts w:ascii="Calibri" w:hAnsi="Calibri" w:cs="Calibri"/>
                <w:sz w:val="24"/>
                <w:szCs w:val="24"/>
                <w:highlight w:val="yellow"/>
              </w:rPr>
              <w:t>PC02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3C91A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192.168.0.120 / 26</w:t>
            </w:r>
          </w:p>
        </w:tc>
      </w:tr>
      <w:tr w:rsidR="000B0F9B" w14:paraId="3F5FCE6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25C9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1951DD">
              <w:rPr>
                <w:rFonts w:ascii="Calibri" w:hAnsi="Calibri" w:cs="Calibri"/>
                <w:sz w:val="24"/>
                <w:szCs w:val="24"/>
                <w:highlight w:val="green"/>
              </w:rPr>
              <w:t>PC03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576C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192.168.0.130 / 26</w:t>
            </w:r>
          </w:p>
        </w:tc>
      </w:tr>
      <w:tr w:rsidR="000B0F9B" w14:paraId="32504A8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558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3463D5">
              <w:rPr>
                <w:rFonts w:ascii="Calibri" w:hAnsi="Calibri" w:cs="Calibri"/>
                <w:sz w:val="24"/>
                <w:szCs w:val="24"/>
                <w:highlight w:val="green"/>
              </w:rPr>
              <w:t>PC04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1B04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192.168.0.140 / 26</w:t>
            </w:r>
          </w:p>
        </w:tc>
      </w:tr>
      <w:tr w:rsidR="000B0F9B" w14:paraId="1824955F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83AB1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3463D5">
              <w:rPr>
                <w:rFonts w:ascii="Calibri" w:hAnsi="Calibri" w:cs="Calibri"/>
                <w:sz w:val="24"/>
                <w:szCs w:val="24"/>
                <w:highlight w:val="darkCyan"/>
              </w:rPr>
              <w:t>PC05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78BB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192.168.0.150 / 26</w:t>
            </w:r>
          </w:p>
        </w:tc>
      </w:tr>
      <w:tr w:rsidR="000B0F9B" w14:paraId="6368028F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32584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3463D5">
              <w:rPr>
                <w:rFonts w:ascii="Calibri" w:hAnsi="Calibri" w:cs="Calibri"/>
                <w:sz w:val="24"/>
                <w:szCs w:val="24"/>
                <w:highlight w:val="darkCyan"/>
              </w:rPr>
              <w:t>PC06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2826" w14:textId="77777777" w:rsidR="000B0F9B" w:rsidRDefault="000B0F9B">
            <w:p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192.168.0.160 / 26</w:t>
            </w:r>
          </w:p>
        </w:tc>
      </w:tr>
    </w:tbl>
    <w:p w14:paraId="2837101A" w14:textId="67ED59A6" w:rsidR="000B0F9B" w:rsidRDefault="000B0F9B" w:rsidP="000B0F9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  <w:t xml:space="preserve">Schreibt die Subnetmaske in Dezimal auf: </w:t>
      </w:r>
      <w:r w:rsidR="001951DD" w:rsidRPr="003463D5">
        <w:rPr>
          <w:rFonts w:ascii="Calibri" w:hAnsi="Calibri" w:cs="Calibri"/>
          <w:sz w:val="24"/>
          <w:szCs w:val="24"/>
          <w:u w:val="single"/>
        </w:rPr>
        <w:t>255.255.255.192</w:t>
      </w:r>
    </w:p>
    <w:p w14:paraId="63717B5A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13961798" w14:textId="77777777" w:rsidR="000B0F9B" w:rsidRDefault="000B0F9B" w:rsidP="000B0F9B">
      <w:pPr>
        <w:rPr>
          <w:rFonts w:ascii="Calibri" w:hAnsi="Calibri" w:cs="Calibri"/>
          <w:sz w:val="24"/>
          <w:szCs w:val="24"/>
        </w:rPr>
      </w:pPr>
    </w:p>
    <w:p w14:paraId="4E0CD4CA" w14:textId="562B0ED0" w:rsidR="001A477D" w:rsidRPr="00551068" w:rsidRDefault="001A477D" w:rsidP="000B0F9B"/>
    <w:sectPr w:rsidR="001A477D" w:rsidRPr="00551068" w:rsidSect="0059338C">
      <w:headerReference w:type="default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851" w:right="1134" w:bottom="851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ADE13" w14:textId="77777777" w:rsidR="00590CCF" w:rsidRPr="008F001D" w:rsidRDefault="00590CCF">
      <w:r w:rsidRPr="008F001D">
        <w:separator/>
      </w:r>
    </w:p>
  </w:endnote>
  <w:endnote w:type="continuationSeparator" w:id="0">
    <w:p w14:paraId="3CDD681C" w14:textId="77777777" w:rsidR="00590CCF" w:rsidRPr="008F001D" w:rsidRDefault="00590CCF">
      <w:r w:rsidRPr="008F001D">
        <w:continuationSeparator/>
      </w:r>
    </w:p>
  </w:endnote>
  <w:endnote w:type="continuationNotice" w:id="1">
    <w:p w14:paraId="5185532A" w14:textId="77777777" w:rsidR="00590CCF" w:rsidRDefault="00590C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777B" w14:textId="77777777" w:rsidR="008C2E38" w:rsidRDefault="008C2E38"/>
  <w:tbl>
    <w:tblPr>
      <w:tblStyle w:val="Tabellenraster"/>
      <w:tblW w:w="9639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567"/>
      <w:gridCol w:w="2268"/>
    </w:tblGrid>
    <w:tr w:rsidR="0065441A" w:rsidRPr="0065441A" w14:paraId="661F2160" w14:textId="77777777" w:rsidTr="008C2E38">
      <w:tc>
        <w:tcPr>
          <w:tcW w:w="6804" w:type="dxa"/>
        </w:tcPr>
        <w:p w14:paraId="671D3D90" w14:textId="1305751B" w:rsidR="008C2E38" w:rsidRPr="00D1278A" w:rsidRDefault="008C2E38" w:rsidP="008C2E38">
          <w:pPr>
            <w:pStyle w:val="Kopfzeile"/>
            <w:rPr>
              <w:rFonts w:cs="Segoe UI"/>
              <w:sz w:val="16"/>
              <w:szCs w:val="16"/>
              <w:lang w:val="fr-CH"/>
            </w:rPr>
          </w:pPr>
          <w:r w:rsidRPr="0065441A">
            <w:rPr>
              <w:rFonts w:cs="Segoe UI"/>
              <w:sz w:val="16"/>
              <w:szCs w:val="16"/>
            </w:rPr>
            <w:fldChar w:fldCharType="begin"/>
          </w:r>
          <w:r w:rsidRPr="00D1278A">
            <w:rPr>
              <w:rFonts w:cs="Segoe UI"/>
              <w:sz w:val="16"/>
              <w:szCs w:val="16"/>
              <w:lang w:val="fr-CH"/>
            </w:rPr>
            <w:instrText xml:space="preserve"> FILENAME   \* MERGEFORMAT </w:instrText>
          </w:r>
          <w:r w:rsidRPr="0065441A">
            <w:rPr>
              <w:rFonts w:cs="Segoe UI"/>
              <w:sz w:val="16"/>
              <w:szCs w:val="16"/>
            </w:rPr>
            <w:fldChar w:fldCharType="separate"/>
          </w:r>
          <w:r w:rsidR="004F43C7">
            <w:rPr>
              <w:rFonts w:cs="Segoe UI"/>
              <w:noProof/>
              <w:sz w:val="16"/>
              <w:szCs w:val="16"/>
              <w:lang w:val="fr-CH"/>
            </w:rPr>
            <w:t>M06C_M117_UE03_Router01.docx</w:t>
          </w:r>
          <w:r w:rsidRPr="0065441A">
            <w:rPr>
              <w:rFonts w:cs="Segoe UI"/>
              <w:sz w:val="16"/>
              <w:szCs w:val="16"/>
            </w:rPr>
            <w:fldChar w:fldCharType="end"/>
          </w:r>
        </w:p>
      </w:tc>
      <w:tc>
        <w:tcPr>
          <w:tcW w:w="567" w:type="dxa"/>
        </w:tcPr>
        <w:p w14:paraId="67CFA4F0" w14:textId="63AAE5E7" w:rsidR="008C2E38" w:rsidRPr="00D1278A" w:rsidRDefault="008C2E38" w:rsidP="008C2E38">
          <w:pPr>
            <w:pStyle w:val="Kopfzeile"/>
            <w:jc w:val="center"/>
            <w:rPr>
              <w:rFonts w:cs="Segoe UI"/>
              <w:sz w:val="16"/>
              <w:szCs w:val="16"/>
              <w:lang w:val="fr-CH"/>
            </w:rPr>
          </w:pPr>
        </w:p>
      </w:tc>
      <w:tc>
        <w:tcPr>
          <w:tcW w:w="2268" w:type="dxa"/>
        </w:tcPr>
        <w:p w14:paraId="23F76D0C" w14:textId="62325AA5" w:rsidR="008C2E38" w:rsidRPr="0065441A" w:rsidRDefault="008C2E38" w:rsidP="008C2E38">
          <w:pPr>
            <w:pStyle w:val="Kopfzeile"/>
            <w:jc w:val="right"/>
            <w:rPr>
              <w:rFonts w:cs="Segoe UI"/>
              <w:sz w:val="16"/>
              <w:szCs w:val="16"/>
            </w:rPr>
          </w:pPr>
          <w:r w:rsidRPr="0065441A">
            <w:rPr>
              <w:rFonts w:cs="Segoe UI"/>
              <w:sz w:val="16"/>
              <w:szCs w:val="16"/>
            </w:rPr>
            <w:t xml:space="preserve">Seite </w:t>
          </w:r>
          <w:r w:rsidRPr="0065441A">
            <w:rPr>
              <w:rFonts w:cs="Segoe UI"/>
              <w:sz w:val="16"/>
              <w:szCs w:val="16"/>
            </w:rPr>
            <w:fldChar w:fldCharType="begin"/>
          </w:r>
          <w:r w:rsidRPr="0065441A">
            <w:rPr>
              <w:rFonts w:cs="Segoe UI"/>
              <w:sz w:val="16"/>
              <w:szCs w:val="16"/>
            </w:rPr>
            <w:instrText xml:space="preserve"> PAGE </w:instrText>
          </w:r>
          <w:r w:rsidRPr="0065441A">
            <w:rPr>
              <w:rFonts w:cs="Segoe UI"/>
              <w:sz w:val="16"/>
              <w:szCs w:val="16"/>
            </w:rPr>
            <w:fldChar w:fldCharType="separate"/>
          </w:r>
          <w:r w:rsidRPr="0065441A">
            <w:rPr>
              <w:rFonts w:cs="Segoe UI"/>
              <w:sz w:val="16"/>
              <w:szCs w:val="16"/>
            </w:rPr>
            <w:t>4</w:t>
          </w:r>
          <w:r w:rsidRPr="0065441A">
            <w:rPr>
              <w:rFonts w:cs="Segoe UI"/>
              <w:sz w:val="16"/>
              <w:szCs w:val="16"/>
            </w:rPr>
            <w:fldChar w:fldCharType="end"/>
          </w:r>
          <w:r w:rsidRPr="0065441A">
            <w:rPr>
              <w:rFonts w:cs="Segoe UI"/>
              <w:sz w:val="16"/>
              <w:szCs w:val="16"/>
            </w:rPr>
            <w:t xml:space="preserve"> von </w:t>
          </w:r>
          <w:r w:rsidRPr="0065441A">
            <w:rPr>
              <w:rFonts w:cs="Segoe UI"/>
              <w:sz w:val="16"/>
              <w:szCs w:val="16"/>
            </w:rPr>
            <w:fldChar w:fldCharType="begin"/>
          </w:r>
          <w:r w:rsidRPr="0065441A">
            <w:rPr>
              <w:rFonts w:cs="Segoe UI"/>
              <w:sz w:val="16"/>
              <w:szCs w:val="16"/>
            </w:rPr>
            <w:instrText xml:space="preserve"> NUMPAGES </w:instrText>
          </w:r>
          <w:r w:rsidRPr="0065441A">
            <w:rPr>
              <w:rFonts w:cs="Segoe UI"/>
              <w:sz w:val="16"/>
              <w:szCs w:val="16"/>
            </w:rPr>
            <w:fldChar w:fldCharType="separate"/>
          </w:r>
          <w:r w:rsidRPr="0065441A">
            <w:rPr>
              <w:rFonts w:cs="Segoe UI"/>
              <w:sz w:val="16"/>
              <w:szCs w:val="16"/>
            </w:rPr>
            <w:t>45</w:t>
          </w:r>
          <w:r w:rsidRPr="0065441A">
            <w:rPr>
              <w:rFonts w:cs="Segoe UI"/>
              <w:sz w:val="16"/>
              <w:szCs w:val="16"/>
            </w:rPr>
            <w:fldChar w:fldCharType="end"/>
          </w:r>
        </w:p>
      </w:tc>
    </w:tr>
  </w:tbl>
  <w:p w14:paraId="014518DC" w14:textId="40CC68D9" w:rsidR="00126F05" w:rsidRPr="008C2E38" w:rsidRDefault="00126F05" w:rsidP="0065441A">
    <w:pPr>
      <w:pStyle w:val="Fuzeile"/>
      <w:rPr>
        <w:rFonts w:cs="Segoe UI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5C9B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anchor distT="0" distB="0" distL="114300" distR="114300" simplePos="0" relativeHeight="251659264" behindDoc="1" locked="0" layoutInCell="1" allowOverlap="1" wp14:anchorId="7C1F9647" wp14:editId="6F1EB8CE">
          <wp:simplePos x="0" y="0"/>
          <wp:positionH relativeFrom="margin">
            <wp:posOffset>0</wp:posOffset>
          </wp:positionH>
          <wp:positionV relativeFrom="paragraph">
            <wp:posOffset>-689610</wp:posOffset>
          </wp:positionV>
          <wp:extent cx="670561" cy="670561"/>
          <wp:effectExtent l="0" t="0" r="0" b="0"/>
          <wp:wrapNone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1E5D" w14:textId="77777777" w:rsidR="00590CCF" w:rsidRPr="008F001D" w:rsidRDefault="00590CCF">
      <w:r w:rsidRPr="008F001D">
        <w:separator/>
      </w:r>
    </w:p>
  </w:footnote>
  <w:footnote w:type="continuationSeparator" w:id="0">
    <w:p w14:paraId="04B0840C" w14:textId="77777777" w:rsidR="00590CCF" w:rsidRPr="008F001D" w:rsidRDefault="00590CCF">
      <w:r w:rsidRPr="008F001D">
        <w:continuationSeparator/>
      </w:r>
    </w:p>
  </w:footnote>
  <w:footnote w:type="continuationNotice" w:id="1">
    <w:p w14:paraId="11E96F55" w14:textId="77777777" w:rsidR="00590CCF" w:rsidRDefault="00590C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68"/>
      <w:gridCol w:w="5103"/>
      <w:gridCol w:w="2268"/>
    </w:tblGrid>
    <w:tr w:rsidR="004B4797" w:rsidRPr="004B4797" w14:paraId="41E2D256" w14:textId="77777777" w:rsidTr="008C2E38">
      <w:tc>
        <w:tcPr>
          <w:tcW w:w="2268" w:type="dxa"/>
        </w:tcPr>
        <w:p w14:paraId="0AECCC82" w14:textId="19F70258" w:rsidR="003E5CED" w:rsidRPr="004B4797" w:rsidRDefault="003E5CED">
          <w:pPr>
            <w:pStyle w:val="Kopfzeile"/>
            <w:rPr>
              <w:rFonts w:cs="Segoe UI"/>
              <w:sz w:val="16"/>
              <w:szCs w:val="16"/>
            </w:rPr>
          </w:pPr>
          <w:r w:rsidRPr="004B4797">
            <w:rPr>
              <w:rFonts w:cs="Segoe UI"/>
              <w:sz w:val="16"/>
              <w:szCs w:val="16"/>
            </w:rPr>
            <w:t>BBZW Sursee</w:t>
          </w:r>
        </w:p>
      </w:tc>
      <w:tc>
        <w:tcPr>
          <w:tcW w:w="5103" w:type="dxa"/>
        </w:tcPr>
        <w:p w14:paraId="396E59B0" w14:textId="649D27C7" w:rsidR="005A579C" w:rsidRPr="004B4797" w:rsidRDefault="003E5CED" w:rsidP="005A579C">
          <w:pPr>
            <w:pStyle w:val="Kopfzeile"/>
            <w:jc w:val="center"/>
            <w:rPr>
              <w:rFonts w:cs="Segoe UI"/>
              <w:sz w:val="16"/>
              <w:szCs w:val="16"/>
            </w:rPr>
          </w:pPr>
          <w:r w:rsidRPr="004B4797">
            <w:rPr>
              <w:rFonts w:cs="Segoe UI"/>
              <w:sz w:val="16"/>
              <w:szCs w:val="16"/>
            </w:rPr>
            <w:t>Modul 1</w:t>
          </w:r>
          <w:r w:rsidR="00A8303F">
            <w:rPr>
              <w:rFonts w:cs="Segoe UI"/>
              <w:sz w:val="16"/>
              <w:szCs w:val="16"/>
            </w:rPr>
            <w:t>17</w:t>
          </w:r>
          <w:r w:rsidRPr="004B4797">
            <w:rPr>
              <w:rFonts w:cs="Segoe UI"/>
              <w:sz w:val="16"/>
              <w:szCs w:val="16"/>
            </w:rPr>
            <w:t xml:space="preserve"> – Block </w:t>
          </w:r>
          <w:r w:rsidR="005A579C">
            <w:rPr>
              <w:rFonts w:cs="Segoe UI"/>
              <w:sz w:val="16"/>
              <w:szCs w:val="16"/>
            </w:rPr>
            <w:t>6</w:t>
          </w:r>
          <w:r w:rsidRPr="004B4797">
            <w:rPr>
              <w:rFonts w:cs="Segoe UI"/>
              <w:sz w:val="16"/>
              <w:szCs w:val="16"/>
            </w:rPr>
            <w:t xml:space="preserve">: </w:t>
          </w:r>
          <w:r w:rsidR="005A579C">
            <w:rPr>
              <w:rFonts w:cs="Segoe UI"/>
              <w:sz w:val="16"/>
              <w:szCs w:val="16"/>
            </w:rPr>
            <w:t>IP</w:t>
          </w:r>
          <w:r w:rsidR="00D1278A">
            <w:rPr>
              <w:rFonts w:cs="Segoe UI"/>
              <w:sz w:val="16"/>
              <w:szCs w:val="16"/>
            </w:rPr>
            <w:t xml:space="preserve"> und </w:t>
          </w:r>
          <w:r w:rsidR="005A579C">
            <w:rPr>
              <w:rFonts w:cs="Segoe UI"/>
              <w:sz w:val="16"/>
              <w:szCs w:val="16"/>
            </w:rPr>
            <w:t>Router</w:t>
          </w:r>
        </w:p>
      </w:tc>
      <w:tc>
        <w:tcPr>
          <w:tcW w:w="2268" w:type="dxa"/>
        </w:tcPr>
        <w:p w14:paraId="59739332" w14:textId="17B67E30" w:rsidR="003E5CED" w:rsidRPr="004B4797" w:rsidRDefault="003E5CED" w:rsidP="003E5CED">
          <w:pPr>
            <w:pStyle w:val="Kopfzeile"/>
            <w:jc w:val="right"/>
            <w:rPr>
              <w:rFonts w:cs="Segoe UI"/>
              <w:sz w:val="16"/>
              <w:szCs w:val="16"/>
            </w:rPr>
          </w:pPr>
          <w:r w:rsidRPr="004B4797">
            <w:rPr>
              <w:rFonts w:cs="Segoe UI"/>
              <w:sz w:val="16"/>
              <w:szCs w:val="16"/>
            </w:rPr>
            <w:t>Fachbereich Informatik</w:t>
          </w:r>
        </w:p>
      </w:tc>
    </w:tr>
  </w:tbl>
  <w:p w14:paraId="36FEE2D1" w14:textId="77777777" w:rsidR="0065441A" w:rsidRPr="003E5CED" w:rsidRDefault="0065441A" w:rsidP="00FB3EF4">
    <w:pPr>
      <w:pStyle w:val="Kopfzeile"/>
      <w:rPr>
        <w:rFonts w:cs="Segoe UI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6DEC" w14:textId="77777777" w:rsidR="00F600D6" w:rsidRPr="003E5CED" w:rsidRDefault="00F600D6" w:rsidP="004C428C">
    <w:pPr>
      <w:spacing w:before="1000" w:after="800"/>
      <w:rPr>
        <w:rFonts w:cs="Segoe UI"/>
        <w:b/>
        <w:bCs/>
        <w:szCs w:val="20"/>
      </w:rPr>
    </w:pPr>
    <w:r w:rsidRPr="003E5CED">
      <w:rPr>
        <w:rFonts w:cs="Segoe UI"/>
        <w:b/>
        <w:bCs/>
        <w:noProof/>
        <w:szCs w:val="20"/>
      </w:rPr>
      <w:drawing>
        <wp:anchor distT="0" distB="0" distL="114300" distR="114300" simplePos="0" relativeHeight="251657216" behindDoc="1" locked="1" layoutInCell="1" allowOverlap="1" wp14:anchorId="5611B2FD" wp14:editId="6854526B">
          <wp:simplePos x="0" y="0"/>
          <wp:positionH relativeFrom="page">
            <wp:posOffset>-352425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5CED">
      <w:rPr>
        <w:rFonts w:cs="Segoe UI"/>
        <w:b/>
        <w:bCs/>
        <w:szCs w:val="20"/>
      </w:rPr>
      <w:t>Berufsbildungszentrum Wirtschaft, Informatik und Technik</w:t>
    </w:r>
    <w:r w:rsidR="00FD4AE8" w:rsidRPr="003E5CED">
      <w:rPr>
        <w:rFonts w:cs="Segoe UI"/>
        <w:b/>
        <w:bCs/>
        <w:szCs w:val="20"/>
      </w:rPr>
      <w:t xml:space="preserve"> – </w:t>
    </w:r>
    <w:r w:rsidR="00A0514E" w:rsidRPr="003E5CED">
      <w:rPr>
        <w:rFonts w:cs="Segoe UI"/>
        <w:b/>
        <w:bCs/>
        <w:szCs w:val="20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56C66F6A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AF220FA"/>
    <w:multiLevelType w:val="hybridMultilevel"/>
    <w:tmpl w:val="A0AEA96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BD9"/>
    <w:multiLevelType w:val="hybridMultilevel"/>
    <w:tmpl w:val="FD10068C"/>
    <w:lvl w:ilvl="0" w:tplc="8026A55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AE9D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7EA23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BCE0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3A93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7CA8E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E493C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1E3B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7CA8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142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502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862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222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582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1942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302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662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022" w:hanging="360"/>
      </w:pPr>
      <w:rPr>
        <w:rFonts w:ascii="Arial" w:hAnsi="Arial" w:hint="default"/>
        <w:color w:val="auto"/>
        <w:sz w:val="22"/>
      </w:rPr>
    </w:lvl>
  </w:abstractNum>
  <w:abstractNum w:abstractNumId="4" w15:restartNumberingAfterBreak="0">
    <w:nsid w:val="1BE37CE5"/>
    <w:multiLevelType w:val="multilevel"/>
    <w:tmpl w:val="5EB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75902"/>
    <w:multiLevelType w:val="hybridMultilevel"/>
    <w:tmpl w:val="C00C2BA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4A6A42"/>
    <w:multiLevelType w:val="hybridMultilevel"/>
    <w:tmpl w:val="2304DC7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F0384"/>
    <w:multiLevelType w:val="hybridMultilevel"/>
    <w:tmpl w:val="FC805BC8"/>
    <w:lvl w:ilvl="0" w:tplc="978085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7EAE3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56A40C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E0B9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4232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9CACC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9EB95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00BF7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928D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9" w15:restartNumberingAfterBreak="0">
    <w:nsid w:val="2ECB50A8"/>
    <w:multiLevelType w:val="multilevel"/>
    <w:tmpl w:val="53402C48"/>
    <w:styleLink w:val="FormatvorlageNummerierteListe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0" w15:restartNumberingAfterBreak="0">
    <w:nsid w:val="302B19B1"/>
    <w:multiLevelType w:val="hybridMultilevel"/>
    <w:tmpl w:val="BFF0CF4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5202EB"/>
    <w:multiLevelType w:val="hybridMultilevel"/>
    <w:tmpl w:val="2EA4CE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F47EB"/>
    <w:multiLevelType w:val="hybridMultilevel"/>
    <w:tmpl w:val="7A78B4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D70D7"/>
    <w:multiLevelType w:val="multilevel"/>
    <w:tmpl w:val="5A7A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5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6" w15:restartNumberingAfterBreak="0">
    <w:nsid w:val="4320697C"/>
    <w:multiLevelType w:val="multilevel"/>
    <w:tmpl w:val="297A7EB0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CEA716F"/>
    <w:multiLevelType w:val="multilevel"/>
    <w:tmpl w:val="15A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C37B3"/>
    <w:multiLevelType w:val="multilevel"/>
    <w:tmpl w:val="2B9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6314C"/>
    <w:multiLevelType w:val="hybridMultilevel"/>
    <w:tmpl w:val="C66486F4"/>
    <w:lvl w:ilvl="0" w:tplc="A94431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9CCA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02E8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AC66C5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E8AF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AA8C2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A637D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7E06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90445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21A74E0"/>
    <w:multiLevelType w:val="multilevel"/>
    <w:tmpl w:val="164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BF76ECF"/>
    <w:multiLevelType w:val="hybridMultilevel"/>
    <w:tmpl w:val="ECE218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C0A00">
      <w:numFmt w:val="bullet"/>
      <w:lvlText w:val="-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104F"/>
    <w:multiLevelType w:val="multilevel"/>
    <w:tmpl w:val="AC2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911C9"/>
    <w:multiLevelType w:val="multilevel"/>
    <w:tmpl w:val="115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61C19"/>
    <w:multiLevelType w:val="hybridMultilevel"/>
    <w:tmpl w:val="628894FA"/>
    <w:lvl w:ilvl="0" w:tplc="B8A401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CF63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CE42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7C49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4640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0684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30C1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180A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7028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C9322DA"/>
    <w:multiLevelType w:val="hybridMultilevel"/>
    <w:tmpl w:val="9410941C"/>
    <w:lvl w:ilvl="0" w:tplc="9CCA8D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08CD5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F6CB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34F3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C4E2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2803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2E81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B8A9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64E3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C214D"/>
    <w:multiLevelType w:val="hybridMultilevel"/>
    <w:tmpl w:val="279CEE28"/>
    <w:lvl w:ilvl="0" w:tplc="A7645938">
      <w:start w:val="19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D1F3D"/>
    <w:multiLevelType w:val="multilevel"/>
    <w:tmpl w:val="3D0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0E1F0D"/>
    <w:multiLevelType w:val="multilevel"/>
    <w:tmpl w:val="D51A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711A25"/>
    <w:multiLevelType w:val="multilevel"/>
    <w:tmpl w:val="72A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46AB0"/>
    <w:multiLevelType w:val="hybridMultilevel"/>
    <w:tmpl w:val="DDEA03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815077">
    <w:abstractNumId w:val="15"/>
  </w:num>
  <w:num w:numId="2" w16cid:durableId="608195706">
    <w:abstractNumId w:val="14"/>
  </w:num>
  <w:num w:numId="3" w16cid:durableId="1930194288">
    <w:abstractNumId w:val="16"/>
  </w:num>
  <w:num w:numId="4" w16cid:durableId="1711957548">
    <w:abstractNumId w:val="3"/>
  </w:num>
  <w:num w:numId="5" w16cid:durableId="4473141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21985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2065862">
    <w:abstractNumId w:val="9"/>
  </w:num>
  <w:num w:numId="8" w16cid:durableId="48575370">
    <w:abstractNumId w:val="13"/>
  </w:num>
  <w:num w:numId="9" w16cid:durableId="2019696719">
    <w:abstractNumId w:val="28"/>
  </w:num>
  <w:num w:numId="10" w16cid:durableId="999579349">
    <w:abstractNumId w:val="31"/>
  </w:num>
  <w:num w:numId="11" w16cid:durableId="1152523831">
    <w:abstractNumId w:val="22"/>
  </w:num>
  <w:num w:numId="12" w16cid:durableId="1118139354">
    <w:abstractNumId w:val="12"/>
  </w:num>
  <w:num w:numId="13" w16cid:durableId="1359503036">
    <w:abstractNumId w:val="5"/>
  </w:num>
  <w:num w:numId="14" w16cid:durableId="935478297">
    <w:abstractNumId w:val="10"/>
  </w:num>
  <w:num w:numId="15" w16cid:durableId="580992714">
    <w:abstractNumId w:val="1"/>
  </w:num>
  <w:num w:numId="16" w16cid:durableId="1735883547">
    <w:abstractNumId w:val="6"/>
  </w:num>
  <w:num w:numId="17" w16cid:durableId="1266965992">
    <w:abstractNumId w:val="24"/>
  </w:num>
  <w:num w:numId="18" w16cid:durableId="1259479852">
    <w:abstractNumId w:val="17"/>
  </w:num>
  <w:num w:numId="19" w16cid:durableId="351223129">
    <w:abstractNumId w:val="20"/>
  </w:num>
  <w:num w:numId="20" w16cid:durableId="1628006670">
    <w:abstractNumId w:val="18"/>
  </w:num>
  <w:num w:numId="21" w16cid:durableId="227738533">
    <w:abstractNumId w:val="4"/>
  </w:num>
  <w:num w:numId="22" w16cid:durableId="124740333">
    <w:abstractNumId w:val="23"/>
  </w:num>
  <w:num w:numId="23" w16cid:durableId="845368979">
    <w:abstractNumId w:val="29"/>
  </w:num>
  <w:num w:numId="24" w16cid:durableId="613439069">
    <w:abstractNumId w:val="7"/>
  </w:num>
  <w:num w:numId="25" w16cid:durableId="31880787">
    <w:abstractNumId w:val="11"/>
  </w:num>
  <w:num w:numId="26" w16cid:durableId="1500777492">
    <w:abstractNumId w:val="2"/>
  </w:num>
  <w:num w:numId="27" w16cid:durableId="123624221">
    <w:abstractNumId w:val="19"/>
  </w:num>
  <w:num w:numId="28" w16cid:durableId="1048915186">
    <w:abstractNumId w:val="0"/>
  </w:num>
  <w:num w:numId="29" w16cid:durableId="200828593">
    <w:abstractNumId w:val="30"/>
  </w:num>
  <w:num w:numId="30" w16cid:durableId="1480880313">
    <w:abstractNumId w:val="25"/>
  </w:num>
  <w:num w:numId="31" w16cid:durableId="2050109243">
    <w:abstractNumId w:val="26"/>
  </w:num>
  <w:num w:numId="32" w16cid:durableId="1165511489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3E5CED"/>
    <w:rsid w:val="000001B6"/>
    <w:rsid w:val="0000136B"/>
    <w:rsid w:val="00002DD6"/>
    <w:rsid w:val="000034A7"/>
    <w:rsid w:val="00003FC5"/>
    <w:rsid w:val="00006D2B"/>
    <w:rsid w:val="00016F3C"/>
    <w:rsid w:val="000171D8"/>
    <w:rsid w:val="000177C8"/>
    <w:rsid w:val="00023862"/>
    <w:rsid w:val="00025642"/>
    <w:rsid w:val="0002717F"/>
    <w:rsid w:val="00032250"/>
    <w:rsid w:val="00033EFE"/>
    <w:rsid w:val="00034EC1"/>
    <w:rsid w:val="00036403"/>
    <w:rsid w:val="0004173F"/>
    <w:rsid w:val="00042959"/>
    <w:rsid w:val="000449FD"/>
    <w:rsid w:val="00044BD9"/>
    <w:rsid w:val="00044D22"/>
    <w:rsid w:val="000454A9"/>
    <w:rsid w:val="0004567B"/>
    <w:rsid w:val="000504BA"/>
    <w:rsid w:val="00053C72"/>
    <w:rsid w:val="00056915"/>
    <w:rsid w:val="0005719F"/>
    <w:rsid w:val="00063BE9"/>
    <w:rsid w:val="0007069A"/>
    <w:rsid w:val="00070E29"/>
    <w:rsid w:val="00072F59"/>
    <w:rsid w:val="00074ED2"/>
    <w:rsid w:val="00075FFA"/>
    <w:rsid w:val="00080CD2"/>
    <w:rsid w:val="00085C00"/>
    <w:rsid w:val="00085D49"/>
    <w:rsid w:val="0008645A"/>
    <w:rsid w:val="00090052"/>
    <w:rsid w:val="00092FD1"/>
    <w:rsid w:val="00094003"/>
    <w:rsid w:val="000946B8"/>
    <w:rsid w:val="00095D55"/>
    <w:rsid w:val="000A38E6"/>
    <w:rsid w:val="000A3D1E"/>
    <w:rsid w:val="000A43AE"/>
    <w:rsid w:val="000A46A0"/>
    <w:rsid w:val="000A5134"/>
    <w:rsid w:val="000A62F1"/>
    <w:rsid w:val="000A7669"/>
    <w:rsid w:val="000A7696"/>
    <w:rsid w:val="000A779D"/>
    <w:rsid w:val="000B0F9B"/>
    <w:rsid w:val="000B11F0"/>
    <w:rsid w:val="000B1BD4"/>
    <w:rsid w:val="000B2C42"/>
    <w:rsid w:val="000B33A8"/>
    <w:rsid w:val="000B4156"/>
    <w:rsid w:val="000B6CCF"/>
    <w:rsid w:val="000C0CA1"/>
    <w:rsid w:val="000C109A"/>
    <w:rsid w:val="000C257F"/>
    <w:rsid w:val="000C2C8F"/>
    <w:rsid w:val="000C52A2"/>
    <w:rsid w:val="000C5953"/>
    <w:rsid w:val="000D3F77"/>
    <w:rsid w:val="000D4DC3"/>
    <w:rsid w:val="000D7159"/>
    <w:rsid w:val="000E20BF"/>
    <w:rsid w:val="000E3639"/>
    <w:rsid w:val="000E36C9"/>
    <w:rsid w:val="000E7AE1"/>
    <w:rsid w:val="000F216E"/>
    <w:rsid w:val="000F59F0"/>
    <w:rsid w:val="000F7348"/>
    <w:rsid w:val="000F78AE"/>
    <w:rsid w:val="00101F2F"/>
    <w:rsid w:val="00102620"/>
    <w:rsid w:val="00104FEC"/>
    <w:rsid w:val="00105B57"/>
    <w:rsid w:val="0011152B"/>
    <w:rsid w:val="0011225C"/>
    <w:rsid w:val="00113AC0"/>
    <w:rsid w:val="00116053"/>
    <w:rsid w:val="001206BC"/>
    <w:rsid w:val="0012300F"/>
    <w:rsid w:val="00123F73"/>
    <w:rsid w:val="0012433C"/>
    <w:rsid w:val="00125543"/>
    <w:rsid w:val="00126F05"/>
    <w:rsid w:val="00127800"/>
    <w:rsid w:val="00131D74"/>
    <w:rsid w:val="00134E99"/>
    <w:rsid w:val="00135EDB"/>
    <w:rsid w:val="00136714"/>
    <w:rsid w:val="001379F5"/>
    <w:rsid w:val="00137C13"/>
    <w:rsid w:val="00137E86"/>
    <w:rsid w:val="00141C3D"/>
    <w:rsid w:val="00143A7C"/>
    <w:rsid w:val="00143CBB"/>
    <w:rsid w:val="0015074C"/>
    <w:rsid w:val="00151F14"/>
    <w:rsid w:val="00153D20"/>
    <w:rsid w:val="001572A4"/>
    <w:rsid w:val="001574B4"/>
    <w:rsid w:val="00161FAE"/>
    <w:rsid w:val="00164651"/>
    <w:rsid w:val="001649B5"/>
    <w:rsid w:val="0016715B"/>
    <w:rsid w:val="00167B7E"/>
    <w:rsid w:val="00170190"/>
    <w:rsid w:val="001703DA"/>
    <w:rsid w:val="0017062A"/>
    <w:rsid w:val="00170D0D"/>
    <w:rsid w:val="00170DDC"/>
    <w:rsid w:val="001714F2"/>
    <w:rsid w:val="0017239E"/>
    <w:rsid w:val="00173DD1"/>
    <w:rsid w:val="00174259"/>
    <w:rsid w:val="00176B5D"/>
    <w:rsid w:val="00176D01"/>
    <w:rsid w:val="001850F9"/>
    <w:rsid w:val="00186F85"/>
    <w:rsid w:val="00192BED"/>
    <w:rsid w:val="001951DD"/>
    <w:rsid w:val="00196687"/>
    <w:rsid w:val="001A19F5"/>
    <w:rsid w:val="001A2620"/>
    <w:rsid w:val="001A39C1"/>
    <w:rsid w:val="001A449A"/>
    <w:rsid w:val="001A459E"/>
    <w:rsid w:val="001A477D"/>
    <w:rsid w:val="001A51D1"/>
    <w:rsid w:val="001A5274"/>
    <w:rsid w:val="001A6848"/>
    <w:rsid w:val="001B4019"/>
    <w:rsid w:val="001B758B"/>
    <w:rsid w:val="001B78F6"/>
    <w:rsid w:val="001C379B"/>
    <w:rsid w:val="001C44EE"/>
    <w:rsid w:val="001C632B"/>
    <w:rsid w:val="001C6536"/>
    <w:rsid w:val="001C7B9D"/>
    <w:rsid w:val="001D113E"/>
    <w:rsid w:val="001D11EF"/>
    <w:rsid w:val="001D2A34"/>
    <w:rsid w:val="001D3D8F"/>
    <w:rsid w:val="001D69F1"/>
    <w:rsid w:val="001E2001"/>
    <w:rsid w:val="001E3907"/>
    <w:rsid w:val="001E3996"/>
    <w:rsid w:val="001F06C6"/>
    <w:rsid w:val="001F17C0"/>
    <w:rsid w:val="001F706A"/>
    <w:rsid w:val="00200038"/>
    <w:rsid w:val="00202732"/>
    <w:rsid w:val="0020425D"/>
    <w:rsid w:val="00205E91"/>
    <w:rsid w:val="00211757"/>
    <w:rsid w:val="0021294D"/>
    <w:rsid w:val="00213023"/>
    <w:rsid w:val="00222E07"/>
    <w:rsid w:val="00224282"/>
    <w:rsid w:val="0022521C"/>
    <w:rsid w:val="00230248"/>
    <w:rsid w:val="002312FC"/>
    <w:rsid w:val="00233EEF"/>
    <w:rsid w:val="00236FDD"/>
    <w:rsid w:val="00237E67"/>
    <w:rsid w:val="002407D9"/>
    <w:rsid w:val="00242054"/>
    <w:rsid w:val="00244FBB"/>
    <w:rsid w:val="0024549B"/>
    <w:rsid w:val="0024560D"/>
    <w:rsid w:val="0024573D"/>
    <w:rsid w:val="002469A7"/>
    <w:rsid w:val="00250D81"/>
    <w:rsid w:val="00252FF7"/>
    <w:rsid w:val="00254881"/>
    <w:rsid w:val="00261056"/>
    <w:rsid w:val="00261089"/>
    <w:rsid w:val="002622B5"/>
    <w:rsid w:val="0026362E"/>
    <w:rsid w:val="00263810"/>
    <w:rsid w:val="00263D80"/>
    <w:rsid w:val="002645B9"/>
    <w:rsid w:val="002705F2"/>
    <w:rsid w:val="00271E5A"/>
    <w:rsid w:val="0027360B"/>
    <w:rsid w:val="00274383"/>
    <w:rsid w:val="0027490D"/>
    <w:rsid w:val="0027612F"/>
    <w:rsid w:val="0027646F"/>
    <w:rsid w:val="00276627"/>
    <w:rsid w:val="00276BA2"/>
    <w:rsid w:val="002812A8"/>
    <w:rsid w:val="00281E5F"/>
    <w:rsid w:val="002826C1"/>
    <w:rsid w:val="00283799"/>
    <w:rsid w:val="002841BD"/>
    <w:rsid w:val="00285C59"/>
    <w:rsid w:val="002902E5"/>
    <w:rsid w:val="002945CF"/>
    <w:rsid w:val="002953FB"/>
    <w:rsid w:val="002972CC"/>
    <w:rsid w:val="002A30E0"/>
    <w:rsid w:val="002A39E3"/>
    <w:rsid w:val="002A7807"/>
    <w:rsid w:val="002B09C4"/>
    <w:rsid w:val="002B3470"/>
    <w:rsid w:val="002B3F0C"/>
    <w:rsid w:val="002B4479"/>
    <w:rsid w:val="002B54E1"/>
    <w:rsid w:val="002B5B89"/>
    <w:rsid w:val="002B753D"/>
    <w:rsid w:val="002C0579"/>
    <w:rsid w:val="002C235E"/>
    <w:rsid w:val="002C28CC"/>
    <w:rsid w:val="002C28D7"/>
    <w:rsid w:val="002C297A"/>
    <w:rsid w:val="002C3A0D"/>
    <w:rsid w:val="002C5239"/>
    <w:rsid w:val="002D04BF"/>
    <w:rsid w:val="002D168A"/>
    <w:rsid w:val="002D2D68"/>
    <w:rsid w:val="002D43FD"/>
    <w:rsid w:val="002D5BCC"/>
    <w:rsid w:val="002E0FC2"/>
    <w:rsid w:val="002E29C5"/>
    <w:rsid w:val="002E3F9E"/>
    <w:rsid w:val="002E3FF0"/>
    <w:rsid w:val="002E4989"/>
    <w:rsid w:val="002E4E73"/>
    <w:rsid w:val="002F0D46"/>
    <w:rsid w:val="002F2217"/>
    <w:rsid w:val="002F3EF3"/>
    <w:rsid w:val="002F5035"/>
    <w:rsid w:val="00304FF6"/>
    <w:rsid w:val="00306536"/>
    <w:rsid w:val="00310B08"/>
    <w:rsid w:val="0032035F"/>
    <w:rsid w:val="00320A02"/>
    <w:rsid w:val="00322E36"/>
    <w:rsid w:val="00324CD4"/>
    <w:rsid w:val="00327C61"/>
    <w:rsid w:val="003328D4"/>
    <w:rsid w:val="00334C29"/>
    <w:rsid w:val="003403C1"/>
    <w:rsid w:val="003403C3"/>
    <w:rsid w:val="003413F0"/>
    <w:rsid w:val="00343A3E"/>
    <w:rsid w:val="003463D5"/>
    <w:rsid w:val="003466E7"/>
    <w:rsid w:val="00347AEC"/>
    <w:rsid w:val="00350983"/>
    <w:rsid w:val="00350C87"/>
    <w:rsid w:val="003514A5"/>
    <w:rsid w:val="0035257E"/>
    <w:rsid w:val="0035461D"/>
    <w:rsid w:val="00355BF0"/>
    <w:rsid w:val="00357DF5"/>
    <w:rsid w:val="003603AF"/>
    <w:rsid w:val="00362BEF"/>
    <w:rsid w:val="00362E8F"/>
    <w:rsid w:val="00363BB4"/>
    <w:rsid w:val="00364625"/>
    <w:rsid w:val="00364F5C"/>
    <w:rsid w:val="0036769A"/>
    <w:rsid w:val="00367E44"/>
    <w:rsid w:val="00372D87"/>
    <w:rsid w:val="00375585"/>
    <w:rsid w:val="00375A08"/>
    <w:rsid w:val="00375A96"/>
    <w:rsid w:val="003812B9"/>
    <w:rsid w:val="00381847"/>
    <w:rsid w:val="0038369F"/>
    <w:rsid w:val="00384B43"/>
    <w:rsid w:val="00387D31"/>
    <w:rsid w:val="0039032D"/>
    <w:rsid w:val="00391028"/>
    <w:rsid w:val="0039172A"/>
    <w:rsid w:val="003922F3"/>
    <w:rsid w:val="003931D1"/>
    <w:rsid w:val="00395789"/>
    <w:rsid w:val="00396678"/>
    <w:rsid w:val="003A229F"/>
    <w:rsid w:val="003A56AE"/>
    <w:rsid w:val="003A712C"/>
    <w:rsid w:val="003B06B1"/>
    <w:rsid w:val="003B1B5D"/>
    <w:rsid w:val="003B3744"/>
    <w:rsid w:val="003B5388"/>
    <w:rsid w:val="003B73C9"/>
    <w:rsid w:val="003C0077"/>
    <w:rsid w:val="003C0AE8"/>
    <w:rsid w:val="003C1110"/>
    <w:rsid w:val="003C229D"/>
    <w:rsid w:val="003C2886"/>
    <w:rsid w:val="003C67F5"/>
    <w:rsid w:val="003D03EC"/>
    <w:rsid w:val="003D134F"/>
    <w:rsid w:val="003D1F44"/>
    <w:rsid w:val="003D34AE"/>
    <w:rsid w:val="003E2622"/>
    <w:rsid w:val="003E3CDD"/>
    <w:rsid w:val="003E42D3"/>
    <w:rsid w:val="003E5CED"/>
    <w:rsid w:val="003E6A37"/>
    <w:rsid w:val="003F0194"/>
    <w:rsid w:val="003F52C6"/>
    <w:rsid w:val="003F5B03"/>
    <w:rsid w:val="00404C5C"/>
    <w:rsid w:val="00405547"/>
    <w:rsid w:val="00407049"/>
    <w:rsid w:val="00414AD6"/>
    <w:rsid w:val="0042065C"/>
    <w:rsid w:val="00420806"/>
    <w:rsid w:val="00421576"/>
    <w:rsid w:val="00421AD5"/>
    <w:rsid w:val="00422422"/>
    <w:rsid w:val="0042563F"/>
    <w:rsid w:val="00426040"/>
    <w:rsid w:val="00427375"/>
    <w:rsid w:val="00430AC0"/>
    <w:rsid w:val="00430BAA"/>
    <w:rsid w:val="00433754"/>
    <w:rsid w:val="00434EA2"/>
    <w:rsid w:val="00434F10"/>
    <w:rsid w:val="0043590E"/>
    <w:rsid w:val="0043774F"/>
    <w:rsid w:val="00441336"/>
    <w:rsid w:val="00444606"/>
    <w:rsid w:val="004456EA"/>
    <w:rsid w:val="004519B0"/>
    <w:rsid w:val="00455AD8"/>
    <w:rsid w:val="00460392"/>
    <w:rsid w:val="004617A2"/>
    <w:rsid w:val="00463276"/>
    <w:rsid w:val="00463342"/>
    <w:rsid w:val="004647A3"/>
    <w:rsid w:val="0047219A"/>
    <w:rsid w:val="00473B41"/>
    <w:rsid w:val="00473DA5"/>
    <w:rsid w:val="00476E12"/>
    <w:rsid w:val="0048089C"/>
    <w:rsid w:val="004810F7"/>
    <w:rsid w:val="00482A66"/>
    <w:rsid w:val="004839E8"/>
    <w:rsid w:val="00491E4B"/>
    <w:rsid w:val="004930DC"/>
    <w:rsid w:val="00493DB4"/>
    <w:rsid w:val="0049618B"/>
    <w:rsid w:val="00496E38"/>
    <w:rsid w:val="004A1869"/>
    <w:rsid w:val="004A58E9"/>
    <w:rsid w:val="004A788A"/>
    <w:rsid w:val="004A7928"/>
    <w:rsid w:val="004B0150"/>
    <w:rsid w:val="004B0D44"/>
    <w:rsid w:val="004B140E"/>
    <w:rsid w:val="004B3395"/>
    <w:rsid w:val="004B433D"/>
    <w:rsid w:val="004B4797"/>
    <w:rsid w:val="004B6FCF"/>
    <w:rsid w:val="004B76B7"/>
    <w:rsid w:val="004C0B1E"/>
    <w:rsid w:val="004C1443"/>
    <w:rsid w:val="004C18D9"/>
    <w:rsid w:val="004C222E"/>
    <w:rsid w:val="004C428C"/>
    <w:rsid w:val="004C53D9"/>
    <w:rsid w:val="004C6A2E"/>
    <w:rsid w:val="004D688B"/>
    <w:rsid w:val="004E0443"/>
    <w:rsid w:val="004E1C83"/>
    <w:rsid w:val="004E1D89"/>
    <w:rsid w:val="004E21F6"/>
    <w:rsid w:val="004E2536"/>
    <w:rsid w:val="004E2C28"/>
    <w:rsid w:val="004E32C2"/>
    <w:rsid w:val="004E3574"/>
    <w:rsid w:val="004E4DEC"/>
    <w:rsid w:val="004E6620"/>
    <w:rsid w:val="004F12F9"/>
    <w:rsid w:val="004F17D6"/>
    <w:rsid w:val="004F1E9E"/>
    <w:rsid w:val="004F2A3E"/>
    <w:rsid w:val="004F34FA"/>
    <w:rsid w:val="004F43C7"/>
    <w:rsid w:val="005006D7"/>
    <w:rsid w:val="005016A6"/>
    <w:rsid w:val="00503583"/>
    <w:rsid w:val="00505C21"/>
    <w:rsid w:val="00506C76"/>
    <w:rsid w:val="0051144A"/>
    <w:rsid w:val="00517968"/>
    <w:rsid w:val="00522201"/>
    <w:rsid w:val="005225A3"/>
    <w:rsid w:val="00522F72"/>
    <w:rsid w:val="00523DE0"/>
    <w:rsid w:val="00524ED1"/>
    <w:rsid w:val="005251CA"/>
    <w:rsid w:val="00525740"/>
    <w:rsid w:val="00526514"/>
    <w:rsid w:val="00526B9E"/>
    <w:rsid w:val="00530C08"/>
    <w:rsid w:val="005327FE"/>
    <w:rsid w:val="00532F99"/>
    <w:rsid w:val="005339BE"/>
    <w:rsid w:val="005345A2"/>
    <w:rsid w:val="00535337"/>
    <w:rsid w:val="00535CA8"/>
    <w:rsid w:val="00536AAC"/>
    <w:rsid w:val="00536D11"/>
    <w:rsid w:val="005432B8"/>
    <w:rsid w:val="00547222"/>
    <w:rsid w:val="005500A8"/>
    <w:rsid w:val="00551068"/>
    <w:rsid w:val="00553101"/>
    <w:rsid w:val="00553921"/>
    <w:rsid w:val="0055539F"/>
    <w:rsid w:val="00560F88"/>
    <w:rsid w:val="005611ED"/>
    <w:rsid w:val="00562257"/>
    <w:rsid w:val="00566A31"/>
    <w:rsid w:val="00566C11"/>
    <w:rsid w:val="005718C8"/>
    <w:rsid w:val="005748E6"/>
    <w:rsid w:val="00575FE2"/>
    <w:rsid w:val="005762E5"/>
    <w:rsid w:val="0058294E"/>
    <w:rsid w:val="00587257"/>
    <w:rsid w:val="00590207"/>
    <w:rsid w:val="00590CCF"/>
    <w:rsid w:val="00592705"/>
    <w:rsid w:val="0059338C"/>
    <w:rsid w:val="005A0BDE"/>
    <w:rsid w:val="005A2350"/>
    <w:rsid w:val="005A2526"/>
    <w:rsid w:val="005A315B"/>
    <w:rsid w:val="005A32B8"/>
    <w:rsid w:val="005A579C"/>
    <w:rsid w:val="005A6BCF"/>
    <w:rsid w:val="005A6E24"/>
    <w:rsid w:val="005A7FBC"/>
    <w:rsid w:val="005B1478"/>
    <w:rsid w:val="005B1B8F"/>
    <w:rsid w:val="005B1F38"/>
    <w:rsid w:val="005B3A1B"/>
    <w:rsid w:val="005B5F2F"/>
    <w:rsid w:val="005C0CEF"/>
    <w:rsid w:val="005C0FDD"/>
    <w:rsid w:val="005C11C2"/>
    <w:rsid w:val="005C2164"/>
    <w:rsid w:val="005C2B69"/>
    <w:rsid w:val="005C3B97"/>
    <w:rsid w:val="005C3F69"/>
    <w:rsid w:val="005C4BEA"/>
    <w:rsid w:val="005C5DDA"/>
    <w:rsid w:val="005C6012"/>
    <w:rsid w:val="005C77AC"/>
    <w:rsid w:val="005D12F2"/>
    <w:rsid w:val="005D1EEE"/>
    <w:rsid w:val="005D2154"/>
    <w:rsid w:val="005D23DC"/>
    <w:rsid w:val="005D23EA"/>
    <w:rsid w:val="005D26FE"/>
    <w:rsid w:val="005D2F27"/>
    <w:rsid w:val="005D4BF4"/>
    <w:rsid w:val="005D5F79"/>
    <w:rsid w:val="005E399A"/>
    <w:rsid w:val="005E45D9"/>
    <w:rsid w:val="005E651F"/>
    <w:rsid w:val="005F474B"/>
    <w:rsid w:val="005F4A19"/>
    <w:rsid w:val="005F5107"/>
    <w:rsid w:val="005F672F"/>
    <w:rsid w:val="005F6973"/>
    <w:rsid w:val="00602423"/>
    <w:rsid w:val="00604473"/>
    <w:rsid w:val="00604799"/>
    <w:rsid w:val="00604D2C"/>
    <w:rsid w:val="00604D5C"/>
    <w:rsid w:val="0060626B"/>
    <w:rsid w:val="00607020"/>
    <w:rsid w:val="00607CAB"/>
    <w:rsid w:val="00612C5A"/>
    <w:rsid w:val="0061393C"/>
    <w:rsid w:val="00614063"/>
    <w:rsid w:val="00616075"/>
    <w:rsid w:val="00616536"/>
    <w:rsid w:val="00621759"/>
    <w:rsid w:val="00623535"/>
    <w:rsid w:val="00623CEE"/>
    <w:rsid w:val="00635298"/>
    <w:rsid w:val="00635D19"/>
    <w:rsid w:val="006370E3"/>
    <w:rsid w:val="00637457"/>
    <w:rsid w:val="0064065C"/>
    <w:rsid w:val="00640A4F"/>
    <w:rsid w:val="00640C5B"/>
    <w:rsid w:val="00643FC9"/>
    <w:rsid w:val="0064435F"/>
    <w:rsid w:val="00651CD5"/>
    <w:rsid w:val="00652A84"/>
    <w:rsid w:val="0065441A"/>
    <w:rsid w:val="006574A2"/>
    <w:rsid w:val="00657BCD"/>
    <w:rsid w:val="00665241"/>
    <w:rsid w:val="0066558E"/>
    <w:rsid w:val="00666BB3"/>
    <w:rsid w:val="006722B2"/>
    <w:rsid w:val="006745DA"/>
    <w:rsid w:val="006753AE"/>
    <w:rsid w:val="00675CB9"/>
    <w:rsid w:val="00676CF7"/>
    <w:rsid w:val="00681B21"/>
    <w:rsid w:val="00682EB8"/>
    <w:rsid w:val="00683265"/>
    <w:rsid w:val="00683979"/>
    <w:rsid w:val="00683A0B"/>
    <w:rsid w:val="00687362"/>
    <w:rsid w:val="00687556"/>
    <w:rsid w:val="00691494"/>
    <w:rsid w:val="0069297F"/>
    <w:rsid w:val="00693122"/>
    <w:rsid w:val="00694A64"/>
    <w:rsid w:val="006956F0"/>
    <w:rsid w:val="006A2027"/>
    <w:rsid w:val="006A4027"/>
    <w:rsid w:val="006A4865"/>
    <w:rsid w:val="006A646E"/>
    <w:rsid w:val="006A7492"/>
    <w:rsid w:val="006A798D"/>
    <w:rsid w:val="006B0590"/>
    <w:rsid w:val="006B0D46"/>
    <w:rsid w:val="006B1B3D"/>
    <w:rsid w:val="006B209F"/>
    <w:rsid w:val="006B26BF"/>
    <w:rsid w:val="006B3C96"/>
    <w:rsid w:val="006B46B9"/>
    <w:rsid w:val="006B6CED"/>
    <w:rsid w:val="006C1330"/>
    <w:rsid w:val="006C233B"/>
    <w:rsid w:val="006C29D6"/>
    <w:rsid w:val="006C4F10"/>
    <w:rsid w:val="006C65E7"/>
    <w:rsid w:val="006C67A1"/>
    <w:rsid w:val="006D03A3"/>
    <w:rsid w:val="006D5026"/>
    <w:rsid w:val="006D7029"/>
    <w:rsid w:val="006E05B9"/>
    <w:rsid w:val="006E0ADA"/>
    <w:rsid w:val="006E16E0"/>
    <w:rsid w:val="006E3ED2"/>
    <w:rsid w:val="006E76FF"/>
    <w:rsid w:val="006E7750"/>
    <w:rsid w:val="006F0205"/>
    <w:rsid w:val="006F023E"/>
    <w:rsid w:val="006F042F"/>
    <w:rsid w:val="006F143D"/>
    <w:rsid w:val="006F214A"/>
    <w:rsid w:val="006F3AC7"/>
    <w:rsid w:val="006F5391"/>
    <w:rsid w:val="0070083A"/>
    <w:rsid w:val="00702BA8"/>
    <w:rsid w:val="00705767"/>
    <w:rsid w:val="00707FFE"/>
    <w:rsid w:val="007122BE"/>
    <w:rsid w:val="007132E2"/>
    <w:rsid w:val="00713961"/>
    <w:rsid w:val="00714CBF"/>
    <w:rsid w:val="0071577B"/>
    <w:rsid w:val="00716E11"/>
    <w:rsid w:val="00720415"/>
    <w:rsid w:val="00720C31"/>
    <w:rsid w:val="007219A6"/>
    <w:rsid w:val="00722192"/>
    <w:rsid w:val="007228A8"/>
    <w:rsid w:val="00723356"/>
    <w:rsid w:val="00727A3B"/>
    <w:rsid w:val="00731184"/>
    <w:rsid w:val="00733B84"/>
    <w:rsid w:val="00734709"/>
    <w:rsid w:val="00735F0C"/>
    <w:rsid w:val="00737A62"/>
    <w:rsid w:val="00737B00"/>
    <w:rsid w:val="00740863"/>
    <w:rsid w:val="00740B24"/>
    <w:rsid w:val="00740EE4"/>
    <w:rsid w:val="007417EC"/>
    <w:rsid w:val="00742002"/>
    <w:rsid w:val="00742BDB"/>
    <w:rsid w:val="00743EC4"/>
    <w:rsid w:val="007451E1"/>
    <w:rsid w:val="00746704"/>
    <w:rsid w:val="00746EB9"/>
    <w:rsid w:val="00751013"/>
    <w:rsid w:val="00752C3E"/>
    <w:rsid w:val="007540CE"/>
    <w:rsid w:val="0075609E"/>
    <w:rsid w:val="00756C28"/>
    <w:rsid w:val="00760828"/>
    <w:rsid w:val="007615EB"/>
    <w:rsid w:val="007649A4"/>
    <w:rsid w:val="00765312"/>
    <w:rsid w:val="007678F6"/>
    <w:rsid w:val="007703ED"/>
    <w:rsid w:val="00770837"/>
    <w:rsid w:val="00772D36"/>
    <w:rsid w:val="007748ED"/>
    <w:rsid w:val="007752A9"/>
    <w:rsid w:val="00780043"/>
    <w:rsid w:val="00781085"/>
    <w:rsid w:val="007821DD"/>
    <w:rsid w:val="007826A0"/>
    <w:rsid w:val="00783EC3"/>
    <w:rsid w:val="0078731D"/>
    <w:rsid w:val="00787FFC"/>
    <w:rsid w:val="00791304"/>
    <w:rsid w:val="00793931"/>
    <w:rsid w:val="00795EBB"/>
    <w:rsid w:val="0079735D"/>
    <w:rsid w:val="00797D5B"/>
    <w:rsid w:val="007A15BC"/>
    <w:rsid w:val="007A322E"/>
    <w:rsid w:val="007A3724"/>
    <w:rsid w:val="007A6047"/>
    <w:rsid w:val="007A72F5"/>
    <w:rsid w:val="007B0759"/>
    <w:rsid w:val="007B1BAC"/>
    <w:rsid w:val="007B393B"/>
    <w:rsid w:val="007B5FF5"/>
    <w:rsid w:val="007B650E"/>
    <w:rsid w:val="007B6D90"/>
    <w:rsid w:val="007C0F67"/>
    <w:rsid w:val="007C1648"/>
    <w:rsid w:val="007C3E47"/>
    <w:rsid w:val="007C6FA7"/>
    <w:rsid w:val="007C7131"/>
    <w:rsid w:val="007D236C"/>
    <w:rsid w:val="007D2ADD"/>
    <w:rsid w:val="007D473A"/>
    <w:rsid w:val="007D5BEC"/>
    <w:rsid w:val="007E0A80"/>
    <w:rsid w:val="007E2A24"/>
    <w:rsid w:val="007E4879"/>
    <w:rsid w:val="007E4AF1"/>
    <w:rsid w:val="007E6E7D"/>
    <w:rsid w:val="007E77AD"/>
    <w:rsid w:val="007E7E88"/>
    <w:rsid w:val="007F3A1F"/>
    <w:rsid w:val="007F4F24"/>
    <w:rsid w:val="007F623A"/>
    <w:rsid w:val="007F6577"/>
    <w:rsid w:val="007F683C"/>
    <w:rsid w:val="007F6A29"/>
    <w:rsid w:val="0080573A"/>
    <w:rsid w:val="00805B9B"/>
    <w:rsid w:val="00805C2B"/>
    <w:rsid w:val="008142F0"/>
    <w:rsid w:val="00816418"/>
    <w:rsid w:val="00817758"/>
    <w:rsid w:val="008178A8"/>
    <w:rsid w:val="008214ED"/>
    <w:rsid w:val="00821E85"/>
    <w:rsid w:val="008226CC"/>
    <w:rsid w:val="008243B3"/>
    <w:rsid w:val="00824D59"/>
    <w:rsid w:val="008259B5"/>
    <w:rsid w:val="00830B46"/>
    <w:rsid w:val="00830C3A"/>
    <w:rsid w:val="00832338"/>
    <w:rsid w:val="008355C7"/>
    <w:rsid w:val="008419CB"/>
    <w:rsid w:val="008426B4"/>
    <w:rsid w:val="008439AB"/>
    <w:rsid w:val="008443F0"/>
    <w:rsid w:val="00845A43"/>
    <w:rsid w:val="00845BD8"/>
    <w:rsid w:val="00847757"/>
    <w:rsid w:val="00847E49"/>
    <w:rsid w:val="00852099"/>
    <w:rsid w:val="008521CB"/>
    <w:rsid w:val="00853864"/>
    <w:rsid w:val="00860399"/>
    <w:rsid w:val="00863E2B"/>
    <w:rsid w:val="00866A53"/>
    <w:rsid w:val="00867529"/>
    <w:rsid w:val="008704CE"/>
    <w:rsid w:val="008716C7"/>
    <w:rsid w:val="00872781"/>
    <w:rsid w:val="008746E6"/>
    <w:rsid w:val="00874AB7"/>
    <w:rsid w:val="00875372"/>
    <w:rsid w:val="0087613E"/>
    <w:rsid w:val="0088357C"/>
    <w:rsid w:val="00883776"/>
    <w:rsid w:val="0088441C"/>
    <w:rsid w:val="00884CBC"/>
    <w:rsid w:val="008851DC"/>
    <w:rsid w:val="0088646B"/>
    <w:rsid w:val="00890C0A"/>
    <w:rsid w:val="0089407F"/>
    <w:rsid w:val="008946E7"/>
    <w:rsid w:val="008951EA"/>
    <w:rsid w:val="008A1268"/>
    <w:rsid w:val="008A3F59"/>
    <w:rsid w:val="008A3FD4"/>
    <w:rsid w:val="008A4102"/>
    <w:rsid w:val="008A7182"/>
    <w:rsid w:val="008B1C5C"/>
    <w:rsid w:val="008B2CDE"/>
    <w:rsid w:val="008B3444"/>
    <w:rsid w:val="008B376C"/>
    <w:rsid w:val="008B5951"/>
    <w:rsid w:val="008B7918"/>
    <w:rsid w:val="008C1401"/>
    <w:rsid w:val="008C15EA"/>
    <w:rsid w:val="008C2E38"/>
    <w:rsid w:val="008C7AD5"/>
    <w:rsid w:val="008C7D33"/>
    <w:rsid w:val="008C7ED0"/>
    <w:rsid w:val="008D000A"/>
    <w:rsid w:val="008D21F3"/>
    <w:rsid w:val="008E281F"/>
    <w:rsid w:val="008F001D"/>
    <w:rsid w:val="008F1A77"/>
    <w:rsid w:val="008F1B4D"/>
    <w:rsid w:val="008F5BCE"/>
    <w:rsid w:val="008F6D9B"/>
    <w:rsid w:val="008F750E"/>
    <w:rsid w:val="008F7782"/>
    <w:rsid w:val="009011CB"/>
    <w:rsid w:val="009016A3"/>
    <w:rsid w:val="00901AE5"/>
    <w:rsid w:val="00902995"/>
    <w:rsid w:val="00902EAA"/>
    <w:rsid w:val="009031BA"/>
    <w:rsid w:val="00904C68"/>
    <w:rsid w:val="00906F26"/>
    <w:rsid w:val="009104E2"/>
    <w:rsid w:val="00911E72"/>
    <w:rsid w:val="00912CB3"/>
    <w:rsid w:val="00913402"/>
    <w:rsid w:val="00913F8F"/>
    <w:rsid w:val="00920DBA"/>
    <w:rsid w:val="00921B85"/>
    <w:rsid w:val="0092267F"/>
    <w:rsid w:val="009236D0"/>
    <w:rsid w:val="00925210"/>
    <w:rsid w:val="00925774"/>
    <w:rsid w:val="0093109D"/>
    <w:rsid w:val="00932994"/>
    <w:rsid w:val="0093795F"/>
    <w:rsid w:val="00937988"/>
    <w:rsid w:val="0094063F"/>
    <w:rsid w:val="00942D4F"/>
    <w:rsid w:val="00943C03"/>
    <w:rsid w:val="00944441"/>
    <w:rsid w:val="00944AA6"/>
    <w:rsid w:val="009474F8"/>
    <w:rsid w:val="00947E65"/>
    <w:rsid w:val="00950662"/>
    <w:rsid w:val="00950B41"/>
    <w:rsid w:val="00951531"/>
    <w:rsid w:val="00952456"/>
    <w:rsid w:val="00952830"/>
    <w:rsid w:val="009528FC"/>
    <w:rsid w:val="009546E4"/>
    <w:rsid w:val="0095732F"/>
    <w:rsid w:val="00963FA8"/>
    <w:rsid w:val="009647F5"/>
    <w:rsid w:val="009649CC"/>
    <w:rsid w:val="00965157"/>
    <w:rsid w:val="009651DC"/>
    <w:rsid w:val="0096746E"/>
    <w:rsid w:val="00970993"/>
    <w:rsid w:val="009719D4"/>
    <w:rsid w:val="009722D6"/>
    <w:rsid w:val="00973370"/>
    <w:rsid w:val="00974AB7"/>
    <w:rsid w:val="0097554D"/>
    <w:rsid w:val="00976833"/>
    <w:rsid w:val="009815BE"/>
    <w:rsid w:val="0098212D"/>
    <w:rsid w:val="00990ED5"/>
    <w:rsid w:val="0099108A"/>
    <w:rsid w:val="0099440A"/>
    <w:rsid w:val="009973F2"/>
    <w:rsid w:val="009A09FB"/>
    <w:rsid w:val="009A0A3D"/>
    <w:rsid w:val="009B0C89"/>
    <w:rsid w:val="009B1E42"/>
    <w:rsid w:val="009B2BC6"/>
    <w:rsid w:val="009C0951"/>
    <w:rsid w:val="009C3091"/>
    <w:rsid w:val="009C4B9E"/>
    <w:rsid w:val="009D0278"/>
    <w:rsid w:val="009D18A3"/>
    <w:rsid w:val="009D407B"/>
    <w:rsid w:val="009D42CA"/>
    <w:rsid w:val="009D7050"/>
    <w:rsid w:val="009D75B9"/>
    <w:rsid w:val="009E0046"/>
    <w:rsid w:val="009E0318"/>
    <w:rsid w:val="009E449B"/>
    <w:rsid w:val="009E577D"/>
    <w:rsid w:val="009F1B44"/>
    <w:rsid w:val="009F2431"/>
    <w:rsid w:val="009F5272"/>
    <w:rsid w:val="00A0033F"/>
    <w:rsid w:val="00A03E09"/>
    <w:rsid w:val="00A04CB8"/>
    <w:rsid w:val="00A0514E"/>
    <w:rsid w:val="00A05260"/>
    <w:rsid w:val="00A057DF"/>
    <w:rsid w:val="00A06AAD"/>
    <w:rsid w:val="00A07F7B"/>
    <w:rsid w:val="00A1126E"/>
    <w:rsid w:val="00A115BD"/>
    <w:rsid w:val="00A11ED0"/>
    <w:rsid w:val="00A12955"/>
    <w:rsid w:val="00A16BFF"/>
    <w:rsid w:val="00A179C5"/>
    <w:rsid w:val="00A2116C"/>
    <w:rsid w:val="00A21A00"/>
    <w:rsid w:val="00A24178"/>
    <w:rsid w:val="00A2543B"/>
    <w:rsid w:val="00A26E77"/>
    <w:rsid w:val="00A279B4"/>
    <w:rsid w:val="00A3062E"/>
    <w:rsid w:val="00A307D8"/>
    <w:rsid w:val="00A32666"/>
    <w:rsid w:val="00A33313"/>
    <w:rsid w:val="00A348F9"/>
    <w:rsid w:val="00A413A4"/>
    <w:rsid w:val="00A4143F"/>
    <w:rsid w:val="00A443BF"/>
    <w:rsid w:val="00A45FA2"/>
    <w:rsid w:val="00A46D13"/>
    <w:rsid w:val="00A52AA6"/>
    <w:rsid w:val="00A532F0"/>
    <w:rsid w:val="00A5339A"/>
    <w:rsid w:val="00A53BE1"/>
    <w:rsid w:val="00A54026"/>
    <w:rsid w:val="00A54539"/>
    <w:rsid w:val="00A5622B"/>
    <w:rsid w:val="00A56B58"/>
    <w:rsid w:val="00A60C4B"/>
    <w:rsid w:val="00A61FD0"/>
    <w:rsid w:val="00A637CD"/>
    <w:rsid w:val="00A63B9C"/>
    <w:rsid w:val="00A644E7"/>
    <w:rsid w:val="00A6476D"/>
    <w:rsid w:val="00A71068"/>
    <w:rsid w:val="00A726F2"/>
    <w:rsid w:val="00A7351D"/>
    <w:rsid w:val="00A73F50"/>
    <w:rsid w:val="00A803FB"/>
    <w:rsid w:val="00A8303F"/>
    <w:rsid w:val="00A853D8"/>
    <w:rsid w:val="00A85AC3"/>
    <w:rsid w:val="00A87109"/>
    <w:rsid w:val="00A93104"/>
    <w:rsid w:val="00A9341D"/>
    <w:rsid w:val="00A9683A"/>
    <w:rsid w:val="00A96D31"/>
    <w:rsid w:val="00AA0783"/>
    <w:rsid w:val="00AA1F4D"/>
    <w:rsid w:val="00AA538C"/>
    <w:rsid w:val="00AA5902"/>
    <w:rsid w:val="00AA7F3A"/>
    <w:rsid w:val="00AB0AEA"/>
    <w:rsid w:val="00AB2BB5"/>
    <w:rsid w:val="00AB6680"/>
    <w:rsid w:val="00AB71B5"/>
    <w:rsid w:val="00AC0BA0"/>
    <w:rsid w:val="00AC1535"/>
    <w:rsid w:val="00AC1B19"/>
    <w:rsid w:val="00AC20B0"/>
    <w:rsid w:val="00AC49A8"/>
    <w:rsid w:val="00AC5E09"/>
    <w:rsid w:val="00AC70CB"/>
    <w:rsid w:val="00AC7416"/>
    <w:rsid w:val="00AD0196"/>
    <w:rsid w:val="00AD2ADB"/>
    <w:rsid w:val="00AD653E"/>
    <w:rsid w:val="00AD6E54"/>
    <w:rsid w:val="00AD70EE"/>
    <w:rsid w:val="00AD70F1"/>
    <w:rsid w:val="00AE4BE5"/>
    <w:rsid w:val="00AE565D"/>
    <w:rsid w:val="00AF0C59"/>
    <w:rsid w:val="00AF24BB"/>
    <w:rsid w:val="00AF264D"/>
    <w:rsid w:val="00AF37BE"/>
    <w:rsid w:val="00AF3908"/>
    <w:rsid w:val="00AF69BF"/>
    <w:rsid w:val="00AF7C59"/>
    <w:rsid w:val="00B00784"/>
    <w:rsid w:val="00B00A82"/>
    <w:rsid w:val="00B02603"/>
    <w:rsid w:val="00B02A21"/>
    <w:rsid w:val="00B0427B"/>
    <w:rsid w:val="00B068A5"/>
    <w:rsid w:val="00B10DFE"/>
    <w:rsid w:val="00B1135A"/>
    <w:rsid w:val="00B141F8"/>
    <w:rsid w:val="00B15680"/>
    <w:rsid w:val="00B1691E"/>
    <w:rsid w:val="00B1695D"/>
    <w:rsid w:val="00B21643"/>
    <w:rsid w:val="00B21BD0"/>
    <w:rsid w:val="00B263D3"/>
    <w:rsid w:val="00B269A8"/>
    <w:rsid w:val="00B321B8"/>
    <w:rsid w:val="00B3234F"/>
    <w:rsid w:val="00B32430"/>
    <w:rsid w:val="00B33A87"/>
    <w:rsid w:val="00B34120"/>
    <w:rsid w:val="00B40445"/>
    <w:rsid w:val="00B41717"/>
    <w:rsid w:val="00B41777"/>
    <w:rsid w:val="00B44058"/>
    <w:rsid w:val="00B46298"/>
    <w:rsid w:val="00B47218"/>
    <w:rsid w:val="00B500B3"/>
    <w:rsid w:val="00B50585"/>
    <w:rsid w:val="00B5068A"/>
    <w:rsid w:val="00B52D17"/>
    <w:rsid w:val="00B551C3"/>
    <w:rsid w:val="00B568CF"/>
    <w:rsid w:val="00B60EE0"/>
    <w:rsid w:val="00B615E2"/>
    <w:rsid w:val="00B61C58"/>
    <w:rsid w:val="00B61C72"/>
    <w:rsid w:val="00B62A0A"/>
    <w:rsid w:val="00B62D94"/>
    <w:rsid w:val="00B631B2"/>
    <w:rsid w:val="00B66516"/>
    <w:rsid w:val="00B673B0"/>
    <w:rsid w:val="00B67B10"/>
    <w:rsid w:val="00B70D34"/>
    <w:rsid w:val="00B7168E"/>
    <w:rsid w:val="00B72EAA"/>
    <w:rsid w:val="00B7348A"/>
    <w:rsid w:val="00B745CE"/>
    <w:rsid w:val="00B7687D"/>
    <w:rsid w:val="00B816FB"/>
    <w:rsid w:val="00B82FFA"/>
    <w:rsid w:val="00B8306C"/>
    <w:rsid w:val="00B85F48"/>
    <w:rsid w:val="00B86D77"/>
    <w:rsid w:val="00B875A6"/>
    <w:rsid w:val="00B9116E"/>
    <w:rsid w:val="00B920E4"/>
    <w:rsid w:val="00B92B3A"/>
    <w:rsid w:val="00B92F1F"/>
    <w:rsid w:val="00B95E94"/>
    <w:rsid w:val="00B9687B"/>
    <w:rsid w:val="00B96BE0"/>
    <w:rsid w:val="00BA1B11"/>
    <w:rsid w:val="00BA269C"/>
    <w:rsid w:val="00BA4F1D"/>
    <w:rsid w:val="00BA69E2"/>
    <w:rsid w:val="00BA6F42"/>
    <w:rsid w:val="00BA765A"/>
    <w:rsid w:val="00BB12A1"/>
    <w:rsid w:val="00BB1AAC"/>
    <w:rsid w:val="00BB21D9"/>
    <w:rsid w:val="00BB594B"/>
    <w:rsid w:val="00BB6105"/>
    <w:rsid w:val="00BB79AC"/>
    <w:rsid w:val="00BC1BFC"/>
    <w:rsid w:val="00BC257B"/>
    <w:rsid w:val="00BC56F3"/>
    <w:rsid w:val="00BC6F68"/>
    <w:rsid w:val="00BD0A11"/>
    <w:rsid w:val="00BD1157"/>
    <w:rsid w:val="00BD3A19"/>
    <w:rsid w:val="00BD45C3"/>
    <w:rsid w:val="00BD4F9A"/>
    <w:rsid w:val="00BD55E8"/>
    <w:rsid w:val="00BD59CB"/>
    <w:rsid w:val="00BE2566"/>
    <w:rsid w:val="00BE352D"/>
    <w:rsid w:val="00BE439A"/>
    <w:rsid w:val="00BE472F"/>
    <w:rsid w:val="00BE7670"/>
    <w:rsid w:val="00BF1EF7"/>
    <w:rsid w:val="00BF3454"/>
    <w:rsid w:val="00BF3522"/>
    <w:rsid w:val="00BF3AC3"/>
    <w:rsid w:val="00BF56ED"/>
    <w:rsid w:val="00BF6A00"/>
    <w:rsid w:val="00BF6CA7"/>
    <w:rsid w:val="00BF7A8E"/>
    <w:rsid w:val="00BF7F49"/>
    <w:rsid w:val="00C00FBF"/>
    <w:rsid w:val="00C02BD2"/>
    <w:rsid w:val="00C03792"/>
    <w:rsid w:val="00C0385C"/>
    <w:rsid w:val="00C05870"/>
    <w:rsid w:val="00C06C2C"/>
    <w:rsid w:val="00C07395"/>
    <w:rsid w:val="00C10DE9"/>
    <w:rsid w:val="00C118EC"/>
    <w:rsid w:val="00C12E12"/>
    <w:rsid w:val="00C13136"/>
    <w:rsid w:val="00C142D7"/>
    <w:rsid w:val="00C146FC"/>
    <w:rsid w:val="00C16FE4"/>
    <w:rsid w:val="00C22E77"/>
    <w:rsid w:val="00C24D7B"/>
    <w:rsid w:val="00C256AA"/>
    <w:rsid w:val="00C262F4"/>
    <w:rsid w:val="00C3151E"/>
    <w:rsid w:val="00C319F9"/>
    <w:rsid w:val="00C324F3"/>
    <w:rsid w:val="00C33858"/>
    <w:rsid w:val="00C34B45"/>
    <w:rsid w:val="00C3542D"/>
    <w:rsid w:val="00C37522"/>
    <w:rsid w:val="00C4499C"/>
    <w:rsid w:val="00C47886"/>
    <w:rsid w:val="00C47CBB"/>
    <w:rsid w:val="00C47CF7"/>
    <w:rsid w:val="00C53D7C"/>
    <w:rsid w:val="00C5470F"/>
    <w:rsid w:val="00C54F23"/>
    <w:rsid w:val="00C6048A"/>
    <w:rsid w:val="00C61458"/>
    <w:rsid w:val="00C62FAB"/>
    <w:rsid w:val="00C65B2C"/>
    <w:rsid w:val="00C65DDC"/>
    <w:rsid w:val="00C66A61"/>
    <w:rsid w:val="00C8007B"/>
    <w:rsid w:val="00C80696"/>
    <w:rsid w:val="00C810AC"/>
    <w:rsid w:val="00C828BC"/>
    <w:rsid w:val="00C82C13"/>
    <w:rsid w:val="00C82C42"/>
    <w:rsid w:val="00C8309C"/>
    <w:rsid w:val="00C856CB"/>
    <w:rsid w:val="00C86516"/>
    <w:rsid w:val="00C90DB8"/>
    <w:rsid w:val="00C91969"/>
    <w:rsid w:val="00C927C5"/>
    <w:rsid w:val="00C94AA8"/>
    <w:rsid w:val="00CA1F2C"/>
    <w:rsid w:val="00CA3442"/>
    <w:rsid w:val="00CA367F"/>
    <w:rsid w:val="00CA429E"/>
    <w:rsid w:val="00CA7935"/>
    <w:rsid w:val="00CB0873"/>
    <w:rsid w:val="00CB3E1D"/>
    <w:rsid w:val="00CB6980"/>
    <w:rsid w:val="00CB6B10"/>
    <w:rsid w:val="00CB7A8E"/>
    <w:rsid w:val="00CC0CCB"/>
    <w:rsid w:val="00CC0E72"/>
    <w:rsid w:val="00CC1351"/>
    <w:rsid w:val="00CC2C45"/>
    <w:rsid w:val="00CC3B7E"/>
    <w:rsid w:val="00CC40F6"/>
    <w:rsid w:val="00CC6C09"/>
    <w:rsid w:val="00CC7ADD"/>
    <w:rsid w:val="00CC7F56"/>
    <w:rsid w:val="00CD21F8"/>
    <w:rsid w:val="00CD50C9"/>
    <w:rsid w:val="00CD65A9"/>
    <w:rsid w:val="00CD74ED"/>
    <w:rsid w:val="00CE0E21"/>
    <w:rsid w:val="00CE0F6B"/>
    <w:rsid w:val="00CE13C9"/>
    <w:rsid w:val="00CE37FF"/>
    <w:rsid w:val="00CE4DBE"/>
    <w:rsid w:val="00CE4FD3"/>
    <w:rsid w:val="00CE6005"/>
    <w:rsid w:val="00CF0582"/>
    <w:rsid w:val="00CF08C1"/>
    <w:rsid w:val="00CF1F12"/>
    <w:rsid w:val="00CF1FBA"/>
    <w:rsid w:val="00CF514F"/>
    <w:rsid w:val="00CF71CE"/>
    <w:rsid w:val="00D04F5B"/>
    <w:rsid w:val="00D07D3A"/>
    <w:rsid w:val="00D1006B"/>
    <w:rsid w:val="00D120A8"/>
    <w:rsid w:val="00D1278A"/>
    <w:rsid w:val="00D23440"/>
    <w:rsid w:val="00D2388D"/>
    <w:rsid w:val="00D26F81"/>
    <w:rsid w:val="00D3079D"/>
    <w:rsid w:val="00D30FE7"/>
    <w:rsid w:val="00D31881"/>
    <w:rsid w:val="00D356D3"/>
    <w:rsid w:val="00D376DA"/>
    <w:rsid w:val="00D37D44"/>
    <w:rsid w:val="00D37E57"/>
    <w:rsid w:val="00D4026D"/>
    <w:rsid w:val="00D41D01"/>
    <w:rsid w:val="00D4230C"/>
    <w:rsid w:val="00D42A8E"/>
    <w:rsid w:val="00D46527"/>
    <w:rsid w:val="00D46B63"/>
    <w:rsid w:val="00D46FC6"/>
    <w:rsid w:val="00D4725B"/>
    <w:rsid w:val="00D5224B"/>
    <w:rsid w:val="00D54294"/>
    <w:rsid w:val="00D576F4"/>
    <w:rsid w:val="00D57839"/>
    <w:rsid w:val="00D6314B"/>
    <w:rsid w:val="00D63750"/>
    <w:rsid w:val="00D64BD3"/>
    <w:rsid w:val="00D7074C"/>
    <w:rsid w:val="00D70AEA"/>
    <w:rsid w:val="00D724BE"/>
    <w:rsid w:val="00D72944"/>
    <w:rsid w:val="00D72FFB"/>
    <w:rsid w:val="00D73385"/>
    <w:rsid w:val="00D74152"/>
    <w:rsid w:val="00D74D36"/>
    <w:rsid w:val="00D75EA0"/>
    <w:rsid w:val="00D77006"/>
    <w:rsid w:val="00D80798"/>
    <w:rsid w:val="00D8189C"/>
    <w:rsid w:val="00D81C8A"/>
    <w:rsid w:val="00D86369"/>
    <w:rsid w:val="00D867A7"/>
    <w:rsid w:val="00D93C47"/>
    <w:rsid w:val="00D96159"/>
    <w:rsid w:val="00D96C8E"/>
    <w:rsid w:val="00DA03C7"/>
    <w:rsid w:val="00DA0489"/>
    <w:rsid w:val="00DA0D88"/>
    <w:rsid w:val="00DA2E48"/>
    <w:rsid w:val="00DA3466"/>
    <w:rsid w:val="00DB180F"/>
    <w:rsid w:val="00DB23BE"/>
    <w:rsid w:val="00DB4BCA"/>
    <w:rsid w:val="00DC0961"/>
    <w:rsid w:val="00DC465A"/>
    <w:rsid w:val="00DC6C0A"/>
    <w:rsid w:val="00DC6FDA"/>
    <w:rsid w:val="00DC726C"/>
    <w:rsid w:val="00DC7D9F"/>
    <w:rsid w:val="00DD0B17"/>
    <w:rsid w:val="00DD1BB4"/>
    <w:rsid w:val="00DD201A"/>
    <w:rsid w:val="00DD592B"/>
    <w:rsid w:val="00DD6BB7"/>
    <w:rsid w:val="00DD7E0D"/>
    <w:rsid w:val="00DE000F"/>
    <w:rsid w:val="00DE2BF6"/>
    <w:rsid w:val="00DE3F12"/>
    <w:rsid w:val="00DE5B10"/>
    <w:rsid w:val="00DF02F7"/>
    <w:rsid w:val="00DF4FD1"/>
    <w:rsid w:val="00DF5373"/>
    <w:rsid w:val="00DF5CDA"/>
    <w:rsid w:val="00DF6AF1"/>
    <w:rsid w:val="00E00FDA"/>
    <w:rsid w:val="00E03468"/>
    <w:rsid w:val="00E042F5"/>
    <w:rsid w:val="00E05DB5"/>
    <w:rsid w:val="00E1002A"/>
    <w:rsid w:val="00E10497"/>
    <w:rsid w:val="00E12F3E"/>
    <w:rsid w:val="00E13088"/>
    <w:rsid w:val="00E179C1"/>
    <w:rsid w:val="00E20E0C"/>
    <w:rsid w:val="00E23760"/>
    <w:rsid w:val="00E24A43"/>
    <w:rsid w:val="00E24D17"/>
    <w:rsid w:val="00E24FA8"/>
    <w:rsid w:val="00E30D40"/>
    <w:rsid w:val="00E33B91"/>
    <w:rsid w:val="00E35470"/>
    <w:rsid w:val="00E35C11"/>
    <w:rsid w:val="00E35E45"/>
    <w:rsid w:val="00E36FFD"/>
    <w:rsid w:val="00E37C28"/>
    <w:rsid w:val="00E414A5"/>
    <w:rsid w:val="00E41B80"/>
    <w:rsid w:val="00E43CEC"/>
    <w:rsid w:val="00E4421E"/>
    <w:rsid w:val="00E4566A"/>
    <w:rsid w:val="00E4649B"/>
    <w:rsid w:val="00E5022D"/>
    <w:rsid w:val="00E51D63"/>
    <w:rsid w:val="00E56626"/>
    <w:rsid w:val="00E608EB"/>
    <w:rsid w:val="00E614AE"/>
    <w:rsid w:val="00E61B05"/>
    <w:rsid w:val="00E621EC"/>
    <w:rsid w:val="00E65001"/>
    <w:rsid w:val="00E65719"/>
    <w:rsid w:val="00E70BEF"/>
    <w:rsid w:val="00E70F64"/>
    <w:rsid w:val="00E72A7D"/>
    <w:rsid w:val="00E76655"/>
    <w:rsid w:val="00E766DE"/>
    <w:rsid w:val="00E773B5"/>
    <w:rsid w:val="00E8281D"/>
    <w:rsid w:val="00E84312"/>
    <w:rsid w:val="00E84EA4"/>
    <w:rsid w:val="00E86716"/>
    <w:rsid w:val="00E90B22"/>
    <w:rsid w:val="00E94463"/>
    <w:rsid w:val="00E95582"/>
    <w:rsid w:val="00E95811"/>
    <w:rsid w:val="00E95DB6"/>
    <w:rsid w:val="00E9641E"/>
    <w:rsid w:val="00EA12D7"/>
    <w:rsid w:val="00EA2DA2"/>
    <w:rsid w:val="00EA3377"/>
    <w:rsid w:val="00EA721B"/>
    <w:rsid w:val="00EB0993"/>
    <w:rsid w:val="00EB0FA8"/>
    <w:rsid w:val="00EB1701"/>
    <w:rsid w:val="00EB1C44"/>
    <w:rsid w:val="00EB200A"/>
    <w:rsid w:val="00EB43AE"/>
    <w:rsid w:val="00EB4CFA"/>
    <w:rsid w:val="00EB586E"/>
    <w:rsid w:val="00EB7144"/>
    <w:rsid w:val="00EC4DF5"/>
    <w:rsid w:val="00EC59D0"/>
    <w:rsid w:val="00EC6BC0"/>
    <w:rsid w:val="00ED00C0"/>
    <w:rsid w:val="00ED0126"/>
    <w:rsid w:val="00ED5D98"/>
    <w:rsid w:val="00ED61D7"/>
    <w:rsid w:val="00ED6545"/>
    <w:rsid w:val="00EE02FF"/>
    <w:rsid w:val="00EE10DA"/>
    <w:rsid w:val="00EE123E"/>
    <w:rsid w:val="00EE6F8A"/>
    <w:rsid w:val="00EE7F0E"/>
    <w:rsid w:val="00EF074F"/>
    <w:rsid w:val="00EF24FC"/>
    <w:rsid w:val="00EF2798"/>
    <w:rsid w:val="00EF3692"/>
    <w:rsid w:val="00EF39F2"/>
    <w:rsid w:val="00EF7580"/>
    <w:rsid w:val="00F00923"/>
    <w:rsid w:val="00F030DE"/>
    <w:rsid w:val="00F036E2"/>
    <w:rsid w:val="00F05B44"/>
    <w:rsid w:val="00F0639B"/>
    <w:rsid w:val="00F12F43"/>
    <w:rsid w:val="00F1537D"/>
    <w:rsid w:val="00F15991"/>
    <w:rsid w:val="00F22724"/>
    <w:rsid w:val="00F252A2"/>
    <w:rsid w:val="00F267AA"/>
    <w:rsid w:val="00F27046"/>
    <w:rsid w:val="00F331EE"/>
    <w:rsid w:val="00F36BC1"/>
    <w:rsid w:val="00F374B6"/>
    <w:rsid w:val="00F3758D"/>
    <w:rsid w:val="00F41B86"/>
    <w:rsid w:val="00F42811"/>
    <w:rsid w:val="00F462ED"/>
    <w:rsid w:val="00F47C36"/>
    <w:rsid w:val="00F50829"/>
    <w:rsid w:val="00F53989"/>
    <w:rsid w:val="00F53C80"/>
    <w:rsid w:val="00F54541"/>
    <w:rsid w:val="00F54E38"/>
    <w:rsid w:val="00F56CC2"/>
    <w:rsid w:val="00F600D6"/>
    <w:rsid w:val="00F606E3"/>
    <w:rsid w:val="00F61DA3"/>
    <w:rsid w:val="00F63B6C"/>
    <w:rsid w:val="00F65E4C"/>
    <w:rsid w:val="00F66649"/>
    <w:rsid w:val="00F700B8"/>
    <w:rsid w:val="00F70548"/>
    <w:rsid w:val="00F705A2"/>
    <w:rsid w:val="00F70D03"/>
    <w:rsid w:val="00F75704"/>
    <w:rsid w:val="00F7591C"/>
    <w:rsid w:val="00F8434E"/>
    <w:rsid w:val="00F84891"/>
    <w:rsid w:val="00F8713E"/>
    <w:rsid w:val="00F874FC"/>
    <w:rsid w:val="00F92AEB"/>
    <w:rsid w:val="00F95230"/>
    <w:rsid w:val="00FA0F2C"/>
    <w:rsid w:val="00FA2DE7"/>
    <w:rsid w:val="00FA5600"/>
    <w:rsid w:val="00FA6D5F"/>
    <w:rsid w:val="00FA7C19"/>
    <w:rsid w:val="00FB1232"/>
    <w:rsid w:val="00FB3B5F"/>
    <w:rsid w:val="00FB3EF4"/>
    <w:rsid w:val="00FB41D7"/>
    <w:rsid w:val="00FB5991"/>
    <w:rsid w:val="00FC1101"/>
    <w:rsid w:val="00FC72E1"/>
    <w:rsid w:val="00FC74CF"/>
    <w:rsid w:val="00FD02AF"/>
    <w:rsid w:val="00FD2B5D"/>
    <w:rsid w:val="00FD3166"/>
    <w:rsid w:val="00FD4761"/>
    <w:rsid w:val="00FD49BC"/>
    <w:rsid w:val="00FD4AE8"/>
    <w:rsid w:val="00FD53DB"/>
    <w:rsid w:val="00FD5A73"/>
    <w:rsid w:val="00FD5AE4"/>
    <w:rsid w:val="00FD653E"/>
    <w:rsid w:val="00FD7621"/>
    <w:rsid w:val="00FE17EB"/>
    <w:rsid w:val="00FE2600"/>
    <w:rsid w:val="00FE28D1"/>
    <w:rsid w:val="00FE2EE7"/>
    <w:rsid w:val="00FE30EF"/>
    <w:rsid w:val="00FE3F70"/>
    <w:rsid w:val="00FE4671"/>
    <w:rsid w:val="00FE4B5A"/>
    <w:rsid w:val="00FE7C11"/>
    <w:rsid w:val="00FF2CBF"/>
    <w:rsid w:val="00FF36AD"/>
    <w:rsid w:val="00F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F6EF1F"/>
  <w15:docId w15:val="{00214541-037E-4968-8BDB-70F9284E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87D31"/>
    <w:pPr>
      <w:spacing w:after="60" w:line="264" w:lineRule="auto"/>
    </w:pPr>
    <w:rPr>
      <w:rFonts w:eastAsiaTheme="minorHAnsi" w:cstheme="minorBidi"/>
      <w:sz w:val="20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086EFC"/>
    <w:pPr>
      <w:keepNext/>
      <w:keepLines/>
      <w:numPr>
        <w:ilvl w:val="2"/>
        <w:numId w:val="3"/>
      </w:numPr>
      <w:spacing w:before="24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985C95"/>
    <w:pPr>
      <w:numPr>
        <w:ilvl w:val="4"/>
        <w:numId w:val="3"/>
      </w:numPr>
      <w:spacing w:before="24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link w:val="berschrift6Zchn"/>
    <w:qFormat/>
    <w:rsid w:val="00985C95"/>
    <w:pPr>
      <w:numPr>
        <w:ilvl w:val="5"/>
        <w:numId w:val="3"/>
      </w:numPr>
      <w:spacing w:before="240"/>
      <w:outlineLvl w:val="5"/>
    </w:pPr>
    <w:rPr>
      <w:b/>
      <w:bCs/>
    </w:rPr>
  </w:style>
  <w:style w:type="paragraph" w:styleId="berschrift7">
    <w:name w:val="heading 7"/>
    <w:basedOn w:val="Standard"/>
    <w:next w:val="Standard"/>
    <w:link w:val="berschrift7Zchn"/>
    <w:qFormat/>
    <w:rsid w:val="00985C95"/>
    <w:pPr>
      <w:numPr>
        <w:ilvl w:val="6"/>
        <w:numId w:val="3"/>
      </w:numPr>
      <w:spacing w:before="240"/>
      <w:outlineLvl w:val="6"/>
    </w:pPr>
    <w:rPr>
      <w:b/>
    </w:rPr>
  </w:style>
  <w:style w:type="paragraph" w:styleId="berschrift8">
    <w:name w:val="heading 8"/>
    <w:basedOn w:val="Standard"/>
    <w:next w:val="Standard"/>
    <w:link w:val="berschrift8Zchn"/>
    <w:qFormat/>
    <w:rsid w:val="00985C95"/>
    <w:pPr>
      <w:numPr>
        <w:ilvl w:val="7"/>
        <w:numId w:val="3"/>
      </w:numPr>
      <w:spacing w:before="240"/>
      <w:outlineLvl w:val="7"/>
    </w:pPr>
    <w:rPr>
      <w:b/>
      <w:iCs/>
    </w:rPr>
  </w:style>
  <w:style w:type="paragraph" w:styleId="berschrift9">
    <w:name w:val="heading 9"/>
    <w:basedOn w:val="Standard"/>
    <w:next w:val="Standard"/>
    <w:link w:val="berschrift9Zchn"/>
    <w:qFormat/>
    <w:rsid w:val="00985C95"/>
    <w:pPr>
      <w:numPr>
        <w:ilvl w:val="8"/>
        <w:numId w:val="3"/>
      </w:numPr>
      <w:spacing w:before="24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eastAsiaTheme="minorHAnsi" w:cs="Arial"/>
      <w:b/>
      <w:bCs/>
      <w:sz w:val="28"/>
      <w:szCs w:val="32"/>
      <w:lang w:eastAsia="en-US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</w:pPr>
  </w:style>
  <w:style w:type="paragraph" w:customStyle="1" w:styleId="ListWithCheckboxes">
    <w:name w:val="ListWithCheckboxes"/>
    <w:basedOn w:val="Standard"/>
    <w:rsid w:val="00C3151E"/>
    <w:pPr>
      <w:numPr>
        <w:numId w:val="4"/>
      </w:numPr>
      <w:tabs>
        <w:tab w:val="left" w:pos="425"/>
      </w:tabs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uiPriority w:val="22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qFormat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autoRedefine/>
    <w:uiPriority w:val="39"/>
    <w:qFormat/>
    <w:rsid w:val="00B920E4"/>
    <w:pPr>
      <w:tabs>
        <w:tab w:val="right" w:leader="dot" w:pos="9638"/>
      </w:tabs>
      <w:spacing w:before="180"/>
    </w:pPr>
  </w:style>
  <w:style w:type="paragraph" w:styleId="Verzeichnis2">
    <w:name w:val="toc 2"/>
    <w:basedOn w:val="Standard"/>
    <w:next w:val="Standard"/>
    <w:autoRedefine/>
    <w:uiPriority w:val="39"/>
    <w:qFormat/>
    <w:rsid w:val="0005719F"/>
    <w:pPr>
      <w:tabs>
        <w:tab w:val="right" w:leader="dot" w:pos="9639"/>
      </w:tabs>
      <w:spacing w:before="60"/>
      <w:ind w:left="284"/>
    </w:pPr>
  </w:style>
  <w:style w:type="paragraph" w:styleId="Verzeichnis3">
    <w:name w:val="toc 3"/>
    <w:basedOn w:val="Standard"/>
    <w:next w:val="Standard"/>
    <w:autoRedefine/>
    <w:uiPriority w:val="39"/>
    <w:qFormat/>
    <w:rsid w:val="0005719F"/>
    <w:pPr>
      <w:tabs>
        <w:tab w:val="right" w:leader="dot" w:pos="9639"/>
      </w:tabs>
      <w:spacing w:before="60"/>
      <w:ind w:left="567"/>
    </w:p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5"/>
      </w:numPr>
    </w:pPr>
  </w:style>
  <w:style w:type="paragraph" w:customStyle="1" w:styleId="ListWithNumbers">
    <w:name w:val="ListWithNumbers"/>
    <w:basedOn w:val="Standard"/>
    <w:rsid w:val="00D46FC6"/>
    <w:pPr>
      <w:numPr>
        <w:numId w:val="6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eastAsiaTheme="minorHAnsi" w:cs="Arial"/>
      <w:b/>
      <w:bCs/>
      <w:iCs/>
      <w:sz w:val="24"/>
      <w:szCs w:val="28"/>
      <w:lang w:eastAsia="en-US"/>
    </w:rPr>
  </w:style>
  <w:style w:type="character" w:customStyle="1" w:styleId="berschrift3Zchn">
    <w:name w:val="Überschrift 3 Zchn"/>
    <w:basedOn w:val="Absatz-Standardschriftart"/>
    <w:link w:val="berschrift3"/>
    <w:locked/>
    <w:rsid w:val="003E215C"/>
    <w:rPr>
      <w:rFonts w:eastAsiaTheme="minorHAnsi" w:cs="Arial"/>
      <w:b/>
      <w:bCs/>
      <w:sz w:val="20"/>
      <w:szCs w:val="26"/>
      <w:lang w:eastAsia="en-US"/>
    </w:rPr>
  </w:style>
  <w:style w:type="character" w:customStyle="1" w:styleId="berschrift4Zchn">
    <w:name w:val="Überschrift 4 Zchn"/>
    <w:basedOn w:val="Absatz-Standardschriftart"/>
    <w:link w:val="berschrift4"/>
    <w:locked/>
    <w:rsid w:val="003E215C"/>
    <w:rPr>
      <w:rFonts w:eastAsiaTheme="minorHAnsi" w:cstheme="minorBidi"/>
      <w:b/>
      <w:bCs/>
      <w:sz w:val="20"/>
      <w:szCs w:val="28"/>
      <w:lang w:eastAsia="en-US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E5CE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E5CED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efault">
    <w:name w:val="Default"/>
    <w:rsid w:val="003E5CED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Grundschrift">
    <w:name w:val="Grundschrift"/>
    <w:basedOn w:val="Standard"/>
    <w:autoRedefine/>
    <w:rsid w:val="003E5CED"/>
    <w:pPr>
      <w:tabs>
        <w:tab w:val="left" w:pos="1200"/>
        <w:tab w:val="left" w:pos="2268"/>
      </w:tabs>
      <w:spacing w:line="280" w:lineRule="exact"/>
    </w:pPr>
    <w:rPr>
      <w:rFonts w:eastAsia="Times New Roman" w:cs="Times New Roman"/>
      <w:b/>
      <w:color w:val="000000"/>
      <w:sz w:val="28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3E5CED"/>
    <w:rPr>
      <w:rFonts w:eastAsiaTheme="minorHAnsi" w:cstheme="minorBidi"/>
      <w:b/>
      <w:bCs/>
      <w:iCs/>
      <w:sz w:val="20"/>
      <w:szCs w:val="26"/>
      <w:lang w:eastAsia="en-US"/>
    </w:rPr>
  </w:style>
  <w:style w:type="character" w:customStyle="1" w:styleId="berschrift6Zchn">
    <w:name w:val="Überschrift 6 Zchn"/>
    <w:basedOn w:val="Absatz-Standardschriftart"/>
    <w:link w:val="berschrift6"/>
    <w:rsid w:val="003E5CED"/>
    <w:rPr>
      <w:rFonts w:eastAsiaTheme="minorHAnsi" w:cstheme="minorBidi"/>
      <w:b/>
      <w:bCs/>
      <w:sz w:val="20"/>
      <w:lang w:eastAsia="en-US"/>
    </w:rPr>
  </w:style>
  <w:style w:type="character" w:customStyle="1" w:styleId="berschrift7Zchn">
    <w:name w:val="Überschrift 7 Zchn"/>
    <w:basedOn w:val="Absatz-Standardschriftart"/>
    <w:link w:val="berschrift7"/>
    <w:rsid w:val="003E5CED"/>
    <w:rPr>
      <w:rFonts w:eastAsiaTheme="minorHAnsi" w:cstheme="minorBidi"/>
      <w:b/>
      <w:sz w:val="20"/>
      <w:lang w:eastAsia="en-US"/>
    </w:rPr>
  </w:style>
  <w:style w:type="character" w:customStyle="1" w:styleId="berschrift8Zchn">
    <w:name w:val="Überschrift 8 Zchn"/>
    <w:basedOn w:val="Absatz-Standardschriftart"/>
    <w:link w:val="berschrift8"/>
    <w:rsid w:val="003E5CED"/>
    <w:rPr>
      <w:rFonts w:eastAsiaTheme="minorHAnsi" w:cstheme="minorBidi"/>
      <w:b/>
      <w:iCs/>
      <w:sz w:val="20"/>
      <w:lang w:eastAsia="en-US"/>
    </w:rPr>
  </w:style>
  <w:style w:type="character" w:customStyle="1" w:styleId="berschrift9Zchn">
    <w:name w:val="Überschrift 9 Zchn"/>
    <w:basedOn w:val="Absatz-Standardschriftart"/>
    <w:link w:val="berschrift9"/>
    <w:rsid w:val="003E5CED"/>
    <w:rPr>
      <w:rFonts w:eastAsiaTheme="minorHAnsi" w:cs="Arial"/>
      <w:b/>
      <w:sz w:val="20"/>
      <w:lang w:eastAsia="en-US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E5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Cs w:val="20"/>
      <w:lang w:eastAsia="de-CH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E5CED"/>
    <w:rPr>
      <w:rFonts w:ascii="Courier New" w:hAnsi="Courier New" w:cs="Courier New"/>
      <w:sz w:val="20"/>
      <w:szCs w:val="20"/>
    </w:rPr>
  </w:style>
  <w:style w:type="paragraph" w:styleId="Textkrper">
    <w:name w:val="Body Text"/>
    <w:basedOn w:val="Standard"/>
    <w:link w:val="TextkrperZchn"/>
    <w:rsid w:val="003E5CED"/>
    <w:pPr>
      <w:pBdr>
        <w:top w:val="single" w:sz="4" w:space="4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hd w:val="clear" w:color="auto" w:fill="FFFF99"/>
      <w:spacing w:before="120" w:line="240" w:lineRule="auto"/>
    </w:pPr>
    <w:rPr>
      <w:rFonts w:eastAsia="Times New Roman" w:cs="Times New Roman"/>
      <w:sz w:val="24"/>
      <w:lang w:eastAsia="de-CH"/>
    </w:rPr>
  </w:style>
  <w:style w:type="character" w:customStyle="1" w:styleId="TextkrperZchn">
    <w:name w:val="Textkörper Zchn"/>
    <w:basedOn w:val="Absatz-Standardschriftart"/>
    <w:link w:val="Textkrper"/>
    <w:rsid w:val="003E5CED"/>
    <w:rPr>
      <w:rFonts w:ascii="Calibri" w:hAnsi="Calibri"/>
      <w:sz w:val="24"/>
      <w:shd w:val="clear" w:color="auto" w:fill="FFFF99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3E5CED"/>
    <w:pPr>
      <w:spacing w:after="120" w:line="240" w:lineRule="auto"/>
      <w:ind w:left="283"/>
    </w:pPr>
    <w:rPr>
      <w:sz w:val="22"/>
    </w:r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3E5CED"/>
    <w:rPr>
      <w:rFonts w:ascii="Calibri" w:eastAsiaTheme="minorHAnsi" w:hAnsi="Calibri" w:cstheme="minorBidi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E5CED"/>
    <w:pPr>
      <w:pageBreakBefore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</w:rPr>
  </w:style>
  <w:style w:type="character" w:styleId="Seitenzahl">
    <w:name w:val="page number"/>
    <w:basedOn w:val="Absatz-Standardschriftart"/>
    <w:rsid w:val="003E5CED"/>
  </w:style>
  <w:style w:type="paragraph" w:styleId="Beschriftung">
    <w:name w:val="caption"/>
    <w:basedOn w:val="Standard"/>
    <w:next w:val="Standard"/>
    <w:qFormat/>
    <w:rsid w:val="003E5CED"/>
    <w:pPr>
      <w:spacing w:line="240" w:lineRule="auto"/>
      <w:jc w:val="both"/>
    </w:pPr>
    <w:rPr>
      <w:rFonts w:ascii="Arial" w:eastAsia="Times New Roman" w:hAnsi="Arial" w:cs="Times New Roman"/>
      <w:b/>
      <w:bCs/>
      <w:szCs w:val="20"/>
      <w:lang w:eastAsia="de-CH"/>
    </w:rPr>
  </w:style>
  <w:style w:type="numbering" w:customStyle="1" w:styleId="FormatvorlageNummerierteListe">
    <w:name w:val="Formatvorlage Nummerierte Liste"/>
    <w:basedOn w:val="KeineListe"/>
    <w:rsid w:val="003E5CED"/>
    <w:pPr>
      <w:numPr>
        <w:numId w:val="7"/>
      </w:numPr>
    </w:pPr>
  </w:style>
  <w:style w:type="paragraph" w:customStyle="1" w:styleId="Tabellefett11">
    <w:name w:val="Tabellefett11"/>
    <w:basedOn w:val="Standard"/>
    <w:rsid w:val="003E5CED"/>
    <w:pPr>
      <w:keepNext/>
      <w:spacing w:before="60" w:line="240" w:lineRule="auto"/>
    </w:pPr>
    <w:rPr>
      <w:rFonts w:ascii="Arial" w:eastAsia="Times New Roman" w:hAnsi="Arial" w:cs="Times New Roman"/>
      <w:b/>
      <w:sz w:val="22"/>
      <w:szCs w:val="20"/>
      <w:lang w:eastAsia="de-DE"/>
    </w:rPr>
  </w:style>
  <w:style w:type="paragraph" w:customStyle="1" w:styleId="Tabellefett10">
    <w:name w:val="Tabellefett10"/>
    <w:basedOn w:val="Tabellefett11"/>
    <w:rsid w:val="003E5CED"/>
    <w:pPr>
      <w:spacing w:before="0" w:after="0"/>
    </w:pPr>
    <w:rPr>
      <w:sz w:val="20"/>
    </w:rPr>
  </w:style>
  <w:style w:type="paragraph" w:styleId="Textkrper2">
    <w:name w:val="Body Text 2"/>
    <w:basedOn w:val="Standard"/>
    <w:link w:val="Textkrper2Zchn"/>
    <w:rsid w:val="003E5CED"/>
    <w:pPr>
      <w:spacing w:line="240" w:lineRule="auto"/>
    </w:pPr>
    <w:rPr>
      <w:rFonts w:ascii="Arial" w:eastAsia="Times New Roman" w:hAnsi="Arial" w:cs="Times New Roman"/>
      <w:sz w:val="22"/>
      <w:szCs w:val="20"/>
      <w:lang w:val="de-DE" w:eastAsia="de-DE"/>
    </w:rPr>
  </w:style>
  <w:style w:type="character" w:customStyle="1" w:styleId="Textkrper2Zchn">
    <w:name w:val="Textkörper 2 Zchn"/>
    <w:basedOn w:val="Absatz-Standardschriftart"/>
    <w:link w:val="Textkrper2"/>
    <w:rsid w:val="003E5CED"/>
    <w:rPr>
      <w:rFonts w:ascii="Arial" w:hAnsi="Arial"/>
      <w:szCs w:val="20"/>
      <w:lang w:val="de-DE" w:eastAsia="de-DE"/>
    </w:rPr>
  </w:style>
  <w:style w:type="paragraph" w:styleId="Textkrper-Einzug3">
    <w:name w:val="Body Text Indent 3"/>
    <w:basedOn w:val="Standard"/>
    <w:link w:val="Textkrper-Einzug3Zchn"/>
    <w:rsid w:val="003E5CED"/>
    <w:pPr>
      <w:spacing w:line="240" w:lineRule="auto"/>
      <w:ind w:left="705"/>
    </w:pPr>
    <w:rPr>
      <w:rFonts w:ascii="Arial" w:eastAsia="Times New Roman" w:hAnsi="Arial" w:cs="Times New Roman"/>
      <w:sz w:val="22"/>
      <w:szCs w:val="20"/>
      <w:lang w:val="de-DE" w:eastAsia="de-DE"/>
    </w:rPr>
  </w:style>
  <w:style w:type="character" w:customStyle="1" w:styleId="Textkrper-Einzug3Zchn">
    <w:name w:val="Textkörper-Einzug 3 Zchn"/>
    <w:basedOn w:val="Absatz-Standardschriftart"/>
    <w:link w:val="Textkrper-Einzug3"/>
    <w:rsid w:val="003E5CED"/>
    <w:rPr>
      <w:rFonts w:ascii="Arial" w:hAnsi="Arial"/>
      <w:szCs w:val="20"/>
      <w:lang w:val="de-DE" w:eastAsia="de-DE"/>
    </w:rPr>
  </w:style>
  <w:style w:type="paragraph" w:styleId="StandardWeb">
    <w:name w:val="Normal (Web)"/>
    <w:basedOn w:val="Standard"/>
    <w:uiPriority w:val="99"/>
    <w:rsid w:val="003E5CED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51F1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semiHidden/>
    <w:unhideWhenUsed/>
    <w:rsid w:val="007132E2"/>
    <w:rPr>
      <w:color w:val="954F72" w:themeColor="followedHyperlink"/>
      <w:u w:val="single"/>
    </w:rPr>
  </w:style>
  <w:style w:type="table" w:styleId="Gitternetztabelle1hellAkzent5">
    <w:name w:val="Grid Table 1 Light Accent 5"/>
    <w:basedOn w:val="NormaleTabelle"/>
    <w:rsid w:val="008142F0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rsid w:val="008142F0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1">
    <w:name w:val="Grid Table 4 Accent 1"/>
    <w:basedOn w:val="NormaleTabelle"/>
    <w:rsid w:val="008142F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itternetztabelle4Akzent5">
    <w:name w:val="Grid Table 4 Accent 5"/>
    <w:basedOn w:val="NormaleTabelle"/>
    <w:rsid w:val="00DE3F1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bbildungsverzeichnis">
    <w:name w:val="table of figures"/>
    <w:basedOn w:val="Standard"/>
    <w:next w:val="Standard"/>
    <w:uiPriority w:val="99"/>
    <w:unhideWhenUsed/>
    <w:rsid w:val="004E21F6"/>
    <w:pPr>
      <w:spacing w:after="0"/>
    </w:pPr>
  </w:style>
  <w:style w:type="paragraph" w:styleId="Aufzhlungszeichen3">
    <w:name w:val="List Bullet 3"/>
    <w:basedOn w:val="Standard"/>
    <w:rsid w:val="009D7050"/>
    <w:pPr>
      <w:numPr>
        <w:numId w:val="28"/>
      </w:numPr>
      <w:tabs>
        <w:tab w:val="clear" w:pos="926"/>
      </w:tabs>
      <w:spacing w:after="0" w:line="240" w:lineRule="auto"/>
      <w:ind w:left="0" w:firstLine="0"/>
      <w:contextualSpacing/>
    </w:pPr>
    <w:rPr>
      <w:rFonts w:ascii="Arial" w:eastAsia="Times New Roman" w:hAnsi="Arial" w:cs="Times New Roman"/>
      <w:sz w:val="22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5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0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9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6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9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1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6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0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0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6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image" Target="media/image2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23" Type="http://schemas.openxmlformats.org/officeDocument/2006/relationships/footer" Target="footer1.xml"/><Relationship Id="rId10" Type="http://schemas.openxmlformats.org/officeDocument/2006/relationships/numbering" Target="numbering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%20-%20sluz\Dokumente\40-Vorlagen\CI_CD_Vorlagen%2020240626\CI_CD_Vorlagen\S-Arbeitsblatt_mit_Logo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officeatwork xmlns="http://schemas.officeatwork.com/Medi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2C1FCF1CEBE1408CA8EEEA5D85F899" ma:contentTypeVersion="10" ma:contentTypeDescription="Ein neues Dokument erstellen." ma:contentTypeScope="" ma:versionID="d64c826ef2baebc9d15c1319b80494a8">
  <xsd:schema xmlns:xsd="http://www.w3.org/2001/XMLSchema" xmlns:xs="http://www.w3.org/2001/XMLSchema" xmlns:p="http://schemas.microsoft.com/office/2006/metadata/properties" xmlns:ns2="0b853d2d-bf7d-4941-b8c3-4c34167dcb70" xmlns:ns3="47707518-a93c-4135-8df4-1510caa09adf" targetNamespace="http://schemas.microsoft.com/office/2006/metadata/properties" ma:root="true" ma:fieldsID="87e3fc7792af516729e40ab98a5f2627" ns2:_="" ns3:_="">
    <xsd:import namespace="0b853d2d-bf7d-4941-b8c3-4c34167dcb70"/>
    <xsd:import namespace="47707518-a93c-4135-8df4-1510caa09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53d2d-bf7d-4941-b8c3-4c34167dc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a16ba4c5-514f-471a-8004-1e490f973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07518-a93c-4135-8df4-1510caa09a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2190cb-49e7-4a86-a9e2-a5d497c20ebb}" ma:internalName="TaxCatchAll" ma:showField="CatchAllData" ma:web="47707518-a93c-4135-8df4-1510caa09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707518-a93c-4135-8df4-1510caa09adf" xsi:nil="true"/>
    <lcf76f155ced4ddcb4097134ff3c332f xmlns="0b853d2d-bf7d-4941-b8c3-4c34167dcb70">
      <Terms xmlns="http://schemas.microsoft.com/office/infopath/2007/PartnerControls"/>
    </lcf76f155ced4ddcb4097134ff3c332f>
  </documentManagement>
</p:properties>
</file>

<file path=customXml/item5.xml><?xml version="1.0" encoding="utf-8"?>
<officeatwork xmlns="http://schemas.officeatwork.com/CustomXMLPart">
  <Organisation2>Schlossfeldstrasse 8
6130 Willisau
Telefon 041 228 46 00
willisau.bbzw@edulu.ch
www.bbzw.lu.ch</Organisation2>
  <Organisation1>Berufsbildungszentrum Wirtschaft, Informatik und Technik</Organisation1>
  <FooterNormal>​</FooterNormal>
  <FooterBold>​</FooterBold>
  <CityDateInitials>[Ort], 3. Juli 2023 [Kürzel]</CityDateInitials>
  <Departement>​</Departement>
</officeatwork>
</file>

<file path=customXml/item6.xml><?xml version="1.0" encoding="utf-8"?>
<officeatwork xmlns="http://schemas.officeatwork.com/MasterProperties">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</officeatwork>
</file>

<file path=customXml/item7.xml><?xml version="1.0" encoding="utf-8"?>
<officeatwork xmlns="http://schemas.officeatwork.com/Document">eNp7v3u/jUt+cmlual6JnU1wfk5pSWZ+nmeKnY0+MscnMS+9NDE91c7IwNTURh/OtQnLTC0HqoVQAUCh4NSc1GSgUfooHLgVAFOAKK8=</officeatwork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officeatwork xmlns="http://schemas.officeatwork.com/Formulas">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</officeatwork>
</file>

<file path=customXml/itemProps1.xml><?xml version="1.0" encoding="utf-8"?>
<ds:datastoreItem xmlns:ds="http://schemas.openxmlformats.org/officeDocument/2006/customXml" ds:itemID="{466B8355-59FE-4C49-9D97-7B863DAC79AB}">
  <ds:schemaRefs>
    <ds:schemaRef ds:uri="http://schemas.officeatwork.com/Media"/>
  </ds:schemaRefs>
</ds:datastoreItem>
</file>

<file path=customXml/itemProps2.xml><?xml version="1.0" encoding="utf-8"?>
<ds:datastoreItem xmlns:ds="http://schemas.openxmlformats.org/officeDocument/2006/customXml" ds:itemID="{8E57A298-231B-45F2-ACF4-A7D3CF2A14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53d2d-bf7d-4941-b8c3-4c34167dcb70"/>
    <ds:schemaRef ds:uri="47707518-a93c-4135-8df4-1510caa09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2930EB-E831-412F-8EF5-74665A1C9F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379E6A-0F01-48A8-BD8F-FE5856E49003}">
  <ds:schemaRefs>
    <ds:schemaRef ds:uri="http://schemas.microsoft.com/office/2006/metadata/properties"/>
    <ds:schemaRef ds:uri="http://schemas.microsoft.com/office/infopath/2007/PartnerControls"/>
    <ds:schemaRef ds:uri="47707518-a93c-4135-8df4-1510caa09adf"/>
    <ds:schemaRef ds:uri="0b853d2d-bf7d-4941-b8c3-4c34167dcb70"/>
  </ds:schemaRefs>
</ds:datastoreItem>
</file>

<file path=customXml/itemProps5.xml><?xml version="1.0" encoding="utf-8"?>
<ds:datastoreItem xmlns:ds="http://schemas.openxmlformats.org/officeDocument/2006/customXml" ds:itemID="{761508E6-D1DE-4CB7-B82D-D36A3AC6D8CB}">
  <ds:schemaRefs>
    <ds:schemaRef ds:uri="http://schemas.officeatwork.com/CustomXMLPart"/>
  </ds:schemaRefs>
</ds:datastoreItem>
</file>

<file path=customXml/itemProps6.xml><?xml version="1.0" encoding="utf-8"?>
<ds:datastoreItem xmlns:ds="http://schemas.openxmlformats.org/officeDocument/2006/customXml" ds:itemID="{1E76D394-FF9C-478D-8A5C-9D088A9181C8}">
  <ds:schemaRefs>
    <ds:schemaRef ds:uri="http://schemas.officeatwork.com/MasterProperties"/>
  </ds:schemaRefs>
</ds:datastoreItem>
</file>

<file path=customXml/itemProps7.xml><?xml version="1.0" encoding="utf-8"?>
<ds:datastoreItem xmlns:ds="http://schemas.openxmlformats.org/officeDocument/2006/customXml" ds:itemID="{0DA44973-57F2-4DFE-B9D0-9AAF02FF6C54}">
  <ds:schemaRefs>
    <ds:schemaRef ds:uri="http://schemas.officeatwork.com/Document"/>
  </ds:schemaRefs>
</ds:datastoreItem>
</file>

<file path=customXml/itemProps8.xml><?xml version="1.0" encoding="utf-8"?>
<ds:datastoreItem xmlns:ds="http://schemas.openxmlformats.org/officeDocument/2006/customXml" ds:itemID="{843CAB61-F6B5-4FCF-A006-386B33D76383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F1BC1720-1E0F-4645-AA9A-7F631330F641}">
  <ds:schemaRefs>
    <ds:schemaRef ds:uri="http://schemas.officeatwork.com/Formul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6</Pages>
  <Words>548</Words>
  <Characters>3459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[Betreff]</dc:subject>
  <dc:creator>Mark.VonAllmen@sluz.ch</dc:creator>
  <cp:keywords/>
  <dc:description/>
  <cp:lastModifiedBy>BBZW; Kunz Benjamin</cp:lastModifiedBy>
  <cp:revision>2</cp:revision>
  <cp:lastPrinted>2025-09-30T12:51:00Z</cp:lastPrinted>
  <dcterms:created xsi:type="dcterms:W3CDTF">2025-11-03T12:46:00Z</dcterms:created>
  <dcterms:modified xsi:type="dcterms:W3CDTF">2025-11-03T12:46:00Z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.Initials">
    <vt:lpwstr>maf</vt:lpwstr>
  </property>
  <property fmtid="{D5CDD505-2E9C-101B-9397-08002B2CF9AE}" pid="3" name="Author.Name">
    <vt:lpwstr>Franco Mantovani</vt:lpwstr>
  </property>
  <property fmtid="{D5CDD505-2E9C-101B-9397-08002B2CF9AE}" pid="4" name="BM_ContentType">
    <vt:lpwstr/>
  </property>
  <property fmtid="{D5CDD505-2E9C-101B-9397-08002B2CF9AE}" pid="5" name="BM_ContentTypeLetter">
    <vt:lpwstr/>
  </property>
  <property fmtid="{D5CDD505-2E9C-101B-9397-08002B2CF9AE}" pid="6" name="BM_Subject">
    <vt:lpwstr>[Betreff]</vt:lpwstr>
  </property>
  <property fmtid="{D5CDD505-2E9C-101B-9397-08002B2CF9AE}" pid="7" name="CMIdata.Dok_Titel">
    <vt:lpwstr/>
  </property>
  <property fmtid="{D5CDD505-2E9C-101B-9397-08002B2CF9AE}" pid="8" name="CMIdata.G_Laufnummer">
    <vt:lpwstr/>
  </property>
  <property fmtid="{D5CDD505-2E9C-101B-9397-08002B2CF9AE}" pid="9" name="CMIdata.G_Signatur">
    <vt:lpwstr/>
  </property>
  <property fmtid="{D5CDD505-2E9C-101B-9397-08002B2CF9AE}" pid="10" name="Contactperson.Direct Fax">
    <vt:lpwstr/>
  </property>
  <property fmtid="{D5CDD505-2E9C-101B-9397-08002B2CF9AE}" pid="11" name="Contactperson.Direct Phone">
    <vt:lpwstr/>
  </property>
  <property fmtid="{D5CDD505-2E9C-101B-9397-08002B2CF9AE}" pid="12" name="Contactperson.DirectFax">
    <vt:lpwstr/>
  </property>
  <property fmtid="{D5CDD505-2E9C-101B-9397-08002B2CF9AE}" pid="13" name="Contactperson.DirectPhone">
    <vt:lpwstr>041 228 59 19</vt:lpwstr>
  </property>
  <property fmtid="{D5CDD505-2E9C-101B-9397-08002B2CF9AE}" pid="14" name="Contactperson.Name">
    <vt:lpwstr>Franco Mantovani</vt:lpwstr>
  </property>
  <property fmtid="{D5CDD505-2E9C-101B-9397-08002B2CF9AE}" pid="15" name="CustomField.Classification">
    <vt:lpwstr/>
  </property>
  <property fmtid="{D5CDD505-2E9C-101B-9397-08002B2CF9AE}" pid="16" name="CustomField.ContentTypeLetter">
    <vt:lpwstr/>
  </property>
  <property fmtid="{D5CDD505-2E9C-101B-9397-08002B2CF9AE}" pid="17" name="Doc.ContentTypeBrackets">
    <vt:lpwstr>[Inhalts-Typ]</vt:lpwstr>
  </property>
  <property fmtid="{D5CDD505-2E9C-101B-9397-08002B2CF9AE}" pid="18" name="Doc.Date">
    <vt:lpwstr>Datum</vt:lpwstr>
  </property>
  <property fmtid="{D5CDD505-2E9C-101B-9397-08002B2CF9AE}" pid="19" name="Doc.DirectFax">
    <vt:lpwstr>Direkt Telefax</vt:lpwstr>
  </property>
  <property fmtid="{D5CDD505-2E9C-101B-9397-08002B2CF9AE}" pid="20" name="Doc.DirectPhone">
    <vt:lpwstr>Direkt Telefon</vt:lpwstr>
  </property>
  <property fmtid="{D5CDD505-2E9C-101B-9397-08002B2CF9AE}" pid="21" name="Doc.Document">
    <vt:lpwstr>Dokument</vt:lpwstr>
  </property>
  <property fmtid="{D5CDD505-2E9C-101B-9397-08002B2CF9AE}" pid="22" name="Doc.Enclosures">
    <vt:lpwstr>Beilagen</vt:lpwstr>
  </property>
  <property fmtid="{D5CDD505-2E9C-101B-9397-08002B2CF9AE}" pid="23" name="Doc.Facsimile">
    <vt:lpwstr>Telefax</vt:lpwstr>
  </property>
  <property fmtid="{D5CDD505-2E9C-101B-9397-08002B2CF9AE}" pid="24" name="Doc.Letter">
    <vt:lpwstr>Brief</vt:lpwstr>
  </property>
  <property fmtid="{D5CDD505-2E9C-101B-9397-08002B2CF9AE}" pid="25" name="Doc.of">
    <vt:lpwstr>von</vt:lpwstr>
  </property>
  <property fmtid="{D5CDD505-2E9C-101B-9397-08002B2CF9AE}" pid="26" name="Doc.Page">
    <vt:lpwstr>Seite</vt:lpwstr>
  </property>
  <property fmtid="{D5CDD505-2E9C-101B-9397-08002B2CF9AE}" pid="27" name="Doc.Regarding">
    <vt:lpwstr>betreffend</vt:lpwstr>
  </property>
  <property fmtid="{D5CDD505-2E9C-101B-9397-08002B2CF9AE}" pid="28" name="Doc.Subject">
    <vt:lpwstr>[Betreff]</vt:lpwstr>
  </property>
  <property fmtid="{D5CDD505-2E9C-101B-9397-08002B2CF9AE}" pid="29" name="Doc.Telephone">
    <vt:lpwstr>Telefon</vt:lpwstr>
  </property>
  <property fmtid="{D5CDD505-2E9C-101B-9397-08002B2CF9AE}" pid="30" name="Doc.Text">
    <vt:lpwstr>[Text]</vt:lpwstr>
  </property>
  <property fmtid="{D5CDD505-2E9C-101B-9397-08002B2CF9AE}" pid="31" name="Organisation.AddressB1">
    <vt:lpwstr>Staatskanzlei</vt:lpwstr>
  </property>
  <property fmtid="{D5CDD505-2E9C-101B-9397-08002B2CF9AE}" pid="32" name="Organisation.AddressB2">
    <vt:lpwstr/>
  </property>
  <property fmtid="{D5CDD505-2E9C-101B-9397-08002B2CF9AE}" pid="33" name="Organisation.AddressB3">
    <vt:lpwstr/>
  </property>
  <property fmtid="{D5CDD505-2E9C-101B-9397-08002B2CF9AE}" pid="34" name="Organisation.AddressB4">
    <vt:lpwstr/>
  </property>
  <property fmtid="{D5CDD505-2E9C-101B-9397-08002B2CF9AE}" pid="35" name="Organisation.AddressN1">
    <vt:lpwstr>Bahnhofstrasse 15</vt:lpwstr>
  </property>
  <property fmtid="{D5CDD505-2E9C-101B-9397-08002B2CF9AE}" pid="36" name="Organisation.AddressN2">
    <vt:lpwstr>6002 Luzern</vt:lpwstr>
  </property>
  <property fmtid="{D5CDD505-2E9C-101B-9397-08002B2CF9AE}" pid="37" name="Organisation.AddressN3">
    <vt:lpwstr/>
  </property>
  <property fmtid="{D5CDD505-2E9C-101B-9397-08002B2CF9AE}" pid="38" name="Organisation.AddressN4">
    <vt:lpwstr/>
  </property>
  <property fmtid="{D5CDD505-2E9C-101B-9397-08002B2CF9AE}" pid="39" name="Organisation.City">
    <vt:lpwstr>Luzern</vt:lpwstr>
  </property>
  <property fmtid="{D5CDD505-2E9C-101B-9397-08002B2CF9AE}" pid="40" name="Organisation.Country">
    <vt:lpwstr/>
  </property>
  <property fmtid="{D5CDD505-2E9C-101B-9397-08002B2CF9AE}" pid="41" name="Organisation.Departement">
    <vt:lpwstr/>
  </property>
  <property fmtid="{D5CDD505-2E9C-101B-9397-08002B2CF9AE}" pid="42" name="Organisation.Dienststelle1">
    <vt:lpwstr/>
  </property>
  <property fmtid="{D5CDD505-2E9C-101B-9397-08002B2CF9AE}" pid="43" name="Organisation.Dienststelle2">
    <vt:lpwstr/>
  </property>
  <property fmtid="{D5CDD505-2E9C-101B-9397-08002B2CF9AE}" pid="44" name="Organisation.Email">
    <vt:lpwstr>staatskanzlei@lu.ch</vt:lpwstr>
  </property>
  <property fmtid="{D5CDD505-2E9C-101B-9397-08002B2CF9AE}" pid="45" name="Organisation.Fax">
    <vt:lpwstr/>
  </property>
  <property fmtid="{D5CDD505-2E9C-101B-9397-08002B2CF9AE}" pid="46" name="Organisation.Footer1">
    <vt:lpwstr/>
  </property>
  <property fmtid="{D5CDD505-2E9C-101B-9397-08002B2CF9AE}" pid="47" name="Organisation.Footer2">
    <vt:lpwstr/>
  </property>
  <property fmtid="{D5CDD505-2E9C-101B-9397-08002B2CF9AE}" pid="48" name="Organisation.Footer3">
    <vt:lpwstr/>
  </property>
  <property fmtid="{D5CDD505-2E9C-101B-9397-08002B2CF9AE}" pid="49" name="Organisation.Footer4">
    <vt:lpwstr/>
  </property>
  <property fmtid="{D5CDD505-2E9C-101B-9397-08002B2CF9AE}" pid="50" name="Organisation.Internet">
    <vt:lpwstr>www.lu.ch</vt:lpwstr>
  </property>
  <property fmtid="{D5CDD505-2E9C-101B-9397-08002B2CF9AE}" pid="51" name="Organisation.Telefon">
    <vt:lpwstr>041 228 50 20</vt:lpwstr>
  </property>
  <property fmtid="{D5CDD505-2E9C-101B-9397-08002B2CF9AE}" pid="52" name="Outputprofile.External">
    <vt:lpwstr/>
  </property>
  <property fmtid="{D5CDD505-2E9C-101B-9397-08002B2CF9AE}" pid="53" name="Outputprofile.ExternalSignature">
    <vt:lpwstr/>
  </property>
  <property fmtid="{D5CDD505-2E9C-101B-9397-08002B2CF9AE}" pid="54" name="Outputprofile.Internal">
    <vt:lpwstr/>
  </property>
  <property fmtid="{D5CDD505-2E9C-101B-9397-08002B2CF9AE}" pid="55" name="OutputStatus">
    <vt:lpwstr>OutputStatus</vt:lpwstr>
  </property>
  <property fmtid="{D5CDD505-2E9C-101B-9397-08002B2CF9AE}" pid="56" name="Textmarke.ContentType">
    <vt:lpwstr/>
  </property>
  <property fmtid="{D5CDD505-2E9C-101B-9397-08002B2CF9AE}" pid="57" name="Toolbar.Email">
    <vt:lpwstr>Toolbar.Email</vt:lpwstr>
  </property>
  <property fmtid="{D5CDD505-2E9C-101B-9397-08002B2CF9AE}" pid="58" name="Viacar.PIN">
    <vt:lpwstr> </vt:lpwstr>
  </property>
  <property fmtid="{D5CDD505-2E9C-101B-9397-08002B2CF9AE}" pid="59" name="Recipient.EMail">
    <vt:lpwstr/>
  </property>
  <property fmtid="{D5CDD505-2E9C-101B-9397-08002B2CF9AE}" pid="60" name="ContentTypeId">
    <vt:lpwstr>0x010100D52C1FCF1CEBE1408CA8EEEA5D85F899</vt:lpwstr>
  </property>
  <property fmtid="{D5CDD505-2E9C-101B-9397-08002B2CF9AE}" pid="61" name="MediaServiceImageTags">
    <vt:lpwstr/>
  </property>
</Properties>
</file>